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AFA256" w14:textId="77777777" w:rsidR="0069170F" w:rsidRDefault="005F5ABC">
      <w:pPr>
        <w:spacing w:line="360" w:lineRule="auto"/>
        <w:jc w:val="center"/>
        <w:rPr>
          <w:b/>
          <w:sz w:val="28"/>
          <w:szCs w:val="28"/>
        </w:rPr>
      </w:pPr>
      <w:r>
        <w:rPr>
          <w:b/>
          <w:sz w:val="28"/>
          <w:szCs w:val="28"/>
        </w:rPr>
        <w:t>SISTEM INFORMASI E-ARSIP MANAJEMEN</w:t>
      </w:r>
      <w:r w:rsidR="00947E2C">
        <w:rPr>
          <w:b/>
          <w:sz w:val="28"/>
          <w:szCs w:val="28"/>
        </w:rPr>
        <w:t xml:space="preserve"> (SIEMAN)</w:t>
      </w:r>
    </w:p>
    <w:p w14:paraId="3EF3C9F5" w14:textId="77777777" w:rsidR="0069170F" w:rsidRDefault="00947E2C">
      <w:pPr>
        <w:pStyle w:val="BodyText"/>
        <w:jc w:val="center"/>
        <w:rPr>
          <w:b/>
          <w:sz w:val="34"/>
          <w:lang w:val="en-US"/>
        </w:rPr>
      </w:pPr>
      <w:r>
        <w:rPr>
          <w:b/>
          <w:sz w:val="28"/>
          <w:szCs w:val="28"/>
        </w:rPr>
        <w:t>BERBASIS WEB PADA</w:t>
      </w:r>
      <w:r>
        <w:rPr>
          <w:b/>
          <w:sz w:val="28"/>
          <w:szCs w:val="28"/>
          <w:lang w:val="en-US"/>
        </w:rPr>
        <w:t xml:space="preserve"> PT. RUBBER PAN JAVA</w:t>
      </w:r>
    </w:p>
    <w:p w14:paraId="29979AA4" w14:textId="77777777" w:rsidR="0069170F" w:rsidRDefault="0069170F">
      <w:pPr>
        <w:pStyle w:val="BodyText"/>
        <w:rPr>
          <w:b/>
          <w:sz w:val="34"/>
        </w:rPr>
      </w:pPr>
    </w:p>
    <w:p w14:paraId="381448DD" w14:textId="77777777" w:rsidR="0069170F" w:rsidRDefault="0069170F">
      <w:pPr>
        <w:pStyle w:val="BodyText"/>
        <w:rPr>
          <w:b/>
          <w:sz w:val="34"/>
        </w:rPr>
      </w:pPr>
    </w:p>
    <w:p w14:paraId="7D3C2477" w14:textId="77777777" w:rsidR="0069170F" w:rsidRDefault="0069170F">
      <w:pPr>
        <w:pStyle w:val="BodyText"/>
        <w:spacing w:before="1"/>
        <w:rPr>
          <w:b/>
          <w:sz w:val="36"/>
        </w:rPr>
      </w:pPr>
    </w:p>
    <w:p w14:paraId="074FF5CD" w14:textId="77777777" w:rsidR="0069170F" w:rsidRDefault="00947E2C">
      <w:pPr>
        <w:pStyle w:val="Heading1"/>
        <w:spacing w:before="0"/>
      </w:pPr>
      <w:r>
        <w:rPr>
          <w:lang w:val="en-US"/>
        </w:rPr>
        <w:t xml:space="preserve">PROPOSAL </w:t>
      </w:r>
      <w:r>
        <w:t>KTI/TA</w:t>
      </w:r>
    </w:p>
    <w:p w14:paraId="219563A9" w14:textId="77777777" w:rsidR="0069170F" w:rsidRDefault="0069170F">
      <w:pPr>
        <w:pStyle w:val="BodyText"/>
        <w:rPr>
          <w:b/>
          <w:sz w:val="20"/>
        </w:rPr>
      </w:pPr>
    </w:p>
    <w:p w14:paraId="7B1D07FB" w14:textId="77777777" w:rsidR="0069170F" w:rsidRDefault="0069170F">
      <w:pPr>
        <w:pStyle w:val="BodyText"/>
        <w:rPr>
          <w:b/>
          <w:sz w:val="20"/>
        </w:rPr>
      </w:pPr>
    </w:p>
    <w:p w14:paraId="23C8343A" w14:textId="77777777" w:rsidR="0069170F" w:rsidRDefault="0069170F">
      <w:pPr>
        <w:pStyle w:val="BodyText"/>
        <w:spacing w:before="1"/>
        <w:rPr>
          <w:b/>
          <w:sz w:val="13"/>
        </w:rPr>
      </w:pPr>
    </w:p>
    <w:p w14:paraId="52885B47" w14:textId="77777777" w:rsidR="0069170F" w:rsidRDefault="00947E2C">
      <w:pPr>
        <w:pStyle w:val="BodyText"/>
        <w:spacing w:before="1"/>
        <w:rPr>
          <w:b/>
          <w:sz w:val="13"/>
        </w:rPr>
      </w:pPr>
      <w:r>
        <w:rPr>
          <w:noProof/>
          <w:lang w:val="en-US"/>
        </w:rPr>
        <w:drawing>
          <wp:anchor distT="0" distB="0" distL="0" distR="0" simplePos="0" relativeHeight="251660288" behindDoc="0" locked="0" layoutInCell="1" allowOverlap="1" wp14:anchorId="42EECACB" wp14:editId="5DE697A0">
            <wp:simplePos x="0" y="0"/>
            <wp:positionH relativeFrom="page">
              <wp:posOffset>2776220</wp:posOffset>
            </wp:positionH>
            <wp:positionV relativeFrom="paragraph">
              <wp:posOffset>67310</wp:posOffset>
            </wp:positionV>
            <wp:extent cx="2258060" cy="2274570"/>
            <wp:effectExtent l="0" t="0" r="8890" b="11430"/>
            <wp:wrapSquare wrapText="bothSides"/>
            <wp:docPr id="1" name="image1.png" descr="D:\pct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pctr\images.png"/>
                    <pic:cNvPicPr>
                      <a:picLocks noChangeAspect="1"/>
                    </pic:cNvPicPr>
                  </pic:nvPicPr>
                  <pic:blipFill>
                    <a:blip r:embed="rId8" cstate="print"/>
                    <a:stretch>
                      <a:fillRect/>
                    </a:stretch>
                  </pic:blipFill>
                  <pic:spPr>
                    <a:xfrm>
                      <a:off x="0" y="0"/>
                      <a:ext cx="2258060" cy="2274570"/>
                    </a:xfrm>
                    <a:prstGeom prst="rect">
                      <a:avLst/>
                    </a:prstGeom>
                  </pic:spPr>
                </pic:pic>
              </a:graphicData>
            </a:graphic>
          </wp:anchor>
        </w:drawing>
      </w:r>
    </w:p>
    <w:p w14:paraId="54229433" w14:textId="77777777" w:rsidR="0069170F" w:rsidRDefault="0069170F">
      <w:pPr>
        <w:pStyle w:val="BodyText"/>
        <w:rPr>
          <w:b/>
          <w:sz w:val="30"/>
        </w:rPr>
      </w:pPr>
    </w:p>
    <w:p w14:paraId="4D9C4776" w14:textId="77777777" w:rsidR="0069170F" w:rsidRDefault="0069170F">
      <w:pPr>
        <w:pStyle w:val="BodyText"/>
        <w:spacing w:before="8"/>
        <w:rPr>
          <w:b/>
        </w:rPr>
      </w:pPr>
    </w:p>
    <w:p w14:paraId="7F6E5906" w14:textId="77777777" w:rsidR="0069170F" w:rsidRDefault="0069170F">
      <w:pPr>
        <w:spacing w:line="360" w:lineRule="auto"/>
        <w:ind w:left="3836" w:right="3587" w:firstLine="350"/>
        <w:rPr>
          <w:b/>
          <w:sz w:val="28"/>
        </w:rPr>
      </w:pPr>
    </w:p>
    <w:p w14:paraId="475A2F3E" w14:textId="77777777" w:rsidR="0069170F" w:rsidRDefault="0069170F">
      <w:pPr>
        <w:spacing w:line="360" w:lineRule="auto"/>
        <w:ind w:left="3836" w:right="3587" w:firstLine="350"/>
        <w:rPr>
          <w:b/>
          <w:sz w:val="28"/>
        </w:rPr>
      </w:pPr>
    </w:p>
    <w:p w14:paraId="69D3454C" w14:textId="77777777" w:rsidR="0069170F" w:rsidRDefault="0069170F">
      <w:pPr>
        <w:spacing w:line="360" w:lineRule="auto"/>
        <w:ind w:left="3836" w:right="3587" w:firstLine="350"/>
        <w:rPr>
          <w:b/>
          <w:sz w:val="28"/>
        </w:rPr>
      </w:pPr>
    </w:p>
    <w:p w14:paraId="69166466" w14:textId="77777777" w:rsidR="0069170F" w:rsidRDefault="0069170F">
      <w:pPr>
        <w:spacing w:line="360" w:lineRule="auto"/>
        <w:ind w:left="3836" w:right="3587" w:firstLine="350"/>
        <w:rPr>
          <w:b/>
          <w:sz w:val="28"/>
        </w:rPr>
      </w:pPr>
    </w:p>
    <w:p w14:paraId="1B169D8F" w14:textId="77777777" w:rsidR="0069170F" w:rsidRDefault="0069170F">
      <w:pPr>
        <w:spacing w:line="360" w:lineRule="auto"/>
        <w:ind w:left="3836" w:right="3587" w:firstLine="350"/>
        <w:rPr>
          <w:b/>
          <w:sz w:val="28"/>
        </w:rPr>
      </w:pPr>
    </w:p>
    <w:p w14:paraId="4DA73E21" w14:textId="77777777" w:rsidR="0069170F" w:rsidRDefault="00947E2C">
      <w:pPr>
        <w:spacing w:line="360" w:lineRule="auto"/>
        <w:ind w:left="3836" w:right="3587" w:firstLine="350"/>
        <w:rPr>
          <w:b/>
          <w:spacing w:val="1"/>
          <w:sz w:val="28"/>
        </w:rPr>
      </w:pPr>
      <w:r>
        <w:rPr>
          <w:b/>
          <w:sz w:val="28"/>
        </w:rPr>
        <w:t>Oleh :</w:t>
      </w:r>
      <w:r>
        <w:rPr>
          <w:b/>
          <w:spacing w:val="1"/>
          <w:sz w:val="28"/>
        </w:rPr>
        <w:t xml:space="preserve"> </w:t>
      </w:r>
    </w:p>
    <w:p w14:paraId="24076742" w14:textId="77777777" w:rsidR="0069170F" w:rsidRDefault="00947E2C">
      <w:pPr>
        <w:spacing w:line="360" w:lineRule="auto"/>
        <w:ind w:right="-150" w:hanging="16"/>
        <w:jc w:val="center"/>
        <w:rPr>
          <w:b/>
          <w:spacing w:val="1"/>
          <w:sz w:val="28"/>
          <w:lang w:val="en-US"/>
        </w:rPr>
      </w:pPr>
      <w:r>
        <w:rPr>
          <w:b/>
          <w:spacing w:val="1"/>
          <w:sz w:val="28"/>
          <w:lang w:val="en-US"/>
        </w:rPr>
        <w:t>M. Khumaedi</w:t>
      </w:r>
    </w:p>
    <w:p w14:paraId="4B111EB3" w14:textId="77777777" w:rsidR="0069170F" w:rsidRDefault="00947E2C">
      <w:pPr>
        <w:spacing w:line="360" w:lineRule="auto"/>
        <w:ind w:left="236" w:right="70" w:hanging="16"/>
        <w:jc w:val="center"/>
        <w:rPr>
          <w:b/>
          <w:sz w:val="28"/>
          <w:lang w:val="en-US"/>
        </w:rPr>
      </w:pPr>
      <w:r>
        <w:rPr>
          <w:b/>
          <w:sz w:val="28"/>
        </w:rPr>
        <w:t>201</w:t>
      </w:r>
      <w:r>
        <w:rPr>
          <w:b/>
          <w:sz w:val="28"/>
          <w:lang w:val="en-US"/>
        </w:rPr>
        <w:t>9</w:t>
      </w:r>
      <w:r>
        <w:rPr>
          <w:b/>
          <w:sz w:val="28"/>
        </w:rPr>
        <w:t>570</w:t>
      </w:r>
      <w:r>
        <w:rPr>
          <w:b/>
          <w:sz w:val="28"/>
          <w:lang w:val="en-US"/>
        </w:rPr>
        <w:t>07</w:t>
      </w:r>
    </w:p>
    <w:p w14:paraId="6AD39D0E" w14:textId="77777777" w:rsidR="0069170F" w:rsidRDefault="0069170F">
      <w:pPr>
        <w:pStyle w:val="BodyText"/>
        <w:rPr>
          <w:b/>
          <w:sz w:val="30"/>
        </w:rPr>
      </w:pPr>
    </w:p>
    <w:p w14:paraId="533D0EBB" w14:textId="77777777" w:rsidR="0069170F" w:rsidRDefault="0069170F">
      <w:pPr>
        <w:pStyle w:val="BodyText"/>
        <w:rPr>
          <w:b/>
          <w:sz w:val="30"/>
        </w:rPr>
      </w:pPr>
    </w:p>
    <w:p w14:paraId="686B0475" w14:textId="77777777" w:rsidR="0069170F" w:rsidRDefault="0069170F">
      <w:pPr>
        <w:pStyle w:val="BodyText"/>
        <w:rPr>
          <w:b/>
          <w:sz w:val="30"/>
        </w:rPr>
      </w:pPr>
    </w:p>
    <w:p w14:paraId="6C96E540" w14:textId="77777777" w:rsidR="0069170F" w:rsidRDefault="0069170F">
      <w:pPr>
        <w:pStyle w:val="BodyText"/>
        <w:spacing w:before="2"/>
        <w:rPr>
          <w:b/>
          <w:sz w:val="36"/>
        </w:rPr>
      </w:pPr>
    </w:p>
    <w:p w14:paraId="73E5C5E7" w14:textId="77777777" w:rsidR="0069170F" w:rsidRDefault="0069170F">
      <w:pPr>
        <w:pStyle w:val="BodyText"/>
        <w:spacing w:before="2"/>
        <w:rPr>
          <w:b/>
          <w:sz w:val="36"/>
        </w:rPr>
      </w:pPr>
    </w:p>
    <w:p w14:paraId="50E62049" w14:textId="77777777" w:rsidR="0069170F" w:rsidRDefault="0069170F">
      <w:pPr>
        <w:pStyle w:val="BodyText"/>
        <w:spacing w:before="2"/>
        <w:rPr>
          <w:b/>
          <w:sz w:val="36"/>
        </w:rPr>
      </w:pPr>
    </w:p>
    <w:p w14:paraId="2771639E" w14:textId="77777777" w:rsidR="0069170F" w:rsidRDefault="0069170F">
      <w:pPr>
        <w:pStyle w:val="BodyText"/>
        <w:spacing w:before="2"/>
        <w:rPr>
          <w:b/>
          <w:sz w:val="36"/>
        </w:rPr>
      </w:pPr>
    </w:p>
    <w:p w14:paraId="440768BC" w14:textId="77777777" w:rsidR="0069170F" w:rsidRDefault="0069170F">
      <w:pPr>
        <w:pStyle w:val="BodyText"/>
        <w:spacing w:before="2"/>
        <w:rPr>
          <w:b/>
          <w:sz w:val="36"/>
        </w:rPr>
      </w:pPr>
    </w:p>
    <w:p w14:paraId="6B49C0F2" w14:textId="77777777" w:rsidR="0069170F" w:rsidRDefault="0069170F">
      <w:pPr>
        <w:pStyle w:val="BodyText"/>
        <w:spacing w:before="2"/>
        <w:rPr>
          <w:b/>
          <w:sz w:val="36"/>
        </w:rPr>
      </w:pPr>
    </w:p>
    <w:p w14:paraId="077BFD27" w14:textId="77777777" w:rsidR="0069170F" w:rsidRDefault="00947E2C">
      <w:pPr>
        <w:pStyle w:val="Heading1"/>
        <w:spacing w:before="0" w:line="360" w:lineRule="auto"/>
        <w:ind w:left="247"/>
      </w:pPr>
      <w:r>
        <w:t>PROGRAM STUDI D III MANAJEMEN INFORMATIKA</w:t>
      </w:r>
      <w:r>
        <w:rPr>
          <w:spacing w:val="-67"/>
        </w:rPr>
        <w:t xml:space="preserve"> </w:t>
      </w:r>
      <w:r>
        <w:t>POLITEKNIK</w:t>
      </w:r>
      <w:r>
        <w:rPr>
          <w:spacing w:val="-1"/>
        </w:rPr>
        <w:t xml:space="preserve"> </w:t>
      </w:r>
      <w:r>
        <w:t>MITRA</w:t>
      </w:r>
      <w:r>
        <w:rPr>
          <w:spacing w:val="-1"/>
        </w:rPr>
        <w:t xml:space="preserve"> </w:t>
      </w:r>
      <w:r>
        <w:t>KARYA MANDIRI</w:t>
      </w:r>
    </w:p>
    <w:p w14:paraId="3AAB70C0" w14:textId="77777777" w:rsidR="0069170F" w:rsidRDefault="00947E2C">
      <w:pPr>
        <w:spacing w:line="362" w:lineRule="auto"/>
        <w:ind w:left="4004" w:right="3753"/>
        <w:jc w:val="center"/>
        <w:rPr>
          <w:b/>
          <w:sz w:val="28"/>
          <w:lang w:val="en-US"/>
        </w:rPr>
      </w:pPr>
      <w:r>
        <w:rPr>
          <w:b/>
          <w:sz w:val="28"/>
        </w:rPr>
        <w:t>BREBES</w:t>
      </w:r>
      <w:r>
        <w:rPr>
          <w:b/>
          <w:spacing w:val="-67"/>
          <w:sz w:val="28"/>
        </w:rPr>
        <w:t xml:space="preserve"> </w:t>
      </w:r>
      <w:r>
        <w:rPr>
          <w:b/>
          <w:sz w:val="28"/>
        </w:rPr>
        <w:t>202</w:t>
      </w:r>
      <w:r>
        <w:rPr>
          <w:b/>
          <w:sz w:val="28"/>
          <w:lang w:val="en-US"/>
        </w:rPr>
        <w:t>2</w:t>
      </w:r>
    </w:p>
    <w:p w14:paraId="5E113656" w14:textId="77777777" w:rsidR="0069170F" w:rsidRDefault="0069170F">
      <w:pPr>
        <w:spacing w:line="362" w:lineRule="auto"/>
        <w:jc w:val="both"/>
        <w:rPr>
          <w:sz w:val="28"/>
        </w:rPr>
        <w:sectPr w:rsidR="0069170F">
          <w:footerReference w:type="default" r:id="rId9"/>
          <w:type w:val="continuous"/>
          <w:pgSz w:w="11910" w:h="16850"/>
          <w:pgMar w:top="1600" w:right="1360" w:bottom="280" w:left="1680" w:header="720" w:footer="720" w:gutter="0"/>
          <w:cols w:space="720"/>
        </w:sectPr>
      </w:pPr>
    </w:p>
    <w:p w14:paraId="555E711C" w14:textId="77777777" w:rsidR="0069170F" w:rsidRDefault="00947E2C">
      <w:pPr>
        <w:spacing w:line="360" w:lineRule="auto"/>
        <w:jc w:val="center"/>
        <w:rPr>
          <w:b/>
          <w:sz w:val="28"/>
          <w:szCs w:val="28"/>
        </w:rPr>
      </w:pPr>
      <w:r>
        <w:rPr>
          <w:b/>
          <w:sz w:val="28"/>
          <w:szCs w:val="28"/>
        </w:rPr>
        <w:lastRenderedPageBreak/>
        <w:t>SISTEM INFORMASI E-ARSIP MANAGEMENT (SIEMAN)</w:t>
      </w:r>
    </w:p>
    <w:p w14:paraId="23262048" w14:textId="77777777" w:rsidR="0069170F" w:rsidRDefault="00947E2C">
      <w:pPr>
        <w:pStyle w:val="BodyText"/>
        <w:jc w:val="center"/>
        <w:rPr>
          <w:b/>
          <w:sz w:val="34"/>
          <w:lang w:val="en-US"/>
        </w:rPr>
      </w:pPr>
      <w:r>
        <w:rPr>
          <w:b/>
          <w:sz w:val="28"/>
          <w:szCs w:val="28"/>
        </w:rPr>
        <w:t>BERBASIS WEB PADA</w:t>
      </w:r>
      <w:r>
        <w:rPr>
          <w:b/>
          <w:sz w:val="28"/>
          <w:szCs w:val="28"/>
          <w:lang w:val="en-US"/>
        </w:rPr>
        <w:t xml:space="preserve"> PT. RUBBER PAN JAVA</w:t>
      </w:r>
    </w:p>
    <w:p w14:paraId="08B12D39" w14:textId="77777777" w:rsidR="0069170F" w:rsidRDefault="0069170F">
      <w:pPr>
        <w:pStyle w:val="BodyText"/>
        <w:rPr>
          <w:b/>
          <w:sz w:val="34"/>
        </w:rPr>
      </w:pPr>
    </w:p>
    <w:p w14:paraId="102086A0" w14:textId="77777777" w:rsidR="0069170F" w:rsidRDefault="0069170F">
      <w:pPr>
        <w:pStyle w:val="BodyText"/>
        <w:rPr>
          <w:b/>
          <w:sz w:val="34"/>
        </w:rPr>
      </w:pPr>
    </w:p>
    <w:p w14:paraId="4AD97454" w14:textId="77777777" w:rsidR="0069170F" w:rsidRDefault="0069170F">
      <w:pPr>
        <w:pStyle w:val="BodyText"/>
        <w:rPr>
          <w:b/>
          <w:sz w:val="34"/>
        </w:rPr>
      </w:pPr>
    </w:p>
    <w:p w14:paraId="135089F1" w14:textId="77777777" w:rsidR="0069170F" w:rsidRDefault="0069170F">
      <w:pPr>
        <w:pStyle w:val="BodyText"/>
        <w:rPr>
          <w:b/>
          <w:sz w:val="50"/>
        </w:rPr>
      </w:pPr>
    </w:p>
    <w:p w14:paraId="13C8AAB6" w14:textId="77777777" w:rsidR="0069170F" w:rsidRDefault="00947E2C">
      <w:pPr>
        <w:pStyle w:val="Heading1"/>
        <w:spacing w:before="0"/>
      </w:pPr>
      <w:r>
        <w:rPr>
          <w:lang w:val="en-US"/>
        </w:rPr>
        <w:t xml:space="preserve">PROPOSAL </w:t>
      </w:r>
      <w:r>
        <w:t>KTI/TA</w:t>
      </w:r>
    </w:p>
    <w:p w14:paraId="1449B886" w14:textId="77777777" w:rsidR="0069170F" w:rsidRDefault="00947E2C">
      <w:pPr>
        <w:spacing w:before="159" w:line="360" w:lineRule="auto"/>
        <w:ind w:left="1801" w:right="1553"/>
        <w:jc w:val="center"/>
        <w:rPr>
          <w:sz w:val="28"/>
        </w:rPr>
      </w:pPr>
      <w:r>
        <w:rPr>
          <w:sz w:val="28"/>
        </w:rPr>
        <w:t>Diajukan untuk memenuhi salah satu persyaratan</w:t>
      </w:r>
      <w:r>
        <w:rPr>
          <w:spacing w:val="-67"/>
          <w:sz w:val="28"/>
        </w:rPr>
        <w:t xml:space="preserve"> </w:t>
      </w:r>
      <w:r>
        <w:rPr>
          <w:sz w:val="28"/>
        </w:rPr>
        <w:t>memperoleh gelar</w:t>
      </w:r>
      <w:r>
        <w:rPr>
          <w:spacing w:val="-1"/>
          <w:sz w:val="28"/>
        </w:rPr>
        <w:t xml:space="preserve"> </w:t>
      </w:r>
      <w:r>
        <w:rPr>
          <w:sz w:val="28"/>
        </w:rPr>
        <w:t>Ahli Madya</w:t>
      </w:r>
      <w:r>
        <w:rPr>
          <w:spacing w:val="-1"/>
          <w:sz w:val="28"/>
        </w:rPr>
        <w:t xml:space="preserve"> </w:t>
      </w:r>
      <w:r>
        <w:rPr>
          <w:sz w:val="28"/>
        </w:rPr>
        <w:t>(Amd)</w:t>
      </w:r>
    </w:p>
    <w:p w14:paraId="6B38AD31" w14:textId="77777777" w:rsidR="0069170F" w:rsidRDefault="00947E2C">
      <w:pPr>
        <w:pStyle w:val="BodyText"/>
        <w:spacing w:before="9"/>
        <w:rPr>
          <w:sz w:val="16"/>
        </w:rPr>
      </w:pPr>
      <w:r>
        <w:rPr>
          <w:noProof/>
          <w:lang w:val="en-US"/>
        </w:rPr>
        <w:drawing>
          <wp:anchor distT="0" distB="0" distL="0" distR="0" simplePos="0" relativeHeight="251661312" behindDoc="0" locked="0" layoutInCell="1" allowOverlap="1" wp14:anchorId="7253B2B5" wp14:editId="0FFBC4F0">
            <wp:simplePos x="0" y="0"/>
            <wp:positionH relativeFrom="page">
              <wp:posOffset>2955925</wp:posOffset>
            </wp:positionH>
            <wp:positionV relativeFrom="paragraph">
              <wp:posOffset>146685</wp:posOffset>
            </wp:positionV>
            <wp:extent cx="2016760" cy="2031365"/>
            <wp:effectExtent l="0" t="0" r="0" b="0"/>
            <wp:wrapTopAndBottom/>
            <wp:docPr id="3" name="image1.png" descr="D:\pctr\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pctr\images.png"/>
                    <pic:cNvPicPr>
                      <a:picLocks noChangeAspect="1"/>
                    </pic:cNvPicPr>
                  </pic:nvPicPr>
                  <pic:blipFill>
                    <a:blip r:embed="rId8" cstate="print"/>
                    <a:stretch>
                      <a:fillRect/>
                    </a:stretch>
                  </pic:blipFill>
                  <pic:spPr>
                    <a:xfrm>
                      <a:off x="0" y="0"/>
                      <a:ext cx="2016632" cy="2031682"/>
                    </a:xfrm>
                    <a:prstGeom prst="rect">
                      <a:avLst/>
                    </a:prstGeom>
                  </pic:spPr>
                </pic:pic>
              </a:graphicData>
            </a:graphic>
          </wp:anchor>
        </w:drawing>
      </w:r>
    </w:p>
    <w:p w14:paraId="785919B3" w14:textId="77777777" w:rsidR="0069170F" w:rsidRDefault="0069170F">
      <w:pPr>
        <w:pStyle w:val="BodyText"/>
        <w:spacing w:before="5"/>
        <w:rPr>
          <w:sz w:val="35"/>
        </w:rPr>
      </w:pPr>
    </w:p>
    <w:p w14:paraId="0D3BCD42" w14:textId="77777777" w:rsidR="0069170F" w:rsidRDefault="00947E2C">
      <w:pPr>
        <w:spacing w:line="360" w:lineRule="auto"/>
        <w:ind w:left="3836" w:right="3587" w:firstLine="350"/>
        <w:rPr>
          <w:bCs/>
          <w:spacing w:val="1"/>
          <w:sz w:val="28"/>
        </w:rPr>
      </w:pPr>
      <w:r>
        <w:rPr>
          <w:bCs/>
          <w:sz w:val="28"/>
        </w:rPr>
        <w:t>Oleh :</w:t>
      </w:r>
      <w:r>
        <w:rPr>
          <w:bCs/>
          <w:spacing w:val="1"/>
          <w:sz w:val="28"/>
        </w:rPr>
        <w:t xml:space="preserve"> </w:t>
      </w:r>
    </w:p>
    <w:p w14:paraId="4A3E1FBD" w14:textId="77777777" w:rsidR="0069170F" w:rsidRDefault="00947E2C">
      <w:pPr>
        <w:spacing w:line="360" w:lineRule="auto"/>
        <w:ind w:right="-150" w:hanging="16"/>
        <w:jc w:val="center"/>
        <w:rPr>
          <w:b/>
          <w:spacing w:val="1"/>
          <w:sz w:val="28"/>
          <w:lang w:val="en-US"/>
        </w:rPr>
      </w:pPr>
      <w:r>
        <w:rPr>
          <w:b/>
          <w:spacing w:val="1"/>
          <w:sz w:val="28"/>
          <w:lang w:val="en-US"/>
        </w:rPr>
        <w:t>M. Khumaedi</w:t>
      </w:r>
    </w:p>
    <w:p w14:paraId="4C54696E" w14:textId="77777777" w:rsidR="0069170F" w:rsidRDefault="00947E2C">
      <w:pPr>
        <w:spacing w:line="360" w:lineRule="auto"/>
        <w:ind w:left="236" w:right="70" w:hanging="16"/>
        <w:jc w:val="center"/>
        <w:rPr>
          <w:b/>
          <w:sz w:val="28"/>
          <w:lang w:val="en-US"/>
        </w:rPr>
      </w:pPr>
      <w:r>
        <w:rPr>
          <w:b/>
          <w:sz w:val="28"/>
        </w:rPr>
        <w:t>201</w:t>
      </w:r>
      <w:r>
        <w:rPr>
          <w:b/>
          <w:sz w:val="28"/>
          <w:lang w:val="en-US"/>
        </w:rPr>
        <w:t>9</w:t>
      </w:r>
      <w:r>
        <w:rPr>
          <w:b/>
          <w:sz w:val="28"/>
        </w:rPr>
        <w:t>570</w:t>
      </w:r>
      <w:r>
        <w:rPr>
          <w:b/>
          <w:sz w:val="28"/>
          <w:lang w:val="en-US"/>
        </w:rPr>
        <w:t>07</w:t>
      </w:r>
    </w:p>
    <w:p w14:paraId="5D5D7DA5" w14:textId="77777777" w:rsidR="0069170F" w:rsidRDefault="0069170F">
      <w:pPr>
        <w:pStyle w:val="Heading1"/>
        <w:spacing w:before="0" w:line="360" w:lineRule="auto"/>
        <w:ind w:left="3836" w:right="3587" w:firstLine="350"/>
        <w:jc w:val="left"/>
      </w:pPr>
    </w:p>
    <w:p w14:paraId="66AA173A" w14:textId="77777777" w:rsidR="0069170F" w:rsidRDefault="0069170F">
      <w:pPr>
        <w:pStyle w:val="BodyText"/>
        <w:rPr>
          <w:b/>
          <w:sz w:val="30"/>
        </w:rPr>
      </w:pPr>
    </w:p>
    <w:p w14:paraId="264A08AE" w14:textId="77777777" w:rsidR="0069170F" w:rsidRDefault="0069170F">
      <w:pPr>
        <w:pStyle w:val="BodyText"/>
        <w:rPr>
          <w:b/>
          <w:sz w:val="30"/>
        </w:rPr>
      </w:pPr>
    </w:p>
    <w:p w14:paraId="013BB150" w14:textId="77777777" w:rsidR="0069170F" w:rsidRDefault="0069170F">
      <w:pPr>
        <w:pStyle w:val="BodyText"/>
        <w:rPr>
          <w:b/>
          <w:sz w:val="30"/>
        </w:rPr>
      </w:pPr>
    </w:p>
    <w:p w14:paraId="6A0E0315" w14:textId="77777777" w:rsidR="0069170F" w:rsidRDefault="0069170F">
      <w:pPr>
        <w:pStyle w:val="BodyText"/>
        <w:spacing w:before="11"/>
        <w:rPr>
          <w:b/>
          <w:sz w:val="35"/>
        </w:rPr>
      </w:pPr>
    </w:p>
    <w:p w14:paraId="36991F3D" w14:textId="77777777" w:rsidR="0069170F" w:rsidRDefault="0069170F">
      <w:pPr>
        <w:pStyle w:val="BodyText"/>
        <w:spacing w:before="11"/>
        <w:rPr>
          <w:b/>
          <w:sz w:val="35"/>
        </w:rPr>
      </w:pPr>
    </w:p>
    <w:p w14:paraId="2B50279A" w14:textId="77777777" w:rsidR="0069170F" w:rsidRDefault="0069170F">
      <w:pPr>
        <w:pStyle w:val="BodyText"/>
        <w:spacing w:before="11"/>
        <w:rPr>
          <w:b/>
          <w:sz w:val="35"/>
        </w:rPr>
      </w:pPr>
    </w:p>
    <w:p w14:paraId="3D0BFA84" w14:textId="77777777" w:rsidR="0069170F" w:rsidRDefault="00947E2C">
      <w:pPr>
        <w:spacing w:line="362" w:lineRule="auto"/>
        <w:ind w:left="249"/>
        <w:jc w:val="center"/>
        <w:rPr>
          <w:b/>
          <w:sz w:val="28"/>
        </w:rPr>
      </w:pPr>
      <w:r>
        <w:rPr>
          <w:b/>
          <w:sz w:val="28"/>
        </w:rPr>
        <w:t>PROGRAM STUDI D III MANAJEMEN INFORMATIKA</w:t>
      </w:r>
      <w:r>
        <w:rPr>
          <w:b/>
          <w:spacing w:val="-67"/>
          <w:sz w:val="28"/>
        </w:rPr>
        <w:t xml:space="preserve"> </w:t>
      </w:r>
      <w:r>
        <w:rPr>
          <w:b/>
          <w:sz w:val="28"/>
        </w:rPr>
        <w:t>POLITEKNIK</w:t>
      </w:r>
      <w:r>
        <w:rPr>
          <w:b/>
          <w:spacing w:val="-1"/>
          <w:sz w:val="28"/>
        </w:rPr>
        <w:t xml:space="preserve"> </w:t>
      </w:r>
      <w:r>
        <w:rPr>
          <w:b/>
          <w:sz w:val="28"/>
        </w:rPr>
        <w:t>MITRA</w:t>
      </w:r>
      <w:r>
        <w:rPr>
          <w:b/>
          <w:spacing w:val="-1"/>
          <w:sz w:val="28"/>
        </w:rPr>
        <w:t xml:space="preserve"> </w:t>
      </w:r>
      <w:r>
        <w:rPr>
          <w:b/>
          <w:sz w:val="28"/>
        </w:rPr>
        <w:t>KARYA MANDIRI</w:t>
      </w:r>
    </w:p>
    <w:p w14:paraId="0F965CF1" w14:textId="77777777" w:rsidR="0069170F" w:rsidRDefault="00947E2C">
      <w:pPr>
        <w:pStyle w:val="Heading1"/>
        <w:spacing w:before="0" w:line="360" w:lineRule="auto"/>
        <w:ind w:left="4004" w:right="3753"/>
        <w:rPr>
          <w:lang w:val="en-US"/>
        </w:rPr>
      </w:pPr>
      <w:r>
        <w:t>BREBES</w:t>
      </w:r>
      <w:r>
        <w:rPr>
          <w:spacing w:val="-67"/>
        </w:rPr>
        <w:t xml:space="preserve"> </w:t>
      </w:r>
      <w:r>
        <w:t>202</w:t>
      </w:r>
      <w:r>
        <w:rPr>
          <w:lang w:val="en-US"/>
        </w:rPr>
        <w:t>2</w:t>
      </w:r>
    </w:p>
    <w:p w14:paraId="16784BDD" w14:textId="77777777" w:rsidR="0069170F" w:rsidRDefault="0069170F">
      <w:pPr>
        <w:spacing w:line="360" w:lineRule="auto"/>
        <w:sectPr w:rsidR="0069170F">
          <w:footerReference w:type="default" r:id="rId10"/>
          <w:pgSz w:w="11910" w:h="16850"/>
          <w:pgMar w:top="1600" w:right="1360" w:bottom="1240" w:left="1680" w:header="0" w:footer="1051" w:gutter="0"/>
          <w:pgNumType w:start="1"/>
          <w:cols w:space="720"/>
        </w:sectPr>
      </w:pPr>
    </w:p>
    <w:p w14:paraId="20032D9C" w14:textId="77777777" w:rsidR="0069170F" w:rsidRDefault="0069170F">
      <w:pPr>
        <w:pStyle w:val="BodyText"/>
        <w:rPr>
          <w:b/>
          <w:sz w:val="20"/>
        </w:rPr>
      </w:pPr>
    </w:p>
    <w:p w14:paraId="34F988B9" w14:textId="77777777" w:rsidR="0069170F" w:rsidRDefault="0069170F">
      <w:pPr>
        <w:pStyle w:val="BodyText"/>
        <w:rPr>
          <w:b/>
          <w:sz w:val="20"/>
        </w:rPr>
      </w:pPr>
    </w:p>
    <w:p w14:paraId="63FEECE2" w14:textId="77777777" w:rsidR="0069170F" w:rsidRDefault="0069170F">
      <w:pPr>
        <w:pStyle w:val="BodyText"/>
        <w:spacing w:before="5"/>
        <w:rPr>
          <w:b/>
          <w:sz w:val="13"/>
        </w:rPr>
      </w:pPr>
    </w:p>
    <w:p w14:paraId="45D28579" w14:textId="77777777" w:rsidR="0069170F" w:rsidRDefault="00DC15CC">
      <w:pPr>
        <w:pStyle w:val="BodyText"/>
        <w:ind w:left="279"/>
        <w:rPr>
          <w:sz w:val="20"/>
        </w:rPr>
      </w:pPr>
      <w:r>
        <w:rPr>
          <w:sz w:val="20"/>
        </w:rPr>
      </w:r>
      <w:r>
        <w:rPr>
          <w:sz w:val="20"/>
        </w:rPr>
        <w:pict w14:anchorId="60FD4890">
          <v:group id="_x0000_s1026" style="width:410.65pt;height:85.3pt;mso-position-horizontal-relative:char;mso-position-vertical-relative:line" coordsize="8213,1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51;height:1623">
              <v:imagedata r:id="rId11" o:title=""/>
            </v:shape>
            <v:line id="_x0000_s1028" style="position:absolute" from="94,1683" to="8213,1683" strokeweight="2.25pt"/>
            <v:shapetype id="_x0000_t202" coordsize="21600,21600" o:spt="202" path="m,l,21600r21600,l21600,xe">
              <v:stroke joinstyle="miter"/>
              <v:path gradientshapeok="t" o:connecttype="rect"/>
            </v:shapetype>
            <v:shape id="_x0000_s1029" type="#_x0000_t202" style="position:absolute;width:8213;height:1706" filled="f" stroked="f">
              <v:textbox inset="0,0,0,0">
                <w:txbxContent>
                  <w:p w14:paraId="45BE9026" w14:textId="77777777" w:rsidR="00DC15CC" w:rsidRDefault="00DC15CC">
                    <w:pPr>
                      <w:spacing w:before="50"/>
                      <w:ind w:left="1749" w:right="-29"/>
                      <w:rPr>
                        <w:b/>
                        <w:sz w:val="28"/>
                      </w:rPr>
                    </w:pPr>
                    <w:r>
                      <w:rPr>
                        <w:b/>
                        <w:sz w:val="28"/>
                      </w:rPr>
                      <w:t>POLITEKNIK</w:t>
                    </w:r>
                    <w:r>
                      <w:rPr>
                        <w:b/>
                        <w:spacing w:val="-3"/>
                        <w:sz w:val="28"/>
                      </w:rPr>
                      <w:t xml:space="preserve"> </w:t>
                    </w:r>
                    <w:r>
                      <w:rPr>
                        <w:b/>
                        <w:sz w:val="28"/>
                      </w:rPr>
                      <w:t>MITRA</w:t>
                    </w:r>
                    <w:r>
                      <w:rPr>
                        <w:b/>
                        <w:spacing w:val="-3"/>
                        <w:sz w:val="28"/>
                      </w:rPr>
                      <w:t xml:space="preserve"> </w:t>
                    </w:r>
                    <w:r>
                      <w:rPr>
                        <w:b/>
                        <w:sz w:val="28"/>
                      </w:rPr>
                      <w:t>KARYA</w:t>
                    </w:r>
                    <w:r>
                      <w:rPr>
                        <w:b/>
                        <w:spacing w:val="-1"/>
                        <w:sz w:val="28"/>
                      </w:rPr>
                      <w:t xml:space="preserve"> </w:t>
                    </w:r>
                    <w:r>
                      <w:rPr>
                        <w:b/>
                        <w:sz w:val="28"/>
                      </w:rPr>
                      <w:t>MANDIRI BREBES</w:t>
                    </w:r>
                  </w:p>
                  <w:p w14:paraId="3AACDECB" w14:textId="77777777" w:rsidR="00DC15CC" w:rsidRDefault="00DC15CC">
                    <w:pPr>
                      <w:spacing w:before="156" w:line="360" w:lineRule="auto"/>
                      <w:ind w:left="1749" w:right="-29"/>
                      <w:rPr>
                        <w:sz w:val="20"/>
                      </w:rPr>
                    </w:pPr>
                    <w:r>
                      <w:rPr>
                        <w:sz w:val="20"/>
                      </w:rPr>
                      <w:t>Program</w:t>
                    </w:r>
                    <w:r>
                      <w:rPr>
                        <w:spacing w:val="-6"/>
                        <w:sz w:val="20"/>
                      </w:rPr>
                      <w:t xml:space="preserve"> </w:t>
                    </w:r>
                    <w:r>
                      <w:rPr>
                        <w:sz w:val="20"/>
                      </w:rPr>
                      <w:t>studi</w:t>
                    </w:r>
                    <w:r>
                      <w:rPr>
                        <w:spacing w:val="-3"/>
                        <w:sz w:val="20"/>
                      </w:rPr>
                      <w:t xml:space="preserve"> </w:t>
                    </w:r>
                    <w:r>
                      <w:rPr>
                        <w:sz w:val="20"/>
                      </w:rPr>
                      <w:t>:</w:t>
                    </w:r>
                    <w:r>
                      <w:rPr>
                        <w:spacing w:val="-2"/>
                        <w:sz w:val="20"/>
                      </w:rPr>
                      <w:t xml:space="preserve"> </w:t>
                    </w:r>
                    <w:r>
                      <w:rPr>
                        <w:sz w:val="20"/>
                      </w:rPr>
                      <w:t>D</w:t>
                    </w:r>
                    <w:r>
                      <w:rPr>
                        <w:spacing w:val="-2"/>
                        <w:sz w:val="20"/>
                      </w:rPr>
                      <w:t xml:space="preserve"> </w:t>
                    </w:r>
                    <w:r>
                      <w:rPr>
                        <w:sz w:val="20"/>
                      </w:rPr>
                      <w:t>III</w:t>
                    </w:r>
                    <w:r>
                      <w:rPr>
                        <w:spacing w:val="-2"/>
                        <w:sz w:val="20"/>
                      </w:rPr>
                      <w:t xml:space="preserve"> </w:t>
                    </w:r>
                    <w:r>
                      <w:rPr>
                        <w:sz w:val="20"/>
                      </w:rPr>
                      <w:t>Farmasi, D</w:t>
                    </w:r>
                    <w:r>
                      <w:rPr>
                        <w:spacing w:val="-2"/>
                        <w:sz w:val="20"/>
                      </w:rPr>
                      <w:t xml:space="preserve"> </w:t>
                    </w:r>
                    <w:r>
                      <w:rPr>
                        <w:sz w:val="20"/>
                      </w:rPr>
                      <w:t>III</w:t>
                    </w:r>
                    <w:r>
                      <w:rPr>
                        <w:spacing w:val="-4"/>
                        <w:sz w:val="20"/>
                      </w:rPr>
                      <w:t xml:space="preserve"> </w:t>
                    </w:r>
                    <w:r>
                      <w:rPr>
                        <w:sz w:val="20"/>
                      </w:rPr>
                      <w:t>Teknologi</w:t>
                    </w:r>
                    <w:r>
                      <w:rPr>
                        <w:spacing w:val="-2"/>
                        <w:sz w:val="20"/>
                      </w:rPr>
                      <w:t xml:space="preserve"> </w:t>
                    </w:r>
                    <w:r>
                      <w:rPr>
                        <w:sz w:val="20"/>
                      </w:rPr>
                      <w:t>Laboratorium</w:t>
                    </w:r>
                    <w:r>
                      <w:rPr>
                        <w:spacing w:val="-4"/>
                        <w:sz w:val="20"/>
                      </w:rPr>
                      <w:t xml:space="preserve"> </w:t>
                    </w:r>
                    <w:r>
                      <w:rPr>
                        <w:sz w:val="20"/>
                      </w:rPr>
                      <w:t>Medis,</w:t>
                    </w:r>
                    <w:r>
                      <w:rPr>
                        <w:spacing w:val="-2"/>
                        <w:sz w:val="20"/>
                      </w:rPr>
                      <w:t xml:space="preserve"> </w:t>
                    </w:r>
                    <w:r>
                      <w:rPr>
                        <w:sz w:val="20"/>
                      </w:rPr>
                      <w:t>D</w:t>
                    </w:r>
                    <w:r>
                      <w:rPr>
                        <w:spacing w:val="-2"/>
                        <w:sz w:val="20"/>
                      </w:rPr>
                      <w:t xml:space="preserve"> </w:t>
                    </w:r>
                    <w:r>
                      <w:rPr>
                        <w:sz w:val="20"/>
                      </w:rPr>
                      <w:t>III</w:t>
                    </w:r>
                    <w:r>
                      <w:rPr>
                        <w:spacing w:val="-47"/>
                        <w:sz w:val="20"/>
                      </w:rPr>
                      <w:t xml:space="preserve"> </w:t>
                    </w:r>
                    <w:r>
                      <w:rPr>
                        <w:sz w:val="20"/>
                      </w:rPr>
                      <w:t>Manajemen</w:t>
                    </w:r>
                    <w:r>
                      <w:rPr>
                        <w:spacing w:val="48"/>
                        <w:sz w:val="20"/>
                      </w:rPr>
                      <w:t xml:space="preserve"> </w:t>
                    </w:r>
                    <w:r>
                      <w:rPr>
                        <w:sz w:val="20"/>
                      </w:rPr>
                      <w:t>Informatika</w:t>
                    </w:r>
                  </w:p>
                  <w:p w14:paraId="14EBD52F" w14:textId="77777777" w:rsidR="00DC15CC" w:rsidRDefault="00DC15CC">
                    <w:pPr>
                      <w:spacing w:before="1"/>
                      <w:ind w:left="1749"/>
                      <w:rPr>
                        <w:sz w:val="20"/>
                      </w:rPr>
                    </w:pPr>
                    <w:r>
                      <w:rPr>
                        <w:sz w:val="20"/>
                      </w:rPr>
                      <w:t>Alamat</w:t>
                    </w:r>
                    <w:r>
                      <w:rPr>
                        <w:spacing w:val="-2"/>
                        <w:sz w:val="20"/>
                      </w:rPr>
                      <w:t xml:space="preserve"> </w:t>
                    </w:r>
                    <w:r>
                      <w:rPr>
                        <w:sz w:val="20"/>
                      </w:rPr>
                      <w:t>:</w:t>
                    </w:r>
                    <w:r>
                      <w:rPr>
                        <w:spacing w:val="-2"/>
                        <w:sz w:val="20"/>
                      </w:rPr>
                      <w:t xml:space="preserve"> </w:t>
                    </w:r>
                    <w:r>
                      <w:rPr>
                        <w:sz w:val="20"/>
                      </w:rPr>
                      <w:t>Jalan</w:t>
                    </w:r>
                    <w:r>
                      <w:rPr>
                        <w:spacing w:val="-3"/>
                        <w:sz w:val="20"/>
                      </w:rPr>
                      <w:t xml:space="preserve"> </w:t>
                    </w:r>
                    <w:r>
                      <w:rPr>
                        <w:sz w:val="20"/>
                      </w:rPr>
                      <w:t>jendral</w:t>
                    </w:r>
                    <w:r>
                      <w:rPr>
                        <w:spacing w:val="-1"/>
                        <w:sz w:val="20"/>
                      </w:rPr>
                      <w:t xml:space="preserve"> </w:t>
                    </w:r>
                    <w:r>
                      <w:rPr>
                        <w:sz w:val="20"/>
                      </w:rPr>
                      <w:t>Sudirman</w:t>
                    </w:r>
                    <w:r>
                      <w:rPr>
                        <w:spacing w:val="-3"/>
                        <w:sz w:val="20"/>
                      </w:rPr>
                      <w:t xml:space="preserve"> </w:t>
                    </w:r>
                    <w:r>
                      <w:rPr>
                        <w:sz w:val="20"/>
                      </w:rPr>
                      <w:t>no.</w:t>
                    </w:r>
                    <w:r>
                      <w:rPr>
                        <w:spacing w:val="-1"/>
                        <w:sz w:val="20"/>
                      </w:rPr>
                      <w:t xml:space="preserve"> </w:t>
                    </w:r>
                    <w:r>
                      <w:rPr>
                        <w:sz w:val="20"/>
                      </w:rPr>
                      <w:t>441</w:t>
                    </w:r>
                    <w:r>
                      <w:rPr>
                        <w:spacing w:val="-1"/>
                        <w:sz w:val="20"/>
                      </w:rPr>
                      <w:t xml:space="preserve"> </w:t>
                    </w:r>
                    <w:r>
                      <w:rPr>
                        <w:sz w:val="20"/>
                      </w:rPr>
                      <w:t>Ketanggungan</w:t>
                    </w:r>
                    <w:r>
                      <w:rPr>
                        <w:spacing w:val="-2"/>
                        <w:sz w:val="20"/>
                      </w:rPr>
                      <w:t xml:space="preserve"> </w:t>
                    </w:r>
                    <w:r>
                      <w:rPr>
                        <w:sz w:val="20"/>
                      </w:rPr>
                      <w:t>Brebes</w:t>
                    </w:r>
                  </w:p>
                </w:txbxContent>
              </v:textbox>
            </v:shape>
            <w10:anchorlock/>
          </v:group>
        </w:pict>
      </w:r>
    </w:p>
    <w:p w14:paraId="385757F6" w14:textId="77777777" w:rsidR="0069170F" w:rsidRDefault="0069170F">
      <w:pPr>
        <w:pStyle w:val="BodyText"/>
        <w:spacing w:before="1"/>
        <w:rPr>
          <w:b/>
          <w:sz w:val="8"/>
        </w:rPr>
      </w:pPr>
    </w:p>
    <w:p w14:paraId="09D64C84" w14:textId="77777777" w:rsidR="0069170F" w:rsidRDefault="00947E2C">
      <w:pPr>
        <w:pStyle w:val="Heading1"/>
        <w:spacing w:before="89"/>
        <w:ind w:left="244"/>
      </w:pPr>
      <w:bookmarkStart w:id="0" w:name="_TOC_250029"/>
      <w:r>
        <w:t>LEMBAR</w:t>
      </w:r>
      <w:r>
        <w:rPr>
          <w:spacing w:val="-5"/>
        </w:rPr>
        <w:t xml:space="preserve"> </w:t>
      </w:r>
      <w:bookmarkEnd w:id="0"/>
      <w:r>
        <w:t>PERNYATAAN</w:t>
      </w:r>
    </w:p>
    <w:p w14:paraId="7D4216C0" w14:textId="77777777" w:rsidR="0069170F" w:rsidRDefault="0069170F">
      <w:pPr>
        <w:pStyle w:val="BodyText"/>
        <w:rPr>
          <w:b/>
          <w:sz w:val="30"/>
        </w:rPr>
      </w:pPr>
    </w:p>
    <w:p w14:paraId="6B6FC9CB" w14:textId="77777777" w:rsidR="0069170F" w:rsidRDefault="0069170F">
      <w:pPr>
        <w:pStyle w:val="BodyText"/>
        <w:spacing w:before="10"/>
        <w:rPr>
          <w:b/>
          <w:sz w:val="25"/>
        </w:rPr>
      </w:pPr>
    </w:p>
    <w:p w14:paraId="3A9D6F4D" w14:textId="77777777" w:rsidR="0069170F" w:rsidRDefault="00947E2C">
      <w:pPr>
        <w:pStyle w:val="BodyText"/>
        <w:ind w:left="588"/>
      </w:pPr>
      <w:r>
        <w:t>Saya</w:t>
      </w:r>
      <w:r>
        <w:rPr>
          <w:spacing w:val="1"/>
        </w:rPr>
        <w:t xml:space="preserve"> </w:t>
      </w:r>
      <w:r>
        <w:t>yang</w:t>
      </w:r>
      <w:r>
        <w:rPr>
          <w:spacing w:val="-4"/>
        </w:rPr>
        <w:t xml:space="preserve"> </w:t>
      </w:r>
      <w:r>
        <w:t>bertanda</w:t>
      </w:r>
      <w:r>
        <w:rPr>
          <w:spacing w:val="-2"/>
        </w:rPr>
        <w:t xml:space="preserve"> </w:t>
      </w:r>
      <w:r>
        <w:t>tangan</w:t>
      </w:r>
      <w:r>
        <w:rPr>
          <w:spacing w:val="-1"/>
        </w:rPr>
        <w:t xml:space="preserve"> </w:t>
      </w:r>
      <w:r>
        <w:t>dibawah</w:t>
      </w:r>
      <w:r>
        <w:rPr>
          <w:spacing w:val="-2"/>
        </w:rPr>
        <w:t xml:space="preserve"> </w:t>
      </w:r>
      <w:r>
        <w:t>ini</w:t>
      </w:r>
      <w:r>
        <w:rPr>
          <w:spacing w:val="-1"/>
        </w:rPr>
        <w:t xml:space="preserve"> </w:t>
      </w:r>
      <w:r>
        <w:t>:</w:t>
      </w:r>
    </w:p>
    <w:p w14:paraId="44C3AEDF" w14:textId="77777777" w:rsidR="0069170F" w:rsidRDefault="00947E2C">
      <w:pPr>
        <w:pStyle w:val="BodyText"/>
        <w:tabs>
          <w:tab w:val="left" w:pos="4189"/>
        </w:tabs>
        <w:spacing w:before="137"/>
        <w:ind w:left="588"/>
        <w:rPr>
          <w:lang w:val="en-US"/>
        </w:rPr>
      </w:pPr>
      <w:r>
        <w:t>Nama</w:t>
      </w:r>
      <w:r>
        <w:rPr>
          <w:spacing w:val="85"/>
        </w:rPr>
        <w:t xml:space="preserve"> </w:t>
      </w:r>
      <w:r>
        <w:t>Mahasiswa</w:t>
      </w:r>
      <w:r>
        <w:tab/>
        <w:t xml:space="preserve">: </w:t>
      </w:r>
      <w:r>
        <w:rPr>
          <w:lang w:val="en-US"/>
        </w:rPr>
        <w:t>M. Khumaedi</w:t>
      </w:r>
    </w:p>
    <w:p w14:paraId="221868F2" w14:textId="77777777" w:rsidR="0069170F" w:rsidRDefault="00947E2C">
      <w:pPr>
        <w:pStyle w:val="BodyText"/>
        <w:tabs>
          <w:tab w:val="left" w:pos="4189"/>
        </w:tabs>
        <w:spacing w:before="139"/>
        <w:ind w:left="588"/>
        <w:rPr>
          <w:lang w:val="en-US"/>
        </w:rPr>
      </w:pPr>
      <w:r>
        <w:t>NIM</w:t>
      </w:r>
      <w:r>
        <w:tab/>
        <w:t xml:space="preserve">: </w:t>
      </w:r>
      <w:r>
        <w:rPr>
          <w:lang w:val="en-US"/>
        </w:rPr>
        <w:t>201957007</w:t>
      </w:r>
    </w:p>
    <w:p w14:paraId="1D7ECDC7" w14:textId="77777777" w:rsidR="0069170F" w:rsidRDefault="00947E2C">
      <w:pPr>
        <w:pStyle w:val="BodyText"/>
        <w:tabs>
          <w:tab w:val="left" w:pos="4189"/>
        </w:tabs>
        <w:spacing w:before="137"/>
        <w:ind w:left="588"/>
        <w:rPr>
          <w:lang w:val="en-US"/>
        </w:rPr>
      </w:pPr>
      <w:r>
        <w:t>Konsentrasi</w:t>
      </w:r>
      <w:r>
        <w:tab/>
        <w:t xml:space="preserve">: </w:t>
      </w:r>
      <w:r>
        <w:rPr>
          <w:lang w:val="en-US"/>
        </w:rPr>
        <w:t>Website</w:t>
      </w:r>
    </w:p>
    <w:p w14:paraId="24A9182C" w14:textId="77777777" w:rsidR="0069170F" w:rsidRDefault="00947E2C">
      <w:pPr>
        <w:pStyle w:val="BodyText"/>
        <w:tabs>
          <w:tab w:val="left" w:pos="4189"/>
        </w:tabs>
        <w:spacing w:before="139"/>
        <w:ind w:left="588"/>
        <w:rPr>
          <w:lang w:val="en-US"/>
        </w:rPr>
      </w:pPr>
      <w:r>
        <w:t>Program</w:t>
      </w:r>
      <w:r>
        <w:rPr>
          <w:spacing w:val="-1"/>
        </w:rPr>
        <w:t xml:space="preserve"> </w:t>
      </w:r>
      <w:r>
        <w:t>Studi</w:t>
      </w:r>
      <w:r>
        <w:tab/>
        <w:t xml:space="preserve">: </w:t>
      </w:r>
      <w:r>
        <w:rPr>
          <w:lang w:val="en-US"/>
        </w:rPr>
        <w:t>Manajemen Informatika</w:t>
      </w:r>
    </w:p>
    <w:p w14:paraId="06111167" w14:textId="77777777" w:rsidR="0069170F" w:rsidRDefault="00947E2C">
      <w:pPr>
        <w:pStyle w:val="BodyText"/>
        <w:tabs>
          <w:tab w:val="left" w:pos="4189"/>
        </w:tabs>
        <w:spacing w:before="137"/>
        <w:ind w:left="588"/>
        <w:rPr>
          <w:lang w:val="en-US"/>
        </w:rPr>
      </w:pPr>
      <w:r>
        <w:t>Fakultas/Program</w:t>
      </w:r>
      <w:r>
        <w:tab/>
        <w:t>:</w:t>
      </w:r>
      <w:r>
        <w:rPr>
          <w:spacing w:val="-1"/>
        </w:rPr>
        <w:t xml:space="preserve"> </w:t>
      </w:r>
      <w:r>
        <w:rPr>
          <w:lang w:val="en-US"/>
        </w:rPr>
        <w:t>Politeknik Mitra Karya Mandiri / D3</w:t>
      </w:r>
    </w:p>
    <w:p w14:paraId="57D53F7C" w14:textId="77777777" w:rsidR="0069170F" w:rsidRDefault="0069170F">
      <w:pPr>
        <w:pStyle w:val="BodyText"/>
        <w:rPr>
          <w:sz w:val="26"/>
        </w:rPr>
      </w:pPr>
    </w:p>
    <w:p w14:paraId="2AF15230" w14:textId="77777777" w:rsidR="0069170F" w:rsidRDefault="0069170F">
      <w:pPr>
        <w:pStyle w:val="BodyText"/>
        <w:rPr>
          <w:sz w:val="22"/>
        </w:rPr>
      </w:pPr>
    </w:p>
    <w:p w14:paraId="06EAC2A0" w14:textId="77777777" w:rsidR="0069170F" w:rsidRDefault="00947E2C">
      <w:pPr>
        <w:pStyle w:val="BodyText"/>
        <w:spacing w:line="360" w:lineRule="auto"/>
        <w:ind w:left="588"/>
      </w:pPr>
      <w:r>
        <w:t>Menyatakan</w:t>
      </w:r>
      <w:r>
        <w:rPr>
          <w:spacing w:val="-1"/>
        </w:rPr>
        <w:t xml:space="preserve"> </w:t>
      </w:r>
      <w:r>
        <w:t>bahwa</w:t>
      </w:r>
      <w:r>
        <w:rPr>
          <w:spacing w:val="-1"/>
        </w:rPr>
        <w:t xml:space="preserve"> </w:t>
      </w:r>
      <w:r>
        <w:t>KTI/TA yang</w:t>
      </w:r>
      <w:r>
        <w:rPr>
          <w:spacing w:val="-5"/>
        </w:rPr>
        <w:t xml:space="preserve"> </w:t>
      </w:r>
      <w:r>
        <w:t>berjudul</w:t>
      </w:r>
      <w:r>
        <w:rPr>
          <w:spacing w:val="-1"/>
        </w:rPr>
        <w:t xml:space="preserve"> </w:t>
      </w:r>
      <w:r>
        <w:t>:</w:t>
      </w:r>
    </w:p>
    <w:p w14:paraId="773916AA" w14:textId="77777777" w:rsidR="0069170F" w:rsidRDefault="00947E2C">
      <w:pPr>
        <w:pStyle w:val="BodyText"/>
        <w:spacing w:before="140" w:line="360" w:lineRule="auto"/>
        <w:ind w:left="588"/>
        <w:rPr>
          <w:lang w:val="en-US"/>
        </w:rPr>
      </w:pPr>
      <w:r>
        <w:rPr>
          <w:lang w:val="en-US"/>
        </w:rPr>
        <w:t>Sistem Informasi E-Arsip Manajement (SIEMAN) Berbasis Web Pada PT.Rubber Pan Java</w:t>
      </w:r>
    </w:p>
    <w:p w14:paraId="64276DD8" w14:textId="77777777" w:rsidR="0069170F" w:rsidRDefault="00947E2C">
      <w:pPr>
        <w:pStyle w:val="BodyText"/>
        <w:spacing w:before="140" w:line="360" w:lineRule="auto"/>
        <w:ind w:left="588"/>
      </w:pPr>
      <w:r>
        <w:t>………………………………………………………………………………………</w:t>
      </w:r>
    </w:p>
    <w:p w14:paraId="57ADDB7F" w14:textId="77777777" w:rsidR="0069170F" w:rsidRDefault="00947E2C">
      <w:pPr>
        <w:pStyle w:val="ListParagraph"/>
        <w:numPr>
          <w:ilvl w:val="0"/>
          <w:numId w:val="1"/>
        </w:numPr>
        <w:tabs>
          <w:tab w:val="left" w:pos="1309"/>
        </w:tabs>
        <w:spacing w:before="137" w:line="360" w:lineRule="auto"/>
        <w:ind w:right="345"/>
        <w:rPr>
          <w:sz w:val="24"/>
        </w:rPr>
      </w:pPr>
      <w:r>
        <w:rPr>
          <w:sz w:val="24"/>
        </w:rPr>
        <w:t>Merupakan</w:t>
      </w:r>
      <w:r>
        <w:rPr>
          <w:spacing w:val="40"/>
          <w:sz w:val="24"/>
        </w:rPr>
        <w:t xml:space="preserve"> </w:t>
      </w:r>
      <w:r>
        <w:rPr>
          <w:sz w:val="24"/>
        </w:rPr>
        <w:t>hasil</w:t>
      </w:r>
      <w:r>
        <w:rPr>
          <w:spacing w:val="42"/>
          <w:sz w:val="24"/>
        </w:rPr>
        <w:t xml:space="preserve"> </w:t>
      </w:r>
      <w:r>
        <w:rPr>
          <w:sz w:val="24"/>
        </w:rPr>
        <w:t>karya</w:t>
      </w:r>
      <w:r>
        <w:rPr>
          <w:spacing w:val="40"/>
          <w:sz w:val="24"/>
        </w:rPr>
        <w:t xml:space="preserve"> </w:t>
      </w:r>
      <w:r>
        <w:rPr>
          <w:sz w:val="24"/>
        </w:rPr>
        <w:t>tulis</w:t>
      </w:r>
      <w:r>
        <w:rPr>
          <w:spacing w:val="42"/>
          <w:sz w:val="24"/>
        </w:rPr>
        <w:t xml:space="preserve"> </w:t>
      </w:r>
      <w:r>
        <w:rPr>
          <w:sz w:val="24"/>
        </w:rPr>
        <w:t>ilmiah</w:t>
      </w:r>
      <w:r>
        <w:rPr>
          <w:spacing w:val="40"/>
          <w:sz w:val="24"/>
        </w:rPr>
        <w:t xml:space="preserve"> </w:t>
      </w:r>
      <w:r>
        <w:rPr>
          <w:sz w:val="24"/>
        </w:rPr>
        <w:t>sendiri</w:t>
      </w:r>
      <w:r>
        <w:rPr>
          <w:spacing w:val="42"/>
          <w:sz w:val="24"/>
        </w:rPr>
        <w:t xml:space="preserve"> </w:t>
      </w:r>
      <w:r>
        <w:rPr>
          <w:sz w:val="24"/>
        </w:rPr>
        <w:t>dan</w:t>
      </w:r>
      <w:r>
        <w:rPr>
          <w:spacing w:val="38"/>
          <w:sz w:val="24"/>
        </w:rPr>
        <w:t xml:space="preserve"> </w:t>
      </w:r>
      <w:r>
        <w:rPr>
          <w:sz w:val="24"/>
        </w:rPr>
        <w:t>bukan</w:t>
      </w:r>
      <w:r>
        <w:rPr>
          <w:spacing w:val="41"/>
          <w:sz w:val="24"/>
        </w:rPr>
        <w:t xml:space="preserve"> </w:t>
      </w:r>
      <w:r>
        <w:rPr>
          <w:sz w:val="24"/>
        </w:rPr>
        <w:t>merupakan</w:t>
      </w:r>
      <w:r>
        <w:rPr>
          <w:spacing w:val="41"/>
          <w:sz w:val="24"/>
        </w:rPr>
        <w:t xml:space="preserve"> </w:t>
      </w:r>
      <w:r>
        <w:rPr>
          <w:sz w:val="24"/>
        </w:rPr>
        <w:t>karya</w:t>
      </w:r>
      <w:r>
        <w:rPr>
          <w:spacing w:val="-57"/>
          <w:sz w:val="24"/>
        </w:rPr>
        <w:t xml:space="preserve"> </w:t>
      </w:r>
      <w:r>
        <w:rPr>
          <w:sz w:val="24"/>
        </w:rPr>
        <w:t>yang</w:t>
      </w:r>
      <w:r>
        <w:rPr>
          <w:spacing w:val="-4"/>
          <w:sz w:val="24"/>
        </w:rPr>
        <w:t xml:space="preserve"> </w:t>
      </w:r>
      <w:r>
        <w:rPr>
          <w:sz w:val="24"/>
        </w:rPr>
        <w:t>pernah</w:t>
      </w:r>
      <w:r>
        <w:rPr>
          <w:spacing w:val="-1"/>
          <w:sz w:val="24"/>
        </w:rPr>
        <w:t xml:space="preserve"> </w:t>
      </w:r>
      <w:r>
        <w:rPr>
          <w:sz w:val="24"/>
        </w:rPr>
        <w:t>diajukan untuk</w:t>
      </w:r>
      <w:r>
        <w:rPr>
          <w:spacing w:val="-1"/>
          <w:sz w:val="24"/>
        </w:rPr>
        <w:t xml:space="preserve"> </w:t>
      </w:r>
      <w:r>
        <w:rPr>
          <w:sz w:val="24"/>
        </w:rPr>
        <w:t>memperoleh</w:t>
      </w:r>
      <w:r>
        <w:rPr>
          <w:spacing w:val="4"/>
          <w:sz w:val="24"/>
        </w:rPr>
        <w:t xml:space="preserve"> </w:t>
      </w:r>
      <w:r>
        <w:rPr>
          <w:sz w:val="24"/>
        </w:rPr>
        <w:t>gelar</w:t>
      </w:r>
      <w:r>
        <w:rPr>
          <w:spacing w:val="-1"/>
          <w:sz w:val="24"/>
        </w:rPr>
        <w:t xml:space="preserve"> </w:t>
      </w:r>
      <w:r>
        <w:rPr>
          <w:sz w:val="24"/>
        </w:rPr>
        <w:t>akademik oleh pihak</w:t>
      </w:r>
      <w:r>
        <w:rPr>
          <w:spacing w:val="-1"/>
          <w:sz w:val="24"/>
        </w:rPr>
        <w:t xml:space="preserve"> </w:t>
      </w:r>
      <w:r>
        <w:rPr>
          <w:sz w:val="24"/>
        </w:rPr>
        <w:t>lain.</w:t>
      </w:r>
    </w:p>
    <w:p w14:paraId="43CA83C8" w14:textId="77777777" w:rsidR="0069170F" w:rsidRDefault="00947E2C">
      <w:pPr>
        <w:pStyle w:val="ListParagraph"/>
        <w:numPr>
          <w:ilvl w:val="0"/>
          <w:numId w:val="1"/>
        </w:numPr>
        <w:tabs>
          <w:tab w:val="left" w:pos="1309"/>
        </w:tabs>
        <w:spacing w:line="360" w:lineRule="auto"/>
        <w:ind w:right="344"/>
        <w:rPr>
          <w:sz w:val="24"/>
        </w:rPr>
      </w:pPr>
      <w:r>
        <w:rPr>
          <w:sz w:val="24"/>
        </w:rPr>
        <w:t>Saya</w:t>
      </w:r>
      <w:r>
        <w:rPr>
          <w:spacing w:val="35"/>
          <w:sz w:val="24"/>
        </w:rPr>
        <w:t xml:space="preserve"> </w:t>
      </w:r>
      <w:r>
        <w:rPr>
          <w:sz w:val="24"/>
        </w:rPr>
        <w:t>ijinkan</w:t>
      </w:r>
      <w:r>
        <w:rPr>
          <w:spacing w:val="36"/>
          <w:sz w:val="24"/>
        </w:rPr>
        <w:t xml:space="preserve"> </w:t>
      </w:r>
      <w:r>
        <w:rPr>
          <w:sz w:val="24"/>
        </w:rPr>
        <w:t>untuk</w:t>
      </w:r>
      <w:r>
        <w:rPr>
          <w:spacing w:val="37"/>
          <w:sz w:val="24"/>
        </w:rPr>
        <w:t xml:space="preserve"> </w:t>
      </w:r>
      <w:r>
        <w:rPr>
          <w:sz w:val="24"/>
        </w:rPr>
        <w:t>dikelola</w:t>
      </w:r>
      <w:r>
        <w:rPr>
          <w:spacing w:val="36"/>
          <w:sz w:val="24"/>
        </w:rPr>
        <w:t xml:space="preserve"> </w:t>
      </w:r>
      <w:r>
        <w:rPr>
          <w:sz w:val="24"/>
        </w:rPr>
        <w:t>oleh</w:t>
      </w:r>
      <w:r>
        <w:rPr>
          <w:spacing w:val="35"/>
          <w:sz w:val="24"/>
        </w:rPr>
        <w:t xml:space="preserve"> </w:t>
      </w:r>
      <w:r>
        <w:rPr>
          <w:sz w:val="24"/>
        </w:rPr>
        <w:t>Politeknik</w:t>
      </w:r>
      <w:r>
        <w:rPr>
          <w:spacing w:val="37"/>
          <w:sz w:val="24"/>
        </w:rPr>
        <w:t xml:space="preserve"> </w:t>
      </w:r>
      <w:r>
        <w:rPr>
          <w:sz w:val="24"/>
        </w:rPr>
        <w:t>Mitra</w:t>
      </w:r>
      <w:r>
        <w:rPr>
          <w:spacing w:val="36"/>
          <w:sz w:val="24"/>
        </w:rPr>
        <w:t xml:space="preserve"> </w:t>
      </w:r>
      <w:r>
        <w:rPr>
          <w:sz w:val="24"/>
        </w:rPr>
        <w:t>Karya</w:t>
      </w:r>
      <w:r>
        <w:rPr>
          <w:spacing w:val="38"/>
          <w:sz w:val="24"/>
        </w:rPr>
        <w:t xml:space="preserve"> </w:t>
      </w:r>
      <w:r>
        <w:rPr>
          <w:sz w:val="24"/>
        </w:rPr>
        <w:t>Mandiri</w:t>
      </w:r>
      <w:r>
        <w:rPr>
          <w:spacing w:val="36"/>
          <w:sz w:val="24"/>
        </w:rPr>
        <w:t xml:space="preserve"> </w:t>
      </w:r>
      <w:r>
        <w:rPr>
          <w:sz w:val="24"/>
        </w:rPr>
        <w:t>sesuai</w:t>
      </w:r>
      <w:r>
        <w:rPr>
          <w:spacing w:val="-57"/>
          <w:sz w:val="24"/>
        </w:rPr>
        <w:t xml:space="preserve"> </w:t>
      </w:r>
      <w:r>
        <w:rPr>
          <w:sz w:val="24"/>
        </w:rPr>
        <w:t>dengan</w:t>
      </w:r>
      <w:r>
        <w:rPr>
          <w:spacing w:val="-1"/>
          <w:sz w:val="24"/>
        </w:rPr>
        <w:t xml:space="preserve"> </w:t>
      </w:r>
      <w:r>
        <w:rPr>
          <w:sz w:val="24"/>
        </w:rPr>
        <w:t>norma hukum dan etika</w:t>
      </w:r>
      <w:r>
        <w:rPr>
          <w:spacing w:val="1"/>
          <w:sz w:val="24"/>
        </w:rPr>
        <w:t xml:space="preserve"> </w:t>
      </w:r>
      <w:r>
        <w:rPr>
          <w:sz w:val="24"/>
        </w:rPr>
        <w:t>yang</w:t>
      </w:r>
      <w:r>
        <w:rPr>
          <w:spacing w:val="-3"/>
          <w:sz w:val="24"/>
        </w:rPr>
        <w:t xml:space="preserve"> </w:t>
      </w:r>
      <w:r>
        <w:rPr>
          <w:sz w:val="24"/>
        </w:rPr>
        <w:t>berlaku.</w:t>
      </w:r>
    </w:p>
    <w:p w14:paraId="4B2E7808" w14:textId="77777777" w:rsidR="0069170F" w:rsidRDefault="0069170F">
      <w:pPr>
        <w:pStyle w:val="BodyText"/>
        <w:spacing w:before="10"/>
        <w:rPr>
          <w:sz w:val="35"/>
        </w:rPr>
      </w:pPr>
    </w:p>
    <w:p w14:paraId="50BFA5B8" w14:textId="77777777" w:rsidR="0069170F" w:rsidRDefault="00947E2C">
      <w:pPr>
        <w:pStyle w:val="BodyText"/>
        <w:spacing w:line="360" w:lineRule="auto"/>
        <w:ind w:left="588" w:right="336"/>
        <w:jc w:val="both"/>
      </w:pPr>
      <w:r>
        <w:t>Pernyataan</w:t>
      </w:r>
      <w:r>
        <w:rPr>
          <w:spacing w:val="1"/>
        </w:rPr>
        <w:t xml:space="preserve"> </w:t>
      </w:r>
      <w:r>
        <w:t>ini</w:t>
      </w:r>
      <w:r>
        <w:rPr>
          <w:spacing w:val="1"/>
        </w:rPr>
        <w:t xml:space="preserve"> </w:t>
      </w:r>
      <w:r>
        <w:t>saya</w:t>
      </w:r>
      <w:r>
        <w:rPr>
          <w:spacing w:val="1"/>
        </w:rPr>
        <w:t xml:space="preserve"> </w:t>
      </w:r>
      <w:r>
        <w:t>buat</w:t>
      </w:r>
      <w:r>
        <w:rPr>
          <w:spacing w:val="1"/>
        </w:rPr>
        <w:t xml:space="preserve"> </w:t>
      </w:r>
      <w:r>
        <w:t>dengan</w:t>
      </w:r>
      <w:r>
        <w:rPr>
          <w:spacing w:val="1"/>
        </w:rPr>
        <w:t xml:space="preserve"> </w:t>
      </w:r>
      <w:r>
        <w:t>penuh</w:t>
      </w:r>
      <w:r>
        <w:rPr>
          <w:spacing w:val="1"/>
        </w:rPr>
        <w:t xml:space="preserve"> </w:t>
      </w:r>
      <w:r>
        <w:t>tanggung</w:t>
      </w:r>
      <w:r>
        <w:rPr>
          <w:spacing w:val="1"/>
        </w:rPr>
        <w:t xml:space="preserve"> </w:t>
      </w:r>
      <w:r>
        <w:t>jawab</w:t>
      </w:r>
      <w:r>
        <w:rPr>
          <w:spacing w:val="1"/>
        </w:rPr>
        <w:t xml:space="preserve"> </w:t>
      </w:r>
      <w:r>
        <w:t>dan</w:t>
      </w:r>
      <w:r>
        <w:rPr>
          <w:spacing w:val="1"/>
        </w:rPr>
        <w:t xml:space="preserve"> </w:t>
      </w:r>
      <w:r>
        <w:t>saya</w:t>
      </w:r>
      <w:r>
        <w:rPr>
          <w:spacing w:val="1"/>
        </w:rPr>
        <w:t xml:space="preserve"> </w:t>
      </w:r>
      <w:r>
        <w:t>bersedia</w:t>
      </w:r>
      <w:r>
        <w:rPr>
          <w:spacing w:val="1"/>
        </w:rPr>
        <w:t xml:space="preserve"> </w:t>
      </w:r>
      <w:r>
        <w:t>menerima konsekuensi</w:t>
      </w:r>
      <w:r>
        <w:rPr>
          <w:spacing w:val="1"/>
        </w:rPr>
        <w:t xml:space="preserve"> </w:t>
      </w:r>
      <w:r>
        <w:t>apapun sesuai</w:t>
      </w:r>
      <w:r>
        <w:rPr>
          <w:spacing w:val="1"/>
        </w:rPr>
        <w:t xml:space="preserve"> </w:t>
      </w:r>
      <w:r>
        <w:t>aturan</w:t>
      </w:r>
      <w:r>
        <w:rPr>
          <w:spacing w:val="60"/>
        </w:rPr>
        <w:t xml:space="preserve"> </w:t>
      </w:r>
      <w:r>
        <w:t>yang berlaku apabila dikemudian</w:t>
      </w:r>
      <w:r>
        <w:rPr>
          <w:spacing w:val="1"/>
        </w:rPr>
        <w:t xml:space="preserve"> </w:t>
      </w:r>
      <w:r>
        <w:t>hari</w:t>
      </w:r>
      <w:r>
        <w:rPr>
          <w:spacing w:val="-1"/>
        </w:rPr>
        <w:t xml:space="preserve"> </w:t>
      </w:r>
      <w:r>
        <w:t>pernyataan ini tidakm benar.</w:t>
      </w:r>
    </w:p>
    <w:p w14:paraId="63456360" w14:textId="77777777" w:rsidR="0069170F" w:rsidRDefault="00947E2C">
      <w:pPr>
        <w:pStyle w:val="BodyText"/>
        <w:spacing w:before="2"/>
        <w:ind w:left="5040" w:right="340" w:firstLineChars="426" w:firstLine="1022"/>
        <w:jc w:val="both"/>
        <w:rPr>
          <w:lang w:val="en-US"/>
        </w:rPr>
      </w:pPr>
      <w:r>
        <w:t>Brebes,</w:t>
      </w:r>
      <w:r>
        <w:rPr>
          <w:spacing w:val="-1"/>
        </w:rPr>
        <w:t xml:space="preserve"> </w:t>
      </w:r>
      <w:r>
        <w:rPr>
          <w:lang w:val="en-US"/>
        </w:rPr>
        <w:t>8 April 2022</w:t>
      </w:r>
    </w:p>
    <w:p w14:paraId="78024A6A" w14:textId="77777777" w:rsidR="0069170F" w:rsidRDefault="0069170F">
      <w:pPr>
        <w:pStyle w:val="BodyText"/>
        <w:rPr>
          <w:sz w:val="26"/>
        </w:rPr>
      </w:pPr>
    </w:p>
    <w:p w14:paraId="0AEDBDF8" w14:textId="77777777" w:rsidR="0069170F" w:rsidRDefault="0069170F">
      <w:pPr>
        <w:pStyle w:val="BodyText"/>
        <w:rPr>
          <w:sz w:val="26"/>
        </w:rPr>
      </w:pPr>
    </w:p>
    <w:p w14:paraId="5D9D9780" w14:textId="77777777" w:rsidR="0069170F" w:rsidRDefault="0069170F">
      <w:pPr>
        <w:pStyle w:val="BodyText"/>
        <w:rPr>
          <w:sz w:val="26"/>
        </w:rPr>
      </w:pPr>
    </w:p>
    <w:p w14:paraId="01CA037D" w14:textId="77777777" w:rsidR="0069170F" w:rsidRDefault="0069170F">
      <w:pPr>
        <w:pStyle w:val="BodyText"/>
        <w:rPr>
          <w:sz w:val="26"/>
        </w:rPr>
      </w:pPr>
    </w:p>
    <w:p w14:paraId="3DF47ACC" w14:textId="77777777" w:rsidR="0069170F" w:rsidRDefault="00947E2C">
      <w:pPr>
        <w:pStyle w:val="BodyText"/>
        <w:spacing w:before="184"/>
        <w:ind w:right="1364"/>
        <w:jc w:val="right"/>
        <w:rPr>
          <w:lang w:val="en-US"/>
        </w:rPr>
      </w:pPr>
      <w:r>
        <w:rPr>
          <w:lang w:val="en-US"/>
        </w:rPr>
        <w:t>M. Khumaedi</w:t>
      </w:r>
    </w:p>
    <w:p w14:paraId="6717BA47" w14:textId="77777777" w:rsidR="0069170F" w:rsidRDefault="0069170F">
      <w:pPr>
        <w:jc w:val="right"/>
        <w:sectPr w:rsidR="0069170F">
          <w:pgSz w:w="11910" w:h="16850"/>
          <w:pgMar w:top="1600" w:right="1360" w:bottom="1240" w:left="1680" w:header="0" w:footer="1051" w:gutter="0"/>
          <w:cols w:space="720"/>
        </w:sectPr>
      </w:pPr>
    </w:p>
    <w:p w14:paraId="1452224B" w14:textId="77777777" w:rsidR="0069170F" w:rsidRDefault="0069170F">
      <w:pPr>
        <w:pStyle w:val="BodyText"/>
        <w:rPr>
          <w:sz w:val="20"/>
        </w:rPr>
      </w:pPr>
    </w:p>
    <w:p w14:paraId="2DFA4B53" w14:textId="77777777" w:rsidR="0069170F" w:rsidRDefault="0069170F">
      <w:pPr>
        <w:pStyle w:val="BodyText"/>
        <w:rPr>
          <w:sz w:val="20"/>
        </w:rPr>
      </w:pPr>
    </w:p>
    <w:p w14:paraId="76286BD7" w14:textId="77777777" w:rsidR="0069170F" w:rsidRDefault="0069170F">
      <w:pPr>
        <w:pStyle w:val="BodyText"/>
        <w:spacing w:before="5"/>
        <w:rPr>
          <w:sz w:val="13"/>
        </w:rPr>
      </w:pPr>
    </w:p>
    <w:p w14:paraId="07BE1C42" w14:textId="77777777" w:rsidR="0069170F" w:rsidRDefault="00DC15CC">
      <w:pPr>
        <w:pStyle w:val="BodyText"/>
        <w:ind w:left="279"/>
        <w:rPr>
          <w:sz w:val="20"/>
        </w:rPr>
      </w:pPr>
      <w:r>
        <w:rPr>
          <w:sz w:val="20"/>
        </w:rPr>
      </w:r>
      <w:r>
        <w:rPr>
          <w:sz w:val="20"/>
        </w:rPr>
        <w:pict w14:anchorId="702D64FE">
          <v:group id="_x0000_s1030" style="width:410.65pt;height:86.65pt;mso-position-horizontal-relative:char;mso-position-vertical-relative:line" coordsize="8213,1733">
            <v:shape id="_x0000_s1031" type="#_x0000_t75" style="position:absolute;width:1651;height:1623">
              <v:imagedata r:id="rId11" o:title=""/>
            </v:shape>
            <v:line id="_x0000_s1032" style="position:absolute" from="94,1710" to="8213,1710" strokeweight="2.25pt"/>
            <v:shape id="_x0000_s1033" type="#_x0000_t202" style="position:absolute;width:8213;height:1733" filled="f" stroked="f">
              <v:textbox inset="0,0,0,0">
                <w:txbxContent>
                  <w:p w14:paraId="56AA9657" w14:textId="77777777" w:rsidR="00DC15CC" w:rsidRDefault="00DC15CC">
                    <w:pPr>
                      <w:spacing w:before="50"/>
                      <w:ind w:left="1749" w:right="-29"/>
                      <w:rPr>
                        <w:b/>
                        <w:sz w:val="28"/>
                      </w:rPr>
                    </w:pPr>
                    <w:r>
                      <w:rPr>
                        <w:b/>
                        <w:sz w:val="28"/>
                      </w:rPr>
                      <w:t>POLITEKNIK</w:t>
                    </w:r>
                    <w:r>
                      <w:rPr>
                        <w:b/>
                        <w:spacing w:val="-3"/>
                        <w:sz w:val="28"/>
                      </w:rPr>
                      <w:t xml:space="preserve"> </w:t>
                    </w:r>
                    <w:r>
                      <w:rPr>
                        <w:b/>
                        <w:sz w:val="28"/>
                      </w:rPr>
                      <w:t>MITRA</w:t>
                    </w:r>
                    <w:r>
                      <w:rPr>
                        <w:b/>
                        <w:spacing w:val="-3"/>
                        <w:sz w:val="28"/>
                      </w:rPr>
                      <w:t xml:space="preserve"> </w:t>
                    </w:r>
                    <w:r>
                      <w:rPr>
                        <w:b/>
                        <w:sz w:val="28"/>
                      </w:rPr>
                      <w:t>KARYA</w:t>
                    </w:r>
                    <w:r>
                      <w:rPr>
                        <w:b/>
                        <w:spacing w:val="-1"/>
                        <w:sz w:val="28"/>
                      </w:rPr>
                      <w:t xml:space="preserve"> </w:t>
                    </w:r>
                    <w:r>
                      <w:rPr>
                        <w:b/>
                        <w:sz w:val="28"/>
                      </w:rPr>
                      <w:t>MANDIRI BREBES</w:t>
                    </w:r>
                  </w:p>
                  <w:p w14:paraId="695658E7" w14:textId="77777777" w:rsidR="00DC15CC" w:rsidRDefault="00DC15CC">
                    <w:pPr>
                      <w:spacing w:before="156" w:line="360" w:lineRule="auto"/>
                      <w:ind w:left="1749" w:right="-29"/>
                      <w:rPr>
                        <w:sz w:val="20"/>
                      </w:rPr>
                    </w:pPr>
                    <w:r>
                      <w:rPr>
                        <w:sz w:val="20"/>
                      </w:rPr>
                      <w:t>Program</w:t>
                    </w:r>
                    <w:r>
                      <w:rPr>
                        <w:spacing w:val="-6"/>
                        <w:sz w:val="20"/>
                      </w:rPr>
                      <w:t xml:space="preserve"> </w:t>
                    </w:r>
                    <w:r>
                      <w:rPr>
                        <w:sz w:val="20"/>
                      </w:rPr>
                      <w:t>studi</w:t>
                    </w:r>
                    <w:r>
                      <w:rPr>
                        <w:spacing w:val="-3"/>
                        <w:sz w:val="20"/>
                      </w:rPr>
                      <w:t xml:space="preserve"> </w:t>
                    </w:r>
                    <w:r>
                      <w:rPr>
                        <w:sz w:val="20"/>
                      </w:rPr>
                      <w:t>:</w:t>
                    </w:r>
                    <w:r>
                      <w:rPr>
                        <w:spacing w:val="-2"/>
                        <w:sz w:val="20"/>
                      </w:rPr>
                      <w:t xml:space="preserve"> </w:t>
                    </w:r>
                    <w:r>
                      <w:rPr>
                        <w:sz w:val="20"/>
                      </w:rPr>
                      <w:t>D</w:t>
                    </w:r>
                    <w:r>
                      <w:rPr>
                        <w:spacing w:val="-2"/>
                        <w:sz w:val="20"/>
                      </w:rPr>
                      <w:t xml:space="preserve"> </w:t>
                    </w:r>
                    <w:r>
                      <w:rPr>
                        <w:sz w:val="20"/>
                      </w:rPr>
                      <w:t>III</w:t>
                    </w:r>
                    <w:r>
                      <w:rPr>
                        <w:spacing w:val="-2"/>
                        <w:sz w:val="20"/>
                      </w:rPr>
                      <w:t xml:space="preserve"> </w:t>
                    </w:r>
                    <w:r>
                      <w:rPr>
                        <w:sz w:val="20"/>
                      </w:rPr>
                      <w:t>Farmasi, D</w:t>
                    </w:r>
                    <w:r>
                      <w:rPr>
                        <w:spacing w:val="-2"/>
                        <w:sz w:val="20"/>
                      </w:rPr>
                      <w:t xml:space="preserve"> </w:t>
                    </w:r>
                    <w:r>
                      <w:rPr>
                        <w:sz w:val="20"/>
                      </w:rPr>
                      <w:t>III</w:t>
                    </w:r>
                    <w:r>
                      <w:rPr>
                        <w:spacing w:val="-4"/>
                        <w:sz w:val="20"/>
                      </w:rPr>
                      <w:t xml:space="preserve"> </w:t>
                    </w:r>
                    <w:r>
                      <w:rPr>
                        <w:sz w:val="20"/>
                      </w:rPr>
                      <w:t>Teknologi</w:t>
                    </w:r>
                    <w:r>
                      <w:rPr>
                        <w:spacing w:val="-2"/>
                        <w:sz w:val="20"/>
                      </w:rPr>
                      <w:t xml:space="preserve"> </w:t>
                    </w:r>
                    <w:r>
                      <w:rPr>
                        <w:sz w:val="20"/>
                      </w:rPr>
                      <w:t>Laboratorium</w:t>
                    </w:r>
                    <w:r>
                      <w:rPr>
                        <w:spacing w:val="-4"/>
                        <w:sz w:val="20"/>
                      </w:rPr>
                      <w:t xml:space="preserve"> </w:t>
                    </w:r>
                    <w:r>
                      <w:rPr>
                        <w:sz w:val="20"/>
                      </w:rPr>
                      <w:t>Medis,</w:t>
                    </w:r>
                    <w:r>
                      <w:rPr>
                        <w:spacing w:val="-2"/>
                        <w:sz w:val="20"/>
                      </w:rPr>
                      <w:t xml:space="preserve"> </w:t>
                    </w:r>
                    <w:r>
                      <w:rPr>
                        <w:sz w:val="20"/>
                      </w:rPr>
                      <w:t>D</w:t>
                    </w:r>
                    <w:r>
                      <w:rPr>
                        <w:spacing w:val="-2"/>
                        <w:sz w:val="20"/>
                      </w:rPr>
                      <w:t xml:space="preserve"> </w:t>
                    </w:r>
                    <w:r>
                      <w:rPr>
                        <w:sz w:val="20"/>
                      </w:rPr>
                      <w:t>III</w:t>
                    </w:r>
                    <w:r>
                      <w:rPr>
                        <w:spacing w:val="-47"/>
                        <w:sz w:val="20"/>
                      </w:rPr>
                      <w:t xml:space="preserve"> </w:t>
                    </w:r>
                    <w:r>
                      <w:rPr>
                        <w:sz w:val="20"/>
                      </w:rPr>
                      <w:t>Manajemen</w:t>
                    </w:r>
                    <w:r>
                      <w:rPr>
                        <w:spacing w:val="48"/>
                        <w:sz w:val="20"/>
                      </w:rPr>
                      <w:t xml:space="preserve"> </w:t>
                    </w:r>
                    <w:r>
                      <w:rPr>
                        <w:sz w:val="20"/>
                      </w:rPr>
                      <w:t>Informatika</w:t>
                    </w:r>
                  </w:p>
                  <w:p w14:paraId="309D72D5" w14:textId="77777777" w:rsidR="00DC15CC" w:rsidRDefault="00DC15CC">
                    <w:pPr>
                      <w:spacing w:before="1"/>
                      <w:ind w:left="1749"/>
                      <w:rPr>
                        <w:sz w:val="20"/>
                      </w:rPr>
                    </w:pPr>
                    <w:r>
                      <w:rPr>
                        <w:sz w:val="20"/>
                      </w:rPr>
                      <w:t>Alamat</w:t>
                    </w:r>
                    <w:r>
                      <w:rPr>
                        <w:spacing w:val="-2"/>
                        <w:sz w:val="20"/>
                      </w:rPr>
                      <w:t xml:space="preserve"> </w:t>
                    </w:r>
                    <w:r>
                      <w:rPr>
                        <w:sz w:val="20"/>
                      </w:rPr>
                      <w:t>:</w:t>
                    </w:r>
                    <w:r>
                      <w:rPr>
                        <w:spacing w:val="-2"/>
                        <w:sz w:val="20"/>
                      </w:rPr>
                      <w:t xml:space="preserve"> </w:t>
                    </w:r>
                    <w:r>
                      <w:rPr>
                        <w:sz w:val="20"/>
                      </w:rPr>
                      <w:t>Jalan</w:t>
                    </w:r>
                    <w:r>
                      <w:rPr>
                        <w:spacing w:val="-2"/>
                        <w:sz w:val="20"/>
                      </w:rPr>
                      <w:t xml:space="preserve"> </w:t>
                    </w:r>
                    <w:r>
                      <w:rPr>
                        <w:sz w:val="20"/>
                      </w:rPr>
                      <w:t>jendral</w:t>
                    </w:r>
                    <w:r>
                      <w:rPr>
                        <w:spacing w:val="-2"/>
                        <w:sz w:val="20"/>
                      </w:rPr>
                      <w:t xml:space="preserve"> </w:t>
                    </w:r>
                    <w:r>
                      <w:rPr>
                        <w:sz w:val="20"/>
                      </w:rPr>
                      <w:t>Sudirman</w:t>
                    </w:r>
                    <w:r>
                      <w:rPr>
                        <w:spacing w:val="-2"/>
                        <w:sz w:val="20"/>
                      </w:rPr>
                      <w:t xml:space="preserve"> </w:t>
                    </w:r>
                    <w:r>
                      <w:rPr>
                        <w:sz w:val="20"/>
                      </w:rPr>
                      <w:t>no.</w:t>
                    </w:r>
                    <w:r>
                      <w:rPr>
                        <w:spacing w:val="-1"/>
                        <w:sz w:val="20"/>
                      </w:rPr>
                      <w:t xml:space="preserve"> </w:t>
                    </w:r>
                    <w:r>
                      <w:rPr>
                        <w:sz w:val="20"/>
                      </w:rPr>
                      <w:t>441 Ketanggungan</w:t>
                    </w:r>
                    <w:r>
                      <w:rPr>
                        <w:spacing w:val="-3"/>
                        <w:sz w:val="20"/>
                      </w:rPr>
                      <w:t xml:space="preserve"> </w:t>
                    </w:r>
                    <w:r>
                      <w:rPr>
                        <w:sz w:val="20"/>
                      </w:rPr>
                      <w:t>Brebes</w:t>
                    </w:r>
                  </w:p>
                </w:txbxContent>
              </v:textbox>
            </v:shape>
            <w10:anchorlock/>
          </v:group>
        </w:pict>
      </w:r>
    </w:p>
    <w:p w14:paraId="234EBAEA" w14:textId="77777777" w:rsidR="0069170F" w:rsidRDefault="00947E2C">
      <w:pPr>
        <w:pStyle w:val="Heading1"/>
        <w:spacing w:before="152"/>
        <w:ind w:left="245"/>
      </w:pPr>
      <w:bookmarkStart w:id="1" w:name="_TOC_250028"/>
      <w:r>
        <w:t>LEMBAR</w:t>
      </w:r>
      <w:r>
        <w:rPr>
          <w:spacing w:val="-3"/>
        </w:rPr>
        <w:t xml:space="preserve"> </w:t>
      </w:r>
      <w:bookmarkEnd w:id="1"/>
      <w:r>
        <w:t>PENGESAHAN</w:t>
      </w:r>
    </w:p>
    <w:p w14:paraId="1E65598F" w14:textId="77777777" w:rsidR="0069170F" w:rsidRDefault="0069170F">
      <w:pPr>
        <w:pStyle w:val="BodyText"/>
        <w:rPr>
          <w:b/>
          <w:sz w:val="30"/>
        </w:rPr>
      </w:pPr>
    </w:p>
    <w:p w14:paraId="31297F6B" w14:textId="77777777" w:rsidR="0069170F" w:rsidRDefault="0069170F">
      <w:pPr>
        <w:pStyle w:val="BodyText"/>
        <w:spacing w:before="10"/>
        <w:rPr>
          <w:b/>
          <w:sz w:val="25"/>
        </w:rPr>
      </w:pPr>
    </w:p>
    <w:p w14:paraId="2009F5C1" w14:textId="77777777" w:rsidR="0069170F" w:rsidRDefault="00947E2C">
      <w:pPr>
        <w:pStyle w:val="BodyText"/>
        <w:tabs>
          <w:tab w:val="left" w:pos="4189"/>
        </w:tabs>
        <w:ind w:left="588"/>
        <w:rPr>
          <w:lang w:val="en-US"/>
        </w:rPr>
      </w:pPr>
      <w:r>
        <w:t>Nama</w:t>
      </w:r>
      <w:r>
        <w:rPr>
          <w:spacing w:val="85"/>
        </w:rPr>
        <w:t xml:space="preserve"> </w:t>
      </w:r>
      <w:r>
        <w:t>Mahasiswa</w:t>
      </w:r>
      <w:r>
        <w:tab/>
        <w:t>:</w:t>
      </w:r>
      <w:r>
        <w:rPr>
          <w:spacing w:val="-1"/>
        </w:rPr>
        <w:t xml:space="preserve"> </w:t>
      </w:r>
      <w:r>
        <w:rPr>
          <w:spacing w:val="-1"/>
          <w:lang w:val="en-US"/>
        </w:rPr>
        <w:t>M. Khumaedi</w:t>
      </w:r>
    </w:p>
    <w:p w14:paraId="3925A456" w14:textId="77777777" w:rsidR="0069170F" w:rsidRDefault="00947E2C">
      <w:pPr>
        <w:pStyle w:val="BodyText"/>
        <w:tabs>
          <w:tab w:val="right" w:pos="5396"/>
        </w:tabs>
        <w:spacing w:before="137"/>
        <w:ind w:left="588"/>
        <w:rPr>
          <w:lang w:val="en-US"/>
        </w:rPr>
      </w:pPr>
      <w:r>
        <w:t>NIM</w:t>
      </w:r>
      <w:r>
        <w:rPr>
          <w:lang w:val="en-US"/>
        </w:rPr>
        <w:tab/>
        <w:t xml:space="preserve">: </w:t>
      </w:r>
      <w:r>
        <w:t>201</w:t>
      </w:r>
      <w:r>
        <w:rPr>
          <w:lang w:val="en-US"/>
        </w:rPr>
        <w:t>9</w:t>
      </w:r>
      <w:r>
        <w:t>570</w:t>
      </w:r>
      <w:r>
        <w:rPr>
          <w:lang w:val="en-US"/>
        </w:rPr>
        <w:t>07</w:t>
      </w:r>
    </w:p>
    <w:p w14:paraId="741E4C0F" w14:textId="77777777" w:rsidR="0069170F" w:rsidRDefault="00947E2C">
      <w:pPr>
        <w:pStyle w:val="BodyText"/>
        <w:tabs>
          <w:tab w:val="left" w:pos="4189"/>
        </w:tabs>
        <w:spacing w:before="139"/>
        <w:ind w:left="588"/>
      </w:pPr>
      <w:r>
        <w:t>Program</w:t>
      </w:r>
      <w:r>
        <w:rPr>
          <w:spacing w:val="-1"/>
        </w:rPr>
        <w:t xml:space="preserve"> </w:t>
      </w:r>
      <w:r>
        <w:t>Studi</w:t>
      </w:r>
      <w:r>
        <w:tab/>
        <w:t>:</w:t>
      </w:r>
      <w:r>
        <w:rPr>
          <w:spacing w:val="-1"/>
        </w:rPr>
        <w:t xml:space="preserve"> </w:t>
      </w:r>
      <w:r>
        <w:t>D III</w:t>
      </w:r>
      <w:r>
        <w:rPr>
          <w:spacing w:val="-4"/>
        </w:rPr>
        <w:t xml:space="preserve"> </w:t>
      </w:r>
      <w:r>
        <w:t>Manajemen</w:t>
      </w:r>
      <w:r>
        <w:rPr>
          <w:spacing w:val="1"/>
        </w:rPr>
        <w:t xml:space="preserve"> </w:t>
      </w:r>
      <w:r>
        <w:t>Informatika</w:t>
      </w:r>
    </w:p>
    <w:p w14:paraId="4958CCF7" w14:textId="77777777" w:rsidR="0069170F" w:rsidRDefault="00947E2C">
      <w:pPr>
        <w:tabs>
          <w:tab w:val="left" w:pos="4189"/>
        </w:tabs>
        <w:spacing w:before="137" w:line="360" w:lineRule="auto"/>
        <w:ind w:left="4309" w:right="657" w:hanging="3721"/>
        <w:rPr>
          <w:sz w:val="24"/>
          <w:lang w:val="en-US"/>
        </w:rPr>
      </w:pPr>
      <w:r>
        <w:rPr>
          <w:sz w:val="24"/>
        </w:rPr>
        <w:t>Judul</w:t>
      </w:r>
      <w:r>
        <w:rPr>
          <w:spacing w:val="-2"/>
          <w:sz w:val="24"/>
        </w:rPr>
        <w:t xml:space="preserve"> </w:t>
      </w:r>
      <w:r>
        <w:rPr>
          <w:sz w:val="24"/>
        </w:rPr>
        <w:t>KTI/TA</w:t>
      </w:r>
      <w:r>
        <w:rPr>
          <w:sz w:val="24"/>
        </w:rPr>
        <w:tab/>
        <w:t>: Sistem</w:t>
      </w:r>
      <w:r>
        <w:rPr>
          <w:spacing w:val="-1"/>
          <w:sz w:val="24"/>
        </w:rPr>
        <w:t xml:space="preserve"> </w:t>
      </w:r>
      <w:r>
        <w:rPr>
          <w:sz w:val="24"/>
          <w:lang w:val="en-US"/>
        </w:rPr>
        <w:t>Informasi E-Arsip Managemen berbasis web</w:t>
      </w:r>
      <w:r>
        <w:rPr>
          <w:i/>
          <w:sz w:val="24"/>
        </w:rPr>
        <w:t xml:space="preserve"> :</w:t>
      </w:r>
      <w:r>
        <w:rPr>
          <w:i/>
          <w:spacing w:val="-57"/>
          <w:sz w:val="24"/>
        </w:rPr>
        <w:t xml:space="preserve"> </w:t>
      </w:r>
      <w:r>
        <w:rPr>
          <w:sz w:val="24"/>
        </w:rPr>
        <w:t>Studi</w:t>
      </w:r>
      <w:r>
        <w:rPr>
          <w:spacing w:val="-1"/>
          <w:sz w:val="24"/>
        </w:rPr>
        <w:t xml:space="preserve"> </w:t>
      </w:r>
      <w:r>
        <w:rPr>
          <w:sz w:val="24"/>
        </w:rPr>
        <w:t>Kasus Pada</w:t>
      </w:r>
      <w:r>
        <w:rPr>
          <w:spacing w:val="-2"/>
          <w:sz w:val="24"/>
        </w:rPr>
        <w:t xml:space="preserve"> </w:t>
      </w:r>
      <w:r>
        <w:rPr>
          <w:sz w:val="24"/>
          <w:lang w:val="en-US"/>
        </w:rPr>
        <w:t>PT. Rubber Pan Java.</w:t>
      </w:r>
    </w:p>
    <w:p w14:paraId="6EBC00C3" w14:textId="77777777" w:rsidR="0069170F" w:rsidRDefault="00947E2C">
      <w:pPr>
        <w:pStyle w:val="BodyText"/>
        <w:spacing w:before="2"/>
        <w:ind w:left="588"/>
        <w:rPr>
          <w:lang w:val="en-US"/>
        </w:rPr>
      </w:pPr>
      <w:r>
        <w:t>Brebes,</w:t>
      </w:r>
      <w:r>
        <w:rPr>
          <w:spacing w:val="-2"/>
        </w:rPr>
        <w:t xml:space="preserve"> </w:t>
      </w:r>
      <w:r>
        <w:rPr>
          <w:lang w:val="en-US"/>
        </w:rPr>
        <w:t>8 April 2022</w:t>
      </w:r>
    </w:p>
    <w:p w14:paraId="3D761B4C" w14:textId="77777777" w:rsidR="0069170F" w:rsidRDefault="00947E2C">
      <w:pPr>
        <w:pStyle w:val="BodyText"/>
        <w:tabs>
          <w:tab w:val="left" w:pos="4189"/>
        </w:tabs>
        <w:spacing w:before="136" w:line="360" w:lineRule="auto"/>
        <w:ind w:left="588" w:right="3379"/>
      </w:pPr>
      <w:r>
        <w:t>Tim</w:t>
      </w:r>
      <w:r>
        <w:rPr>
          <w:spacing w:val="-1"/>
        </w:rPr>
        <w:t xml:space="preserve"> </w:t>
      </w:r>
      <w:r>
        <w:t>Penguji</w:t>
      </w:r>
      <w:r>
        <w:tab/>
      </w:r>
      <w:r>
        <w:rPr>
          <w:spacing w:val="-1"/>
        </w:rPr>
        <w:t xml:space="preserve">Tanda </w:t>
      </w:r>
      <w:r>
        <w:t>tangan</w:t>
      </w:r>
      <w:r>
        <w:rPr>
          <w:spacing w:val="-57"/>
        </w:rPr>
        <w:t xml:space="preserve"> </w:t>
      </w:r>
      <w:r>
        <w:t>Penguji 1</w:t>
      </w:r>
    </w:p>
    <w:p w14:paraId="77020028" w14:textId="77777777" w:rsidR="0069170F" w:rsidRDefault="0069170F">
      <w:pPr>
        <w:pStyle w:val="BodyText"/>
        <w:rPr>
          <w:sz w:val="26"/>
        </w:rPr>
      </w:pPr>
    </w:p>
    <w:p w14:paraId="22CCFEA9" w14:textId="77777777" w:rsidR="0069170F" w:rsidRDefault="0069170F">
      <w:pPr>
        <w:pStyle w:val="BodyText"/>
        <w:rPr>
          <w:sz w:val="26"/>
        </w:rPr>
      </w:pPr>
    </w:p>
    <w:p w14:paraId="2D526440" w14:textId="77777777" w:rsidR="0069170F" w:rsidRDefault="00947E2C">
      <w:pPr>
        <w:pStyle w:val="BodyText"/>
        <w:tabs>
          <w:tab w:val="left" w:pos="4189"/>
        </w:tabs>
        <w:spacing w:before="231"/>
        <w:ind w:left="588"/>
      </w:pPr>
      <w:r>
        <w:t>(</w:t>
      </w:r>
      <w:r>
        <w:rPr>
          <w:lang w:val="id-ID"/>
        </w:rPr>
        <w:t>.....................................</w:t>
      </w:r>
      <w:r>
        <w:t>.)</w:t>
      </w:r>
      <w:r>
        <w:tab/>
        <w:t>...................................................................</w:t>
      </w:r>
    </w:p>
    <w:p w14:paraId="4CDCB055" w14:textId="77777777" w:rsidR="0069170F" w:rsidRDefault="00947E2C">
      <w:pPr>
        <w:pStyle w:val="BodyText"/>
        <w:spacing w:before="137"/>
        <w:ind w:left="588"/>
      </w:pPr>
      <w:r>
        <w:t>Penguji</w:t>
      </w:r>
      <w:r>
        <w:rPr>
          <w:spacing w:val="-1"/>
        </w:rPr>
        <w:t xml:space="preserve"> </w:t>
      </w:r>
      <w:r>
        <w:t>2</w:t>
      </w:r>
    </w:p>
    <w:p w14:paraId="496598DA" w14:textId="77777777" w:rsidR="0069170F" w:rsidRDefault="0069170F">
      <w:pPr>
        <w:pStyle w:val="BodyText"/>
        <w:rPr>
          <w:sz w:val="26"/>
        </w:rPr>
      </w:pPr>
    </w:p>
    <w:p w14:paraId="59A5B338" w14:textId="77777777" w:rsidR="0069170F" w:rsidRDefault="0069170F">
      <w:pPr>
        <w:pStyle w:val="BodyText"/>
        <w:rPr>
          <w:sz w:val="26"/>
        </w:rPr>
      </w:pPr>
    </w:p>
    <w:p w14:paraId="44D944E2" w14:textId="77777777" w:rsidR="0069170F" w:rsidRDefault="0069170F">
      <w:pPr>
        <w:pStyle w:val="BodyText"/>
        <w:spacing w:before="1"/>
        <w:rPr>
          <w:sz w:val="32"/>
        </w:rPr>
      </w:pPr>
    </w:p>
    <w:p w14:paraId="5E346E43" w14:textId="77777777" w:rsidR="0069170F" w:rsidRDefault="00947E2C">
      <w:pPr>
        <w:pStyle w:val="BodyText"/>
        <w:tabs>
          <w:tab w:val="left" w:pos="4189"/>
        </w:tabs>
        <w:ind w:left="588"/>
      </w:pPr>
      <w:r>
        <w:t>(</w:t>
      </w:r>
      <w:r>
        <w:rPr>
          <w:lang w:val="id-ID"/>
        </w:rPr>
        <w:t>.....................................</w:t>
      </w:r>
      <w:r>
        <w:t>.)</w:t>
      </w:r>
      <w:r>
        <w:tab/>
        <w:t>........................................................... ………</w:t>
      </w:r>
    </w:p>
    <w:p w14:paraId="1C76EA37" w14:textId="77777777" w:rsidR="0069170F" w:rsidRDefault="00947E2C">
      <w:pPr>
        <w:pStyle w:val="BodyText"/>
        <w:spacing w:before="137"/>
        <w:ind w:left="588"/>
      </w:pPr>
      <w:r>
        <w:t>Penguji</w:t>
      </w:r>
      <w:r>
        <w:rPr>
          <w:spacing w:val="-2"/>
        </w:rPr>
        <w:t xml:space="preserve"> </w:t>
      </w:r>
      <w:r>
        <w:t>3</w:t>
      </w:r>
    </w:p>
    <w:p w14:paraId="19040CB6" w14:textId="77777777" w:rsidR="0069170F" w:rsidRDefault="0069170F">
      <w:pPr>
        <w:pStyle w:val="BodyText"/>
        <w:rPr>
          <w:sz w:val="26"/>
        </w:rPr>
      </w:pPr>
    </w:p>
    <w:p w14:paraId="4B685598" w14:textId="77777777" w:rsidR="0069170F" w:rsidRDefault="0069170F">
      <w:pPr>
        <w:pStyle w:val="BodyText"/>
        <w:rPr>
          <w:sz w:val="26"/>
        </w:rPr>
      </w:pPr>
    </w:p>
    <w:p w14:paraId="7CA879E3" w14:textId="77777777" w:rsidR="0069170F" w:rsidRDefault="0069170F">
      <w:pPr>
        <w:pStyle w:val="BodyText"/>
        <w:spacing w:before="2"/>
        <w:rPr>
          <w:sz w:val="32"/>
        </w:rPr>
      </w:pPr>
    </w:p>
    <w:p w14:paraId="6658F937" w14:textId="77777777" w:rsidR="0069170F" w:rsidRDefault="00947E2C">
      <w:pPr>
        <w:pStyle w:val="BodyText"/>
        <w:tabs>
          <w:tab w:val="left" w:pos="3832"/>
        </w:tabs>
        <w:ind w:left="231"/>
        <w:jc w:val="center"/>
      </w:pPr>
      <w:r>
        <w:t>(</w:t>
      </w:r>
      <w:r>
        <w:rPr>
          <w:lang w:val="id-ID"/>
        </w:rPr>
        <w:t>....................................</w:t>
      </w:r>
      <w:r>
        <w:t>.)</w:t>
      </w:r>
      <w:r>
        <w:tab/>
        <w:t>………………………………………………</w:t>
      </w:r>
    </w:p>
    <w:p w14:paraId="7E5DA7A4" w14:textId="77777777" w:rsidR="0069170F" w:rsidRDefault="00947E2C">
      <w:pPr>
        <w:pStyle w:val="BodyText"/>
        <w:spacing w:before="137"/>
        <w:ind w:left="244"/>
        <w:jc w:val="center"/>
      </w:pPr>
      <w:r>
        <w:t>Ketua</w:t>
      </w:r>
      <w:r>
        <w:rPr>
          <w:spacing w:val="-2"/>
        </w:rPr>
        <w:t xml:space="preserve"> </w:t>
      </w:r>
      <w:r>
        <w:t>Program</w:t>
      </w:r>
      <w:r>
        <w:rPr>
          <w:spacing w:val="-2"/>
        </w:rPr>
        <w:t xml:space="preserve"> </w:t>
      </w:r>
      <w:r>
        <w:t>Studi</w:t>
      </w:r>
    </w:p>
    <w:p w14:paraId="69F537A9" w14:textId="77777777" w:rsidR="0069170F" w:rsidRDefault="0069170F">
      <w:pPr>
        <w:pStyle w:val="BodyText"/>
        <w:rPr>
          <w:sz w:val="26"/>
        </w:rPr>
      </w:pPr>
    </w:p>
    <w:p w14:paraId="7F653C9C" w14:textId="77777777" w:rsidR="0069170F" w:rsidRDefault="0069170F">
      <w:pPr>
        <w:pStyle w:val="BodyText"/>
        <w:rPr>
          <w:sz w:val="26"/>
        </w:rPr>
      </w:pPr>
    </w:p>
    <w:p w14:paraId="69D3344A" w14:textId="77777777" w:rsidR="0069170F" w:rsidRDefault="0069170F">
      <w:pPr>
        <w:pStyle w:val="BodyText"/>
        <w:spacing w:before="1"/>
        <w:rPr>
          <w:sz w:val="32"/>
        </w:rPr>
      </w:pPr>
    </w:p>
    <w:p w14:paraId="6689F264" w14:textId="77777777" w:rsidR="0069170F" w:rsidRDefault="00947E2C">
      <w:pPr>
        <w:pStyle w:val="BodyText"/>
        <w:ind w:left="249"/>
        <w:jc w:val="center"/>
        <w:sectPr w:rsidR="0069170F">
          <w:pgSz w:w="11910" w:h="16850"/>
          <w:pgMar w:top="1600" w:right="1360" w:bottom="1240" w:left="1680" w:header="0" w:footer="1051" w:gutter="0"/>
          <w:cols w:space="720"/>
        </w:sectPr>
      </w:pPr>
      <w:r>
        <w:t>(</w:t>
      </w:r>
      <w:r>
        <w:rPr>
          <w:lang w:val="en-US"/>
        </w:rPr>
        <w:t>Waoman</w:t>
      </w:r>
      <w:r>
        <w:t>,</w:t>
      </w:r>
      <w:r>
        <w:rPr>
          <w:spacing w:val="-1"/>
        </w:rPr>
        <w:t xml:space="preserve"> </w:t>
      </w:r>
      <w:r>
        <w:t>S.Kom.)</w:t>
      </w:r>
    </w:p>
    <w:p w14:paraId="5524DBAA" w14:textId="77777777" w:rsidR="0069170F" w:rsidRDefault="0069170F">
      <w:pPr>
        <w:pStyle w:val="BodyText"/>
        <w:rPr>
          <w:sz w:val="20"/>
        </w:rPr>
      </w:pPr>
    </w:p>
    <w:p w14:paraId="020BF3D6" w14:textId="77777777" w:rsidR="0069170F" w:rsidRDefault="00947E2C">
      <w:pPr>
        <w:pStyle w:val="Heading1"/>
      </w:pPr>
      <w:bookmarkStart w:id="2" w:name="_TOC_250027"/>
      <w:bookmarkEnd w:id="2"/>
      <w:r>
        <w:t>ABSTRAK</w:t>
      </w:r>
    </w:p>
    <w:p w14:paraId="1F95FB83" w14:textId="77777777" w:rsidR="0069170F" w:rsidRDefault="0069170F">
      <w:pPr>
        <w:pStyle w:val="BodyText"/>
        <w:rPr>
          <w:b/>
          <w:sz w:val="30"/>
        </w:rPr>
      </w:pPr>
    </w:p>
    <w:p w14:paraId="57DE8EDB" w14:textId="77777777" w:rsidR="0069170F" w:rsidRDefault="0069170F">
      <w:pPr>
        <w:pStyle w:val="BodyText"/>
        <w:spacing w:before="7"/>
        <w:rPr>
          <w:b/>
          <w:sz w:val="25"/>
        </w:rPr>
      </w:pPr>
    </w:p>
    <w:p w14:paraId="101B563B" w14:textId="77777777" w:rsidR="0069170F" w:rsidRDefault="00947E2C">
      <w:pPr>
        <w:ind w:leftChars="300" w:left="677" w:rightChars="231" w:right="508" w:hangingChars="7" w:hanging="17"/>
        <w:jc w:val="both"/>
        <w:rPr>
          <w:sz w:val="24"/>
          <w:szCs w:val="24"/>
        </w:rPr>
      </w:pPr>
      <w:r>
        <w:rPr>
          <w:sz w:val="24"/>
          <w:szCs w:val="24"/>
        </w:rPr>
        <w:t xml:space="preserve">Perkembangan teknologi informasi ini menjalar kesegala aspek dan bidang. Pengarsipan merupakan kegiatan menyimpan suatu dokumen penting, yang akan digunakan baik jangka pendek maupun jangka panjang. </w:t>
      </w:r>
      <w:r>
        <w:rPr>
          <w:sz w:val="24"/>
          <w:szCs w:val="24"/>
          <w:lang w:val="en-US"/>
        </w:rPr>
        <w:t xml:space="preserve">PT. Rubber Pan Java Brebes </w:t>
      </w:r>
      <w:r>
        <w:rPr>
          <w:sz w:val="24"/>
          <w:szCs w:val="24"/>
        </w:rPr>
        <w:t xml:space="preserve">membutuhkan adanya sistem informasi yang menunjang pengelolaan arsip agar terstruktur dengan baik dan terkomputerisasi. </w:t>
      </w:r>
      <w:r>
        <w:rPr>
          <w:sz w:val="24"/>
          <w:szCs w:val="24"/>
          <w:lang w:val="en-US"/>
        </w:rPr>
        <w:t>PT. Rubber Pan Java merupakan perusahaan manufacturing yang bergerah di bidang alas sepatu merek ternama yaitu adidas</w:t>
      </w:r>
      <w:r>
        <w:rPr>
          <w:sz w:val="24"/>
          <w:szCs w:val="24"/>
        </w:rPr>
        <w:t xml:space="preserve">. </w:t>
      </w:r>
      <w:r w:rsidR="004F2F97" w:rsidRPr="004F2F97">
        <w:rPr>
          <w:sz w:val="24"/>
          <w:szCs w:val="24"/>
          <w:highlight w:val="yellow"/>
          <w:lang w:val="en-US"/>
        </w:rPr>
        <w:t>Bidang data manajemen</w:t>
      </w:r>
      <w:r w:rsidRPr="004F2F97">
        <w:rPr>
          <w:sz w:val="24"/>
          <w:szCs w:val="24"/>
          <w:highlight w:val="yellow"/>
        </w:rPr>
        <w:t xml:space="preserve"> mempunyai tugas membantu dalam melaksanakan pengelolaan </w:t>
      </w:r>
      <w:r w:rsidRPr="004F2F97">
        <w:rPr>
          <w:sz w:val="24"/>
          <w:szCs w:val="24"/>
          <w:highlight w:val="yellow"/>
          <w:lang w:val="en-US"/>
        </w:rPr>
        <w:t>data produksi</w:t>
      </w:r>
      <w:r w:rsidRPr="004F2F97">
        <w:rPr>
          <w:sz w:val="24"/>
          <w:szCs w:val="24"/>
          <w:highlight w:val="yellow"/>
        </w:rPr>
        <w:t xml:space="preserve">. Sistem yang ada pada bidang </w:t>
      </w:r>
      <w:r w:rsidR="004F2F97">
        <w:rPr>
          <w:sz w:val="24"/>
          <w:szCs w:val="24"/>
          <w:highlight w:val="yellow"/>
          <w:lang w:val="en-US"/>
        </w:rPr>
        <w:t>data manajemen</w:t>
      </w:r>
      <w:r w:rsidRPr="004F2F97">
        <w:rPr>
          <w:sz w:val="24"/>
          <w:szCs w:val="24"/>
          <w:highlight w:val="yellow"/>
        </w:rPr>
        <w:t xml:space="preserve"> masih dilakukan secara </w:t>
      </w:r>
      <w:commentRangeStart w:id="3"/>
      <w:r w:rsidRPr="004F2F97">
        <w:rPr>
          <w:sz w:val="24"/>
          <w:szCs w:val="24"/>
          <w:highlight w:val="yellow"/>
        </w:rPr>
        <w:t>manual</w:t>
      </w:r>
      <w:r>
        <w:rPr>
          <w:sz w:val="24"/>
          <w:szCs w:val="24"/>
        </w:rPr>
        <w:t xml:space="preserve">, </w:t>
      </w:r>
      <w:commentRangeEnd w:id="3"/>
      <w:r w:rsidR="004F2F97">
        <w:rPr>
          <w:rStyle w:val="CommentReference"/>
        </w:rPr>
        <w:commentReference w:id="3"/>
      </w:r>
      <w:r>
        <w:rPr>
          <w:sz w:val="24"/>
          <w:szCs w:val="24"/>
        </w:rPr>
        <w:t xml:space="preserve">dokumen disimpan oleh masing-masing </w:t>
      </w:r>
      <w:r>
        <w:rPr>
          <w:sz w:val="24"/>
          <w:szCs w:val="24"/>
          <w:lang w:val="en-US"/>
        </w:rPr>
        <w:t>karyawan</w:t>
      </w:r>
      <w:r>
        <w:rPr>
          <w:sz w:val="24"/>
          <w:szCs w:val="24"/>
        </w:rPr>
        <w:t xml:space="preserve"> yang bersangkutan sehingga memungkinkan pada saat dokumen akan digunakan atau dibutuhkan kembali membutuhkan waktu yang lama dalam pencariannya, serta dokumen akan rawan hilang maupun rusak.  Sistem informasi e-arsip management berbasis web ditulis untuk mepermudah proses pengarsipan. Dalam perancangan sistem informasi berbasis web ini menggunakan bahasa pemrograman PHP, HTML, CSS, dan JavaScript. Metode pengembangan perangkat lunak yang digunakan dalam merancang sistem yaitu </w:t>
      </w:r>
      <w:r>
        <w:rPr>
          <w:i/>
          <w:sz w:val="24"/>
          <w:szCs w:val="24"/>
        </w:rPr>
        <w:t>agile software development</w:t>
      </w:r>
      <w:r>
        <w:rPr>
          <w:sz w:val="24"/>
          <w:szCs w:val="24"/>
        </w:rPr>
        <w:t xml:space="preserve">. Teknik pengumpulan data yaitu riset dan wawancara. Perancangan sistem informasi ini merupakan solusi yang baik untuk memecahkan permasalahan-permasalahan yang ada pada </w:t>
      </w:r>
      <w:r>
        <w:rPr>
          <w:sz w:val="24"/>
          <w:szCs w:val="24"/>
          <w:lang w:val="en-US"/>
        </w:rPr>
        <w:t>perusahaan</w:t>
      </w:r>
      <w:r>
        <w:rPr>
          <w:sz w:val="24"/>
          <w:szCs w:val="24"/>
        </w:rPr>
        <w:t xml:space="preserve"> ini. Serta dengan sistem yang terkomputerisasi dapat tercapai suatu kegiatan yang </w:t>
      </w:r>
      <w:commentRangeStart w:id="4"/>
      <w:r w:rsidRPr="004F2F97">
        <w:rPr>
          <w:sz w:val="24"/>
          <w:szCs w:val="24"/>
          <w:highlight w:val="yellow"/>
        </w:rPr>
        <w:t>efektif dan efisien</w:t>
      </w:r>
      <w:r>
        <w:rPr>
          <w:sz w:val="24"/>
          <w:szCs w:val="24"/>
        </w:rPr>
        <w:t xml:space="preserve"> </w:t>
      </w:r>
      <w:commentRangeEnd w:id="4"/>
      <w:r w:rsidR="004F2F97">
        <w:rPr>
          <w:rStyle w:val="CommentReference"/>
        </w:rPr>
        <w:commentReference w:id="4"/>
      </w:r>
      <w:r>
        <w:rPr>
          <w:sz w:val="24"/>
          <w:szCs w:val="24"/>
        </w:rPr>
        <w:t>serta sistem e-arsip management akan lebih kondusif dibandingkan dengan sistem yang digunakan sebelumnya.</w:t>
      </w:r>
    </w:p>
    <w:p w14:paraId="03C7D3C7" w14:textId="77777777" w:rsidR="0069170F" w:rsidRDefault="0069170F">
      <w:pPr>
        <w:ind w:leftChars="300" w:left="677" w:rightChars="231" w:right="508" w:hangingChars="7" w:hanging="17"/>
        <w:jc w:val="both"/>
        <w:rPr>
          <w:sz w:val="24"/>
          <w:szCs w:val="24"/>
        </w:rPr>
      </w:pPr>
    </w:p>
    <w:p w14:paraId="24143191" w14:textId="57783351" w:rsidR="0069170F" w:rsidRDefault="00947E2C">
      <w:pPr>
        <w:ind w:leftChars="300" w:left="677" w:rightChars="231" w:right="508" w:hangingChars="7" w:hanging="17"/>
        <w:jc w:val="both"/>
        <w:rPr>
          <w:sz w:val="24"/>
          <w:lang w:val="en-US"/>
        </w:rPr>
        <w:sectPr w:rsidR="0069170F">
          <w:pgSz w:w="11910" w:h="16850"/>
          <w:pgMar w:top="1600" w:right="1360" w:bottom="1240" w:left="1680" w:header="0" w:footer="1051" w:gutter="0"/>
          <w:cols w:space="720"/>
        </w:sectPr>
      </w:pPr>
      <w:r>
        <w:rPr>
          <w:b/>
          <w:sz w:val="24"/>
          <w:szCs w:val="24"/>
        </w:rPr>
        <w:t>Kata Kunci : Sistem</w:t>
      </w:r>
      <w:r w:rsidR="004F2F97">
        <w:rPr>
          <w:b/>
          <w:sz w:val="24"/>
          <w:szCs w:val="24"/>
        </w:rPr>
        <w:t xml:space="preserve"> Informasi, Sistem E-Arsip Manaj</w:t>
      </w:r>
      <w:r>
        <w:rPr>
          <w:b/>
          <w:sz w:val="24"/>
          <w:szCs w:val="24"/>
        </w:rPr>
        <w:t>emen</w:t>
      </w:r>
      <w:r>
        <w:rPr>
          <w:b/>
          <w:sz w:val="24"/>
          <w:szCs w:val="24"/>
          <w:lang w:val="en-US"/>
        </w:rPr>
        <w:t xml:space="preserve">, </w:t>
      </w:r>
      <w:r>
        <w:rPr>
          <w:b/>
          <w:bCs/>
          <w:i/>
          <w:sz w:val="24"/>
          <w:szCs w:val="24"/>
        </w:rPr>
        <w:t>agile software</w:t>
      </w:r>
      <w:r w:rsidR="0097175E">
        <w:rPr>
          <w:b/>
          <w:bCs/>
          <w:i/>
          <w:sz w:val="24"/>
          <w:szCs w:val="24"/>
          <w:lang w:val="en-US"/>
        </w:rPr>
        <w:t xml:space="preserve">, </w:t>
      </w:r>
      <w:r>
        <w:rPr>
          <w:b/>
          <w:bCs/>
          <w:i/>
          <w:sz w:val="24"/>
          <w:szCs w:val="24"/>
          <w:lang w:val="en-US"/>
        </w:rPr>
        <w:t>Website</w:t>
      </w:r>
    </w:p>
    <w:p w14:paraId="35BE4AF6" w14:textId="77777777" w:rsidR="0069170F" w:rsidRDefault="0069170F">
      <w:pPr>
        <w:pStyle w:val="BodyText"/>
        <w:rPr>
          <w:sz w:val="20"/>
        </w:rPr>
      </w:pPr>
    </w:p>
    <w:p w14:paraId="604E9D8D" w14:textId="77777777" w:rsidR="0069170F" w:rsidRDefault="00947E2C">
      <w:pPr>
        <w:pStyle w:val="Heading3"/>
      </w:pPr>
      <w:bookmarkStart w:id="5" w:name="_TOC_250026"/>
      <w:bookmarkEnd w:id="5"/>
      <w:r>
        <w:t>ABSTRACK</w:t>
      </w:r>
    </w:p>
    <w:p w14:paraId="42FF106D" w14:textId="77777777" w:rsidR="0069170F" w:rsidRDefault="0069170F">
      <w:pPr>
        <w:pStyle w:val="BodyText"/>
        <w:rPr>
          <w:b/>
          <w:i/>
          <w:sz w:val="26"/>
        </w:rPr>
      </w:pPr>
    </w:p>
    <w:p w14:paraId="4E25F625" w14:textId="77777777" w:rsidR="0069170F" w:rsidRDefault="0069170F">
      <w:pPr>
        <w:pStyle w:val="BodyText"/>
        <w:spacing w:before="7"/>
        <w:rPr>
          <w:b/>
          <w:i/>
          <w:sz w:val="21"/>
        </w:rPr>
      </w:pPr>
    </w:p>
    <w:p w14:paraId="2160CD66" w14:textId="77777777" w:rsidR="0069170F" w:rsidRDefault="00947E2C">
      <w:pPr>
        <w:ind w:leftChars="300" w:left="660" w:rightChars="231" w:right="508"/>
        <w:jc w:val="both"/>
        <w:rPr>
          <w:i/>
          <w:sz w:val="24"/>
        </w:rPr>
      </w:pPr>
      <w:r>
        <w:rPr>
          <w:i/>
          <w:sz w:val="24"/>
        </w:rPr>
        <w:t>The development of information technology has spread to all aspects and fields. Archiving is an activity to store an important document, which will be used both short and long term. PT. Rubber Pan Java Brebes requires an information system that supports archive management so that it is well structured and computerized. PT. Rubber Pan Java is a manufacturing company that is engaged in the well-known brand of footwear, namely adidas. The data management field has the task of assisting in carrying out production data management. The existing system in the field of data management is still done manually, documents are stored by each employee concerned so that it is possible when documents will be used or needed again, it takes a long time to search, and documents will be prone to loss or damage. A web-based e-archive management information system was written to simplify the archiving process. In designing this web-based information system using the PHP, HTML, CSS, and JavaScript programming languages. The software development method used in designing the system is agile software development. Data collection techniques are research and interviews. The design of this information system is a good solution to solve the problems that exist in this company. And with a computerized system, an effective and efficient activity can be achieved and the e-archive management system will be more conducive than the system used previously.</w:t>
      </w:r>
    </w:p>
    <w:p w14:paraId="19B4815F" w14:textId="77777777" w:rsidR="0069170F" w:rsidRDefault="0069170F">
      <w:pPr>
        <w:ind w:leftChars="300" w:left="660" w:rightChars="231" w:right="508"/>
        <w:jc w:val="both"/>
        <w:rPr>
          <w:i/>
          <w:sz w:val="24"/>
        </w:rPr>
      </w:pPr>
    </w:p>
    <w:p w14:paraId="3CD3DFA5" w14:textId="77777777" w:rsidR="0069170F" w:rsidRPr="00947E2C" w:rsidRDefault="00947E2C">
      <w:pPr>
        <w:ind w:leftChars="300" w:left="660" w:rightChars="231" w:right="508"/>
        <w:jc w:val="both"/>
        <w:rPr>
          <w:sz w:val="24"/>
          <w:lang w:val="id-ID"/>
        </w:rPr>
        <w:sectPr w:rsidR="0069170F" w:rsidRPr="00947E2C">
          <w:pgSz w:w="11910" w:h="16850"/>
          <w:pgMar w:top="1600" w:right="1360" w:bottom="1240" w:left="1680" w:header="0" w:footer="1051" w:gutter="0"/>
          <w:cols w:space="720"/>
        </w:sectPr>
      </w:pPr>
      <w:r>
        <w:rPr>
          <w:i/>
          <w:sz w:val="24"/>
        </w:rPr>
        <w:t>Keywords: Information System, E-Archive Management System</w:t>
      </w:r>
      <w:r>
        <w:rPr>
          <w:i/>
          <w:sz w:val="24"/>
          <w:lang w:val="en-US"/>
        </w:rPr>
        <w:t xml:space="preserve">, </w:t>
      </w:r>
      <w:r>
        <w:rPr>
          <w:i/>
          <w:sz w:val="24"/>
          <w:szCs w:val="24"/>
        </w:rPr>
        <w:t>agile software</w:t>
      </w:r>
      <w:r>
        <w:rPr>
          <w:i/>
          <w:sz w:val="24"/>
          <w:szCs w:val="24"/>
          <w:lang w:val="en-US"/>
        </w:rPr>
        <w:t>, Websit</w:t>
      </w:r>
      <w:r>
        <w:rPr>
          <w:i/>
          <w:sz w:val="24"/>
          <w:szCs w:val="24"/>
          <w:lang w:val="id-ID"/>
        </w:rPr>
        <w:t>e.</w:t>
      </w:r>
    </w:p>
    <w:p w14:paraId="27379762" w14:textId="77777777" w:rsidR="0069170F" w:rsidRDefault="0069170F">
      <w:pPr>
        <w:pStyle w:val="BodyText"/>
        <w:rPr>
          <w:i/>
          <w:sz w:val="20"/>
        </w:rPr>
      </w:pPr>
    </w:p>
    <w:p w14:paraId="1AB7474C" w14:textId="77777777" w:rsidR="0069170F" w:rsidRDefault="00947E2C">
      <w:pPr>
        <w:pStyle w:val="Heading1"/>
      </w:pPr>
      <w:bookmarkStart w:id="6" w:name="_TOC_250025"/>
      <w:r>
        <w:t>KATA</w:t>
      </w:r>
      <w:r>
        <w:rPr>
          <w:spacing w:val="-3"/>
        </w:rPr>
        <w:t xml:space="preserve"> </w:t>
      </w:r>
      <w:bookmarkEnd w:id="6"/>
      <w:r>
        <w:t>PENGANTAR</w:t>
      </w:r>
    </w:p>
    <w:p w14:paraId="0436E709" w14:textId="77777777" w:rsidR="0069170F" w:rsidRDefault="0069170F">
      <w:pPr>
        <w:pStyle w:val="BodyText"/>
        <w:spacing w:before="2"/>
        <w:rPr>
          <w:b/>
          <w:sz w:val="36"/>
        </w:rPr>
      </w:pPr>
    </w:p>
    <w:p w14:paraId="4949EF21" w14:textId="77777777" w:rsidR="0069170F" w:rsidRDefault="00947E2C">
      <w:pPr>
        <w:pStyle w:val="BodyText"/>
        <w:spacing w:line="276" w:lineRule="auto"/>
        <w:ind w:left="588" w:right="336" w:firstLine="720"/>
        <w:jc w:val="both"/>
      </w:pPr>
      <w:r>
        <w:t>Alh</w:t>
      </w:r>
      <w:r>
        <w:rPr>
          <w:spacing w:val="-1"/>
        </w:rPr>
        <w:t>a</w:t>
      </w:r>
      <w:r>
        <w:t>mdulillah,</w:t>
      </w:r>
      <w:r>
        <w:rPr>
          <w:spacing w:val="1"/>
        </w:rPr>
        <w:t xml:space="preserve"> </w:t>
      </w:r>
      <w:r>
        <w:t>D</w:t>
      </w:r>
      <w:r>
        <w:rPr>
          <w:spacing w:val="-1"/>
        </w:rPr>
        <w:t>e</w:t>
      </w:r>
      <w:r>
        <w:rPr>
          <w:spacing w:val="2"/>
        </w:rPr>
        <w:t>n</w:t>
      </w:r>
      <w:r>
        <w:rPr>
          <w:spacing w:val="-5"/>
        </w:rPr>
        <w:t>g</w:t>
      </w:r>
      <w:r>
        <w:rPr>
          <w:spacing w:val="-1"/>
        </w:rPr>
        <w:t>a</w:t>
      </w:r>
      <w:r>
        <w:t>n</w:t>
      </w:r>
      <w:r>
        <w:rPr>
          <w:spacing w:val="3"/>
        </w:rPr>
        <w:t xml:space="preserve"> </w:t>
      </w:r>
      <w:r>
        <w:t>men</w:t>
      </w:r>
      <w:r>
        <w:rPr>
          <w:spacing w:val="-5"/>
        </w:rPr>
        <w:t>g</w:t>
      </w:r>
      <w:r>
        <w:t>u</w:t>
      </w:r>
      <w:r>
        <w:rPr>
          <w:spacing w:val="-1"/>
        </w:rPr>
        <w:t>ca</w:t>
      </w:r>
      <w:r>
        <w:t>pk</w:t>
      </w:r>
      <w:r>
        <w:rPr>
          <w:spacing w:val="-1"/>
        </w:rPr>
        <w:t>a</w:t>
      </w:r>
      <w:r>
        <w:t>n</w:t>
      </w:r>
      <w:r>
        <w:rPr>
          <w:spacing w:val="1"/>
        </w:rPr>
        <w:t xml:space="preserve"> </w:t>
      </w:r>
      <w:r>
        <w:t>puji</w:t>
      </w:r>
      <w:r>
        <w:rPr>
          <w:spacing w:val="2"/>
        </w:rPr>
        <w:t xml:space="preserve"> </w:t>
      </w:r>
      <w:r>
        <w:rPr>
          <w:spacing w:val="5"/>
        </w:rPr>
        <w:t>s</w:t>
      </w:r>
      <w:r>
        <w:rPr>
          <w:spacing w:val="-12"/>
        </w:rPr>
        <w:t>y</w:t>
      </w:r>
      <w:r>
        <w:t>uk</w:t>
      </w:r>
      <w:r>
        <w:rPr>
          <w:spacing w:val="2"/>
        </w:rPr>
        <w:t>u</w:t>
      </w:r>
      <w:r>
        <w:t>r k</w:t>
      </w:r>
      <w:r>
        <w:rPr>
          <w:spacing w:val="-1"/>
        </w:rPr>
        <w:t>e</w:t>
      </w:r>
      <w:r>
        <w:t>h</w:t>
      </w:r>
      <w:r>
        <w:rPr>
          <w:spacing w:val="-1"/>
        </w:rPr>
        <w:t>a</w:t>
      </w:r>
      <w:r>
        <w:t>dir</w:t>
      </w:r>
      <w:r>
        <w:rPr>
          <w:spacing w:val="-1"/>
        </w:rPr>
        <w:t>a</w:t>
      </w:r>
      <w:r>
        <w:t>t</w:t>
      </w:r>
      <w:r>
        <w:rPr>
          <w:spacing w:val="1"/>
        </w:rPr>
        <w:t xml:space="preserve"> </w:t>
      </w:r>
      <w:r>
        <w:t xml:space="preserve">Allah </w:t>
      </w:r>
      <w:r>
        <w:rPr>
          <w:spacing w:val="1"/>
        </w:rPr>
        <w:t>S</w:t>
      </w:r>
      <w:r>
        <w:rPr>
          <w:spacing w:val="2"/>
        </w:rPr>
        <w:t>W</w:t>
      </w:r>
      <w:r>
        <w:t>T,</w:t>
      </w:r>
      <w:r>
        <w:rPr>
          <w:spacing w:val="1"/>
        </w:rPr>
        <w:t xml:space="preserve"> </w:t>
      </w:r>
      <w:r>
        <w:rPr>
          <w:spacing w:val="-12"/>
        </w:rPr>
        <w:t>y</w:t>
      </w:r>
      <w:r>
        <w:rPr>
          <w:spacing w:val="1"/>
        </w:rPr>
        <w:t>a</w:t>
      </w:r>
      <w:r>
        <w:rPr>
          <w:spacing w:val="2"/>
        </w:rPr>
        <w:t>n</w:t>
      </w:r>
      <w:r>
        <w:t>g tel</w:t>
      </w:r>
      <w:r>
        <w:rPr>
          <w:spacing w:val="-1"/>
        </w:rPr>
        <w:t>a</w:t>
      </w:r>
      <w:r>
        <w:t>h mel</w:t>
      </w:r>
      <w:r>
        <w:rPr>
          <w:spacing w:val="1"/>
        </w:rPr>
        <w:t>i</w:t>
      </w:r>
      <w:r>
        <w:t>mp</w:t>
      </w:r>
      <w:r>
        <w:rPr>
          <w:spacing w:val="-1"/>
        </w:rPr>
        <w:t>a</w:t>
      </w:r>
      <w:r>
        <w:t>hk</w:t>
      </w:r>
      <w:r>
        <w:rPr>
          <w:spacing w:val="-1"/>
        </w:rPr>
        <w:t>a</w:t>
      </w:r>
      <w:r>
        <w:t>n</w:t>
      </w:r>
      <w:r>
        <w:rPr>
          <w:spacing w:val="2"/>
        </w:rPr>
        <w:t xml:space="preserve"> </w:t>
      </w:r>
      <w:r>
        <w:rPr>
          <w:spacing w:val="-1"/>
        </w:rPr>
        <w:t>r</w:t>
      </w:r>
      <w:r>
        <w:rPr>
          <w:spacing w:val="-3"/>
        </w:rPr>
        <w:t>a</w:t>
      </w:r>
      <w:r>
        <w:t>hmat</w:t>
      </w:r>
      <w:r>
        <w:rPr>
          <w:spacing w:val="3"/>
        </w:rPr>
        <w:t xml:space="preserve"> </w:t>
      </w:r>
      <w:r>
        <w:t>d</w:t>
      </w:r>
      <w:r>
        <w:rPr>
          <w:spacing w:val="-1"/>
        </w:rPr>
        <w:t>a</w:t>
      </w:r>
      <w:r>
        <w:t>n</w:t>
      </w:r>
      <w:r>
        <w:rPr>
          <w:spacing w:val="2"/>
        </w:rPr>
        <w:t xml:space="preserve"> </w:t>
      </w:r>
      <w:r>
        <w:t>k</w:t>
      </w:r>
      <w:r>
        <w:rPr>
          <w:spacing w:val="-1"/>
        </w:rPr>
        <w:t>a</w:t>
      </w:r>
      <w:r>
        <w:t>runi</w:t>
      </w:r>
      <w:r>
        <w:rPr>
          <w:spacing w:val="-1"/>
        </w:rPr>
        <w:t>a-</w:t>
      </w:r>
      <w:r>
        <w:rPr>
          <w:spacing w:val="2"/>
        </w:rPr>
        <w:t>N</w:t>
      </w:r>
      <w:r>
        <w:rPr>
          <w:spacing w:val="-12"/>
        </w:rPr>
        <w:t>y</w:t>
      </w:r>
      <w:r>
        <w:rPr>
          <w:spacing w:val="-1"/>
        </w:rPr>
        <w:t>a</w:t>
      </w:r>
      <w:r>
        <w:t>,</w:t>
      </w:r>
      <w:r>
        <w:rPr>
          <w:spacing w:val="2"/>
        </w:rPr>
        <w:t xml:space="preserve"> </w:t>
      </w:r>
      <w:r>
        <w:t>s</w:t>
      </w:r>
      <w:r>
        <w:rPr>
          <w:spacing w:val="-1"/>
        </w:rPr>
        <w:t>e</w:t>
      </w:r>
      <w:r>
        <w:t>hi</w:t>
      </w:r>
      <w:r>
        <w:rPr>
          <w:spacing w:val="1"/>
        </w:rPr>
        <w:t>n</w:t>
      </w:r>
      <w:r>
        <w:rPr>
          <w:spacing w:val="-2"/>
        </w:rPr>
        <w:t>g</w:t>
      </w:r>
      <w:r>
        <w:rPr>
          <w:spacing w:val="-5"/>
        </w:rPr>
        <w:t>g</w:t>
      </w:r>
      <w:r>
        <w:t>a</w:t>
      </w:r>
      <w:r>
        <w:rPr>
          <w:spacing w:val="1"/>
        </w:rPr>
        <w:t xml:space="preserve"> </w:t>
      </w:r>
      <w:r>
        <w:t>p</w:t>
      </w:r>
      <w:r>
        <w:rPr>
          <w:spacing w:val="-1"/>
        </w:rPr>
        <w:t>a</w:t>
      </w:r>
      <w:r>
        <w:t>da</w:t>
      </w:r>
      <w:r>
        <w:rPr>
          <w:spacing w:val="1"/>
        </w:rPr>
        <w:t xml:space="preserve"> </w:t>
      </w:r>
      <w:r>
        <w:rPr>
          <w:spacing w:val="-1"/>
        </w:rPr>
        <w:t>a</w:t>
      </w:r>
      <w:r>
        <w:t>khir</w:t>
      </w:r>
      <w:r>
        <w:rPr>
          <w:spacing w:val="5"/>
        </w:rPr>
        <w:t>n</w:t>
      </w:r>
      <w:r>
        <w:rPr>
          <w:spacing w:val="-12"/>
        </w:rPr>
        <w:t>y</w:t>
      </w:r>
      <w:r>
        <w:t>a</w:t>
      </w:r>
      <w:r>
        <w:rPr>
          <w:spacing w:val="4"/>
        </w:rPr>
        <w:t xml:space="preserve"> </w:t>
      </w:r>
      <w:r>
        <w:t>p</w:t>
      </w:r>
      <w:r>
        <w:rPr>
          <w:spacing w:val="-1"/>
        </w:rPr>
        <w:t>e</w:t>
      </w:r>
      <w:r>
        <w:t>nu</w:t>
      </w:r>
      <w:r>
        <w:rPr>
          <w:spacing w:val="1"/>
        </w:rPr>
        <w:t>l</w:t>
      </w:r>
      <w:r>
        <w:t>is d</w:t>
      </w:r>
      <w:r>
        <w:rPr>
          <w:spacing w:val="-1"/>
        </w:rPr>
        <w:t>a</w:t>
      </w:r>
      <w:r>
        <w:t>p</w:t>
      </w:r>
      <w:r>
        <w:rPr>
          <w:spacing w:val="-1"/>
        </w:rPr>
        <w:t>a</w:t>
      </w:r>
      <w:r>
        <w:t>t me</w:t>
      </w:r>
      <w:r>
        <w:rPr>
          <w:spacing w:val="2"/>
        </w:rPr>
        <w:t>n</w:t>
      </w:r>
      <w:r>
        <w:rPr>
          <w:spacing w:val="-12"/>
        </w:rPr>
        <w:t>y</w:t>
      </w:r>
      <w:r>
        <w:rPr>
          <w:spacing w:val="-1"/>
        </w:rPr>
        <w:t>e</w:t>
      </w:r>
      <w:r>
        <w:t>les</w:t>
      </w:r>
      <w:r>
        <w:rPr>
          <w:spacing w:val="-1"/>
        </w:rPr>
        <w:t>a</w:t>
      </w:r>
      <w:r>
        <w:t>ikan</w:t>
      </w:r>
      <w:r>
        <w:rPr>
          <w:spacing w:val="1"/>
        </w:rPr>
        <w:t xml:space="preserve"> </w:t>
      </w:r>
      <w:r>
        <w:t>t</w:t>
      </w:r>
      <w:r>
        <w:rPr>
          <w:spacing w:val="3"/>
        </w:rPr>
        <w:t>u</w:t>
      </w:r>
      <w:r>
        <w:rPr>
          <w:spacing w:val="-5"/>
        </w:rPr>
        <w:t>g</w:t>
      </w:r>
      <w:r>
        <w:rPr>
          <w:spacing w:val="-1"/>
        </w:rPr>
        <w:t>a</w:t>
      </w:r>
      <w:r>
        <w:t>s</w:t>
      </w:r>
      <w:r>
        <w:rPr>
          <w:spacing w:val="5"/>
        </w:rPr>
        <w:t xml:space="preserve"> </w:t>
      </w:r>
      <w:r>
        <w:t>ini</w:t>
      </w:r>
      <w:r>
        <w:rPr>
          <w:spacing w:val="8"/>
        </w:rPr>
        <w:t xml:space="preserve"> </w:t>
      </w:r>
      <w:r>
        <w:t>d</w:t>
      </w:r>
      <w:r>
        <w:rPr>
          <w:spacing w:val="-1"/>
        </w:rPr>
        <w:t>e</w:t>
      </w:r>
      <w:r>
        <w:rPr>
          <w:spacing w:val="2"/>
        </w:rPr>
        <w:t>n</w:t>
      </w:r>
      <w:r>
        <w:rPr>
          <w:spacing w:val="-5"/>
        </w:rPr>
        <w:t>g</w:t>
      </w:r>
      <w:r>
        <w:rPr>
          <w:spacing w:val="-1"/>
        </w:rPr>
        <w:t>a</w:t>
      </w:r>
      <w:r>
        <w:t>n</w:t>
      </w:r>
      <w:r>
        <w:rPr>
          <w:spacing w:val="2"/>
        </w:rPr>
        <w:t xml:space="preserve"> </w:t>
      </w:r>
      <w:r>
        <w:t>b</w:t>
      </w:r>
      <w:r>
        <w:rPr>
          <w:spacing w:val="-1"/>
        </w:rPr>
        <w:t>a</w:t>
      </w:r>
      <w:r>
        <w:t>ik.</w:t>
      </w:r>
      <w:r>
        <w:rPr>
          <w:spacing w:val="1"/>
        </w:rPr>
        <w:t xml:space="preserve"> </w:t>
      </w:r>
      <w:r>
        <w:rPr>
          <w:spacing w:val="3"/>
        </w:rPr>
        <w:t>Tugas Akhir pada Program Diploma Tiga</w:t>
      </w:r>
      <w:r>
        <w:rPr>
          <w:spacing w:val="3"/>
          <w:lang w:val="id-ID"/>
        </w:rPr>
        <w:t xml:space="preserve"> (D3)</w:t>
      </w:r>
      <w:r>
        <w:rPr>
          <w:spacing w:val="4"/>
          <w:lang w:val="id-ID"/>
        </w:rPr>
        <w:t xml:space="preserve"> </w:t>
      </w:r>
      <w:r>
        <w:t>ini</w:t>
      </w:r>
      <w:r>
        <w:rPr>
          <w:spacing w:val="5"/>
        </w:rPr>
        <w:t xml:space="preserve"> </w:t>
      </w:r>
      <w:r>
        <w:t>p</w:t>
      </w:r>
      <w:r>
        <w:rPr>
          <w:spacing w:val="-1"/>
        </w:rPr>
        <w:t>e</w:t>
      </w:r>
      <w:r>
        <w:t>nulis</w:t>
      </w:r>
      <w:r>
        <w:rPr>
          <w:spacing w:val="2"/>
        </w:rPr>
        <w:t xml:space="preserve"> </w:t>
      </w:r>
      <w:r>
        <w:t>s</w:t>
      </w:r>
      <w:r>
        <w:rPr>
          <w:spacing w:val="-1"/>
        </w:rPr>
        <w:t>a</w:t>
      </w:r>
      <w:r>
        <w:t>ji</w:t>
      </w:r>
      <w:r>
        <w:rPr>
          <w:spacing w:val="1"/>
        </w:rPr>
        <w:t>k</w:t>
      </w:r>
      <w:r>
        <w:rPr>
          <w:spacing w:val="-1"/>
        </w:rPr>
        <w:t>a</w:t>
      </w:r>
      <w:r>
        <w:t>n</w:t>
      </w:r>
      <w:r>
        <w:rPr>
          <w:spacing w:val="2"/>
        </w:rPr>
        <w:t xml:space="preserve"> </w:t>
      </w:r>
      <w:r>
        <w:t>d</w:t>
      </w:r>
      <w:r>
        <w:rPr>
          <w:spacing w:val="1"/>
        </w:rPr>
        <w:t>a</w:t>
      </w:r>
      <w:r>
        <w:t>lam b</w:t>
      </w:r>
      <w:r>
        <w:rPr>
          <w:spacing w:val="-1"/>
        </w:rPr>
        <w:t>e</w:t>
      </w:r>
      <w:r>
        <w:t>ntuk</w:t>
      </w:r>
      <w:r>
        <w:rPr>
          <w:spacing w:val="3"/>
        </w:rPr>
        <w:t xml:space="preserve"> </w:t>
      </w:r>
      <w:r>
        <w:t>buku</w:t>
      </w:r>
      <w:r>
        <w:rPr>
          <w:spacing w:val="5"/>
        </w:rPr>
        <w:t xml:space="preserve"> </w:t>
      </w:r>
      <w:r>
        <w:rPr>
          <w:spacing w:val="-12"/>
        </w:rPr>
        <w:t>y</w:t>
      </w:r>
      <w:r>
        <w:rPr>
          <w:spacing w:val="-1"/>
        </w:rPr>
        <w:t>a</w:t>
      </w:r>
      <w:r>
        <w:rPr>
          <w:spacing w:val="2"/>
        </w:rPr>
        <w:t>n</w:t>
      </w:r>
      <w:r>
        <w:t>g</w:t>
      </w:r>
      <w:r>
        <w:rPr>
          <w:spacing w:val="-2"/>
        </w:rPr>
        <w:t xml:space="preserve"> </w:t>
      </w:r>
      <w:r>
        <w:t>s</w:t>
      </w:r>
      <w:r>
        <w:rPr>
          <w:spacing w:val="-1"/>
        </w:rPr>
        <w:t>e</w:t>
      </w:r>
      <w:r>
        <w:t>d</w:t>
      </w:r>
      <w:r>
        <w:rPr>
          <w:spacing w:val="1"/>
        </w:rPr>
        <w:t>e</w:t>
      </w:r>
      <w:r>
        <w:rPr>
          <w:spacing w:val="-1"/>
        </w:rPr>
        <w:t>r</w:t>
      </w:r>
      <w:r>
        <w:rPr>
          <w:spacing w:val="3"/>
        </w:rPr>
        <w:t>h</w:t>
      </w:r>
      <w:r>
        <w:rPr>
          <w:spacing w:val="-3"/>
        </w:rPr>
        <w:t>a</w:t>
      </w:r>
      <w:r>
        <w:t>n</w:t>
      </w:r>
      <w:r>
        <w:rPr>
          <w:spacing w:val="-1"/>
        </w:rPr>
        <w:t>a</w:t>
      </w:r>
      <w:r>
        <w:t>. Ad</w:t>
      </w:r>
      <w:r>
        <w:rPr>
          <w:spacing w:val="-1"/>
        </w:rPr>
        <w:t>a</w:t>
      </w:r>
      <w:r>
        <w:t>pun</w:t>
      </w:r>
      <w:r>
        <w:rPr>
          <w:spacing w:val="5"/>
        </w:rPr>
        <w:t xml:space="preserve"> </w:t>
      </w:r>
      <w:r>
        <w:t>judul</w:t>
      </w:r>
      <w:r>
        <w:rPr>
          <w:spacing w:val="6"/>
        </w:rPr>
        <w:t xml:space="preserve"> </w:t>
      </w:r>
      <w:r>
        <w:t>T</w:t>
      </w:r>
      <w:r>
        <w:rPr>
          <w:spacing w:val="2"/>
        </w:rPr>
        <w:t>u</w:t>
      </w:r>
      <w:r>
        <w:rPr>
          <w:spacing w:val="-5"/>
        </w:rPr>
        <w:t>g</w:t>
      </w:r>
      <w:r>
        <w:rPr>
          <w:spacing w:val="1"/>
        </w:rPr>
        <w:t>a</w:t>
      </w:r>
      <w:r>
        <w:t xml:space="preserve">s </w:t>
      </w:r>
      <w:r>
        <w:rPr>
          <w:spacing w:val="-1"/>
        </w:rPr>
        <w:t>A</w:t>
      </w:r>
      <w:r>
        <w:t>khir,</w:t>
      </w:r>
      <w:r>
        <w:rPr>
          <w:spacing w:val="7"/>
        </w:rPr>
        <w:t xml:space="preserve"> </w:t>
      </w:r>
      <w:r>
        <w:rPr>
          <w:spacing w:val="-12"/>
        </w:rPr>
        <w:t>y</w:t>
      </w:r>
      <w:r>
        <w:rPr>
          <w:spacing w:val="-1"/>
        </w:rPr>
        <w:t>a</w:t>
      </w:r>
      <w:r>
        <w:rPr>
          <w:spacing w:val="2"/>
        </w:rPr>
        <w:t>n</w:t>
      </w:r>
      <w:r>
        <w:t>g p</w:t>
      </w:r>
      <w:r>
        <w:rPr>
          <w:spacing w:val="-1"/>
        </w:rPr>
        <w:t>e</w:t>
      </w:r>
      <w:r>
        <w:t xml:space="preserve">nulis </w:t>
      </w:r>
      <w:r>
        <w:rPr>
          <w:spacing w:val="1"/>
        </w:rPr>
        <w:t>a</w:t>
      </w:r>
      <w:r>
        <w:t>mb</w:t>
      </w:r>
      <w:r>
        <w:rPr>
          <w:spacing w:val="1"/>
        </w:rPr>
        <w:t>i</w:t>
      </w:r>
      <w:r>
        <w:t>l s</w:t>
      </w:r>
      <w:r>
        <w:rPr>
          <w:spacing w:val="-1"/>
        </w:rPr>
        <w:t>e</w:t>
      </w:r>
      <w:r>
        <w:t>b</w:t>
      </w:r>
      <w:r>
        <w:rPr>
          <w:spacing w:val="-1"/>
        </w:rPr>
        <w:t>a</w:t>
      </w:r>
      <w:r>
        <w:rPr>
          <w:spacing w:val="-5"/>
        </w:rPr>
        <w:t>g</w:t>
      </w:r>
      <w:r>
        <w:rPr>
          <w:spacing w:val="-1"/>
        </w:rPr>
        <w:t>a</w:t>
      </w:r>
      <w:r>
        <w:t>i b</w:t>
      </w:r>
      <w:r>
        <w:rPr>
          <w:spacing w:val="-1"/>
        </w:rPr>
        <w:t>e</w:t>
      </w:r>
      <w:r>
        <w:t>rikut,</w:t>
      </w:r>
      <w:r>
        <w:rPr>
          <w:lang w:val="en-US"/>
        </w:rPr>
        <w:t xml:space="preserve"> “</w:t>
      </w:r>
      <w:r>
        <w:rPr>
          <w:b/>
          <w:bCs/>
          <w:lang w:val="en-US"/>
        </w:rPr>
        <w:t>Sistem informasi E- Arsip Manajement (SIEMAN) Berbasis web pada PT. Rubber Pan Java</w:t>
      </w:r>
      <w:r>
        <w:t>.</w:t>
      </w:r>
      <w:r>
        <w:rPr>
          <w:lang w:val="en-US"/>
        </w:rPr>
        <w:t>”</w:t>
      </w:r>
      <w:r>
        <w:t xml:space="preserve"> Sholawat serta salam tidak lupa senantiasa</w:t>
      </w:r>
      <w:r>
        <w:rPr>
          <w:spacing w:val="1"/>
        </w:rPr>
        <w:t xml:space="preserve"> </w:t>
      </w:r>
      <w:r>
        <w:t>kita</w:t>
      </w:r>
      <w:r>
        <w:rPr>
          <w:spacing w:val="1"/>
        </w:rPr>
        <w:t xml:space="preserve"> </w:t>
      </w:r>
      <w:r>
        <w:t>panjatkan</w:t>
      </w:r>
      <w:r>
        <w:rPr>
          <w:spacing w:val="1"/>
        </w:rPr>
        <w:t xml:space="preserve"> </w:t>
      </w:r>
      <w:r>
        <w:t>kepada</w:t>
      </w:r>
      <w:r>
        <w:rPr>
          <w:spacing w:val="1"/>
        </w:rPr>
        <w:t xml:space="preserve"> </w:t>
      </w:r>
      <w:r>
        <w:t>junjungan</w:t>
      </w:r>
      <w:r>
        <w:rPr>
          <w:spacing w:val="1"/>
        </w:rPr>
        <w:t xml:space="preserve"> </w:t>
      </w:r>
      <w:r>
        <w:t>kita</w:t>
      </w:r>
      <w:r>
        <w:rPr>
          <w:spacing w:val="1"/>
        </w:rPr>
        <w:t xml:space="preserve"> </w:t>
      </w:r>
      <w:r>
        <w:t>nabi</w:t>
      </w:r>
      <w:r>
        <w:rPr>
          <w:spacing w:val="1"/>
        </w:rPr>
        <w:t xml:space="preserve"> </w:t>
      </w:r>
      <w:r>
        <w:t>agung</w:t>
      </w:r>
      <w:r>
        <w:rPr>
          <w:spacing w:val="1"/>
        </w:rPr>
        <w:t xml:space="preserve"> </w:t>
      </w:r>
      <w:r>
        <w:t>Muhammad</w:t>
      </w:r>
      <w:r>
        <w:rPr>
          <w:spacing w:val="1"/>
        </w:rPr>
        <w:t xml:space="preserve"> </w:t>
      </w:r>
      <w:r>
        <w:t>Saw.</w:t>
      </w:r>
      <w:r>
        <w:rPr>
          <w:spacing w:val="1"/>
        </w:rPr>
        <w:t xml:space="preserve"> </w:t>
      </w:r>
      <w:r>
        <w:t>beserta</w:t>
      </w:r>
      <w:r>
        <w:rPr>
          <w:spacing w:val="1"/>
        </w:rPr>
        <w:t xml:space="preserve"> </w:t>
      </w:r>
      <w:r>
        <w:t>keluarga</w:t>
      </w:r>
      <w:r>
        <w:rPr>
          <w:spacing w:val="-3"/>
        </w:rPr>
        <w:t xml:space="preserve"> </w:t>
      </w:r>
      <w:r>
        <w:t>dan</w:t>
      </w:r>
      <w:r>
        <w:rPr>
          <w:spacing w:val="-1"/>
        </w:rPr>
        <w:t xml:space="preserve"> </w:t>
      </w:r>
      <w:r>
        <w:t>sahabat-sahabatnya.</w:t>
      </w:r>
      <w:r>
        <w:rPr>
          <w:spacing w:val="-1"/>
        </w:rPr>
        <w:t xml:space="preserve"> </w:t>
      </w:r>
      <w:r>
        <w:t>Penulis</w:t>
      </w:r>
      <w:r>
        <w:rPr>
          <w:spacing w:val="-1"/>
        </w:rPr>
        <w:t xml:space="preserve"> </w:t>
      </w:r>
      <w:r>
        <w:t>juga</w:t>
      </w:r>
      <w:r>
        <w:rPr>
          <w:spacing w:val="-1"/>
        </w:rPr>
        <w:t xml:space="preserve"> </w:t>
      </w:r>
      <w:r>
        <w:t>mengucapkan</w:t>
      </w:r>
      <w:r>
        <w:rPr>
          <w:spacing w:val="-1"/>
        </w:rPr>
        <w:t xml:space="preserve"> </w:t>
      </w:r>
      <w:r>
        <w:t>terimakasih</w:t>
      </w:r>
      <w:r>
        <w:rPr>
          <w:spacing w:val="-1"/>
        </w:rPr>
        <w:t xml:space="preserve"> </w:t>
      </w:r>
      <w:r>
        <w:t>kepada</w:t>
      </w:r>
      <w:r>
        <w:rPr>
          <w:spacing w:val="-3"/>
        </w:rPr>
        <w:t xml:space="preserve"> </w:t>
      </w:r>
      <w:r>
        <w:t>:</w:t>
      </w:r>
    </w:p>
    <w:p w14:paraId="34679AEF" w14:textId="77777777" w:rsidR="0069170F" w:rsidRDefault="00947E2C">
      <w:pPr>
        <w:pStyle w:val="ListParagraph"/>
        <w:numPr>
          <w:ilvl w:val="0"/>
          <w:numId w:val="2"/>
        </w:numPr>
        <w:tabs>
          <w:tab w:val="left" w:pos="1309"/>
        </w:tabs>
        <w:spacing w:line="278" w:lineRule="auto"/>
        <w:ind w:right="338"/>
        <w:rPr>
          <w:sz w:val="24"/>
        </w:rPr>
      </w:pPr>
      <w:r>
        <w:rPr>
          <w:sz w:val="24"/>
        </w:rPr>
        <w:t>Kedua</w:t>
      </w:r>
      <w:r>
        <w:rPr>
          <w:spacing w:val="38"/>
          <w:sz w:val="24"/>
        </w:rPr>
        <w:t xml:space="preserve"> </w:t>
      </w:r>
      <w:r>
        <w:rPr>
          <w:sz w:val="24"/>
        </w:rPr>
        <w:t>orangtua</w:t>
      </w:r>
      <w:r>
        <w:rPr>
          <w:spacing w:val="42"/>
          <w:sz w:val="24"/>
        </w:rPr>
        <w:t xml:space="preserve"> </w:t>
      </w:r>
      <w:r>
        <w:rPr>
          <w:sz w:val="24"/>
        </w:rPr>
        <w:t>yang</w:t>
      </w:r>
      <w:r>
        <w:rPr>
          <w:spacing w:val="41"/>
          <w:sz w:val="24"/>
        </w:rPr>
        <w:t xml:space="preserve"> </w:t>
      </w:r>
      <w:r>
        <w:rPr>
          <w:sz w:val="24"/>
        </w:rPr>
        <w:t>senantiasa</w:t>
      </w:r>
      <w:r>
        <w:rPr>
          <w:spacing w:val="38"/>
          <w:sz w:val="24"/>
        </w:rPr>
        <w:t xml:space="preserve"> </w:t>
      </w:r>
      <w:r>
        <w:rPr>
          <w:sz w:val="24"/>
        </w:rPr>
        <w:t>memberikan</w:t>
      </w:r>
      <w:r>
        <w:rPr>
          <w:spacing w:val="41"/>
          <w:sz w:val="24"/>
        </w:rPr>
        <w:t xml:space="preserve"> </w:t>
      </w:r>
      <w:r>
        <w:rPr>
          <w:sz w:val="24"/>
        </w:rPr>
        <w:t>kasih</w:t>
      </w:r>
      <w:r>
        <w:rPr>
          <w:spacing w:val="40"/>
          <w:sz w:val="24"/>
        </w:rPr>
        <w:t xml:space="preserve"> </w:t>
      </w:r>
      <w:r>
        <w:rPr>
          <w:sz w:val="24"/>
        </w:rPr>
        <w:t>sayang,</w:t>
      </w:r>
      <w:r>
        <w:rPr>
          <w:spacing w:val="39"/>
          <w:sz w:val="24"/>
        </w:rPr>
        <w:t xml:space="preserve"> </w:t>
      </w:r>
      <w:r>
        <w:rPr>
          <w:sz w:val="24"/>
        </w:rPr>
        <w:t>nasihat,</w:t>
      </w:r>
      <w:r>
        <w:rPr>
          <w:spacing w:val="-57"/>
          <w:sz w:val="24"/>
        </w:rPr>
        <w:t xml:space="preserve"> </w:t>
      </w:r>
      <w:r>
        <w:rPr>
          <w:sz w:val="24"/>
        </w:rPr>
        <w:t>dukungan,</w:t>
      </w:r>
      <w:r>
        <w:rPr>
          <w:spacing w:val="-1"/>
          <w:sz w:val="24"/>
        </w:rPr>
        <w:t xml:space="preserve"> </w:t>
      </w:r>
      <w:r>
        <w:rPr>
          <w:sz w:val="24"/>
        </w:rPr>
        <w:t>semangat serta</w:t>
      </w:r>
      <w:r>
        <w:rPr>
          <w:spacing w:val="-2"/>
          <w:sz w:val="24"/>
        </w:rPr>
        <w:t xml:space="preserve"> </w:t>
      </w:r>
      <w:r>
        <w:rPr>
          <w:sz w:val="24"/>
        </w:rPr>
        <w:t>doa</w:t>
      </w:r>
      <w:r>
        <w:rPr>
          <w:spacing w:val="2"/>
          <w:sz w:val="24"/>
        </w:rPr>
        <w:t xml:space="preserve"> </w:t>
      </w:r>
      <w:r>
        <w:rPr>
          <w:sz w:val="24"/>
        </w:rPr>
        <w:t>yang</w:t>
      </w:r>
      <w:r>
        <w:rPr>
          <w:spacing w:val="-3"/>
          <w:sz w:val="24"/>
        </w:rPr>
        <w:t xml:space="preserve"> </w:t>
      </w:r>
      <w:r>
        <w:rPr>
          <w:sz w:val="24"/>
        </w:rPr>
        <w:t>senantiasa</w:t>
      </w:r>
      <w:r>
        <w:rPr>
          <w:spacing w:val="-1"/>
          <w:sz w:val="24"/>
        </w:rPr>
        <w:t xml:space="preserve"> </w:t>
      </w:r>
      <w:r>
        <w:rPr>
          <w:sz w:val="24"/>
        </w:rPr>
        <w:t>mengalir.</w:t>
      </w:r>
    </w:p>
    <w:p w14:paraId="05AF836B" w14:textId="77777777" w:rsidR="0069170F" w:rsidRDefault="00947E2C">
      <w:pPr>
        <w:pStyle w:val="ListParagraph"/>
        <w:numPr>
          <w:ilvl w:val="0"/>
          <w:numId w:val="2"/>
        </w:numPr>
        <w:tabs>
          <w:tab w:val="left" w:pos="1309"/>
        </w:tabs>
        <w:spacing w:line="276" w:lineRule="auto"/>
        <w:ind w:right="342"/>
        <w:rPr>
          <w:sz w:val="24"/>
        </w:rPr>
      </w:pPr>
      <w:r>
        <w:rPr>
          <w:sz w:val="24"/>
        </w:rPr>
        <w:t>Bpk.</w:t>
      </w:r>
      <w:r>
        <w:rPr>
          <w:spacing w:val="2"/>
          <w:sz w:val="24"/>
        </w:rPr>
        <w:t xml:space="preserve"> </w:t>
      </w:r>
      <w:r>
        <w:rPr>
          <w:sz w:val="24"/>
        </w:rPr>
        <w:t>Heru</w:t>
      </w:r>
      <w:r>
        <w:rPr>
          <w:spacing w:val="59"/>
          <w:sz w:val="24"/>
        </w:rPr>
        <w:t xml:space="preserve"> </w:t>
      </w:r>
      <w:r>
        <w:rPr>
          <w:sz w:val="24"/>
        </w:rPr>
        <w:t>Pranoto,</w:t>
      </w:r>
      <w:r>
        <w:rPr>
          <w:spacing w:val="1"/>
          <w:sz w:val="24"/>
        </w:rPr>
        <w:t xml:space="preserve"> </w:t>
      </w:r>
      <w:r>
        <w:rPr>
          <w:sz w:val="24"/>
        </w:rPr>
        <w:t>ST.,</w:t>
      </w:r>
      <w:r>
        <w:rPr>
          <w:spacing w:val="1"/>
          <w:sz w:val="24"/>
        </w:rPr>
        <w:t xml:space="preserve"> </w:t>
      </w:r>
      <w:r>
        <w:rPr>
          <w:sz w:val="24"/>
        </w:rPr>
        <w:t>MM.</w:t>
      </w:r>
      <w:r>
        <w:rPr>
          <w:spacing w:val="1"/>
          <w:sz w:val="24"/>
        </w:rPr>
        <w:t xml:space="preserve"> </w:t>
      </w:r>
      <w:r>
        <w:rPr>
          <w:sz w:val="24"/>
        </w:rPr>
        <w:t>selaku  direktur</w:t>
      </w:r>
      <w:r>
        <w:rPr>
          <w:spacing w:val="5"/>
          <w:sz w:val="24"/>
        </w:rPr>
        <w:t xml:space="preserve"> </w:t>
      </w:r>
      <w:r>
        <w:rPr>
          <w:sz w:val="24"/>
        </w:rPr>
        <w:t>Politeknik</w:t>
      </w:r>
      <w:r>
        <w:rPr>
          <w:spacing w:val="1"/>
          <w:sz w:val="24"/>
        </w:rPr>
        <w:t xml:space="preserve"> </w:t>
      </w:r>
      <w:r>
        <w:rPr>
          <w:sz w:val="24"/>
        </w:rPr>
        <w:t>Mitra</w:t>
      </w:r>
      <w:r>
        <w:rPr>
          <w:spacing w:val="59"/>
          <w:sz w:val="24"/>
        </w:rPr>
        <w:t xml:space="preserve"> </w:t>
      </w:r>
      <w:r>
        <w:rPr>
          <w:sz w:val="24"/>
        </w:rPr>
        <w:t>Karya</w:t>
      </w:r>
      <w:r>
        <w:rPr>
          <w:spacing w:val="-57"/>
          <w:sz w:val="24"/>
        </w:rPr>
        <w:t xml:space="preserve"> </w:t>
      </w:r>
      <w:r>
        <w:rPr>
          <w:sz w:val="24"/>
        </w:rPr>
        <w:t>Mandiri</w:t>
      </w:r>
      <w:r>
        <w:rPr>
          <w:spacing w:val="-1"/>
          <w:sz w:val="24"/>
        </w:rPr>
        <w:t xml:space="preserve"> </w:t>
      </w:r>
      <w:r>
        <w:rPr>
          <w:sz w:val="24"/>
        </w:rPr>
        <w:t>Brebes.</w:t>
      </w:r>
    </w:p>
    <w:p w14:paraId="39514303" w14:textId="77777777" w:rsidR="0069170F" w:rsidRDefault="00947E2C">
      <w:pPr>
        <w:pStyle w:val="ListParagraph"/>
        <w:numPr>
          <w:ilvl w:val="0"/>
          <w:numId w:val="2"/>
        </w:numPr>
        <w:tabs>
          <w:tab w:val="left" w:pos="1309"/>
        </w:tabs>
        <w:spacing w:line="278" w:lineRule="auto"/>
        <w:ind w:right="843"/>
        <w:rPr>
          <w:sz w:val="24"/>
        </w:rPr>
      </w:pPr>
      <w:r>
        <w:rPr>
          <w:sz w:val="24"/>
        </w:rPr>
        <w:t>Bpk. Anton Maulana Ibrahim, M.Kom. selaku wakil direktur I bidang</w:t>
      </w:r>
      <w:r>
        <w:rPr>
          <w:spacing w:val="-57"/>
          <w:sz w:val="24"/>
        </w:rPr>
        <w:t xml:space="preserve"> </w:t>
      </w:r>
      <w:r>
        <w:rPr>
          <w:sz w:val="24"/>
        </w:rPr>
        <w:t>akademik</w:t>
      </w:r>
      <w:r>
        <w:rPr>
          <w:spacing w:val="-1"/>
          <w:sz w:val="24"/>
        </w:rPr>
        <w:t xml:space="preserve"> </w:t>
      </w:r>
      <w:r>
        <w:rPr>
          <w:sz w:val="24"/>
        </w:rPr>
        <w:t>sekaligus dosen pembimbing</w:t>
      </w:r>
      <w:r>
        <w:rPr>
          <w:spacing w:val="-1"/>
          <w:sz w:val="24"/>
        </w:rPr>
        <w:t xml:space="preserve"> </w:t>
      </w:r>
      <w:r>
        <w:rPr>
          <w:sz w:val="24"/>
        </w:rPr>
        <w:t>I.</w:t>
      </w:r>
    </w:p>
    <w:p w14:paraId="7D84AB32" w14:textId="77777777" w:rsidR="0069170F" w:rsidRDefault="00947E2C">
      <w:pPr>
        <w:pStyle w:val="ListParagraph"/>
        <w:numPr>
          <w:ilvl w:val="0"/>
          <w:numId w:val="2"/>
        </w:numPr>
        <w:tabs>
          <w:tab w:val="left" w:pos="1309"/>
          <w:tab w:val="left" w:pos="1982"/>
          <w:tab w:val="left" w:pos="3018"/>
          <w:tab w:val="left" w:pos="3905"/>
          <w:tab w:val="left" w:pos="4736"/>
          <w:tab w:val="left" w:pos="5629"/>
          <w:tab w:val="left" w:pos="6670"/>
          <w:tab w:val="left" w:pos="7395"/>
        </w:tabs>
        <w:spacing w:line="276" w:lineRule="auto"/>
        <w:ind w:right="338"/>
        <w:rPr>
          <w:sz w:val="24"/>
        </w:rPr>
      </w:pPr>
      <w:r>
        <w:rPr>
          <w:sz w:val="24"/>
        </w:rPr>
        <w:t>Bpk.</w:t>
      </w:r>
      <w:r>
        <w:rPr>
          <w:sz w:val="24"/>
        </w:rPr>
        <w:tab/>
      </w:r>
      <w:r>
        <w:rPr>
          <w:lang w:val="en-US"/>
        </w:rPr>
        <w:t>Waoman</w:t>
      </w:r>
      <w:r>
        <w:t>,</w:t>
      </w:r>
      <w:r>
        <w:rPr>
          <w:spacing w:val="-1"/>
        </w:rPr>
        <w:t xml:space="preserve"> </w:t>
      </w:r>
      <w:r>
        <w:t>S.Kom.</w:t>
      </w:r>
      <w:r>
        <w:rPr>
          <w:sz w:val="24"/>
        </w:rPr>
        <w:tab/>
        <w:t>selaku</w:t>
      </w:r>
      <w:r>
        <w:rPr>
          <w:sz w:val="24"/>
        </w:rPr>
        <w:tab/>
        <w:t>Kepala</w:t>
      </w:r>
      <w:r>
        <w:rPr>
          <w:sz w:val="24"/>
        </w:rPr>
        <w:tab/>
        <w:t>Program</w:t>
      </w:r>
      <w:r>
        <w:rPr>
          <w:sz w:val="24"/>
        </w:rPr>
        <w:tab/>
        <w:t>Studi</w:t>
      </w:r>
      <w:r>
        <w:rPr>
          <w:sz w:val="24"/>
        </w:rPr>
        <w:tab/>
      </w:r>
      <w:r>
        <w:rPr>
          <w:spacing w:val="-1"/>
          <w:sz w:val="24"/>
        </w:rPr>
        <w:t>Manajemen</w:t>
      </w:r>
      <w:r>
        <w:rPr>
          <w:spacing w:val="-57"/>
          <w:sz w:val="24"/>
        </w:rPr>
        <w:t xml:space="preserve"> </w:t>
      </w:r>
      <w:r>
        <w:rPr>
          <w:sz w:val="24"/>
        </w:rPr>
        <w:t>Informatika</w:t>
      </w:r>
      <w:r>
        <w:rPr>
          <w:spacing w:val="-1"/>
          <w:sz w:val="24"/>
        </w:rPr>
        <w:t xml:space="preserve"> </w:t>
      </w:r>
      <w:r>
        <w:rPr>
          <w:sz w:val="24"/>
        </w:rPr>
        <w:t>Mitra</w:t>
      </w:r>
      <w:r>
        <w:rPr>
          <w:spacing w:val="-2"/>
          <w:sz w:val="24"/>
        </w:rPr>
        <w:t xml:space="preserve"> </w:t>
      </w:r>
      <w:r>
        <w:rPr>
          <w:sz w:val="24"/>
        </w:rPr>
        <w:t>Karya</w:t>
      </w:r>
      <w:r>
        <w:rPr>
          <w:spacing w:val="3"/>
          <w:sz w:val="24"/>
        </w:rPr>
        <w:t xml:space="preserve"> </w:t>
      </w:r>
      <w:r>
        <w:rPr>
          <w:sz w:val="24"/>
        </w:rPr>
        <w:t>Mandiri.</w:t>
      </w:r>
    </w:p>
    <w:p w14:paraId="65A88696" w14:textId="77777777" w:rsidR="0069170F" w:rsidRDefault="00947E2C">
      <w:pPr>
        <w:pStyle w:val="ListParagraph"/>
        <w:numPr>
          <w:ilvl w:val="0"/>
          <w:numId w:val="2"/>
        </w:numPr>
        <w:tabs>
          <w:tab w:val="left" w:pos="1309"/>
        </w:tabs>
        <w:spacing w:line="275" w:lineRule="exact"/>
        <w:ind w:hanging="361"/>
        <w:rPr>
          <w:sz w:val="24"/>
        </w:rPr>
      </w:pPr>
      <w:r>
        <w:rPr>
          <w:sz w:val="24"/>
        </w:rPr>
        <w:t>Bpk.</w:t>
      </w:r>
      <w:r>
        <w:rPr>
          <w:spacing w:val="-2"/>
          <w:sz w:val="24"/>
        </w:rPr>
        <w:t xml:space="preserve"> </w:t>
      </w:r>
      <w:r>
        <w:t>Haryono,</w:t>
      </w:r>
      <w:r>
        <w:rPr>
          <w:spacing w:val="-2"/>
        </w:rPr>
        <w:t xml:space="preserve"> </w:t>
      </w:r>
      <w:r>
        <w:t>S.Kom.MM.</w:t>
      </w:r>
      <w:r>
        <w:rPr>
          <w:sz w:val="24"/>
        </w:rPr>
        <w:t>.</w:t>
      </w:r>
      <w:r>
        <w:rPr>
          <w:spacing w:val="-1"/>
          <w:sz w:val="24"/>
        </w:rPr>
        <w:t xml:space="preserve"> </w:t>
      </w:r>
      <w:r>
        <w:rPr>
          <w:sz w:val="24"/>
        </w:rPr>
        <w:t>selaku</w:t>
      </w:r>
      <w:r>
        <w:rPr>
          <w:spacing w:val="-1"/>
          <w:sz w:val="24"/>
        </w:rPr>
        <w:t xml:space="preserve"> </w:t>
      </w:r>
      <w:r>
        <w:rPr>
          <w:sz w:val="24"/>
        </w:rPr>
        <w:t>pembimbing</w:t>
      </w:r>
      <w:r>
        <w:rPr>
          <w:spacing w:val="-2"/>
          <w:sz w:val="24"/>
        </w:rPr>
        <w:t xml:space="preserve"> </w:t>
      </w:r>
      <w:r>
        <w:rPr>
          <w:sz w:val="24"/>
        </w:rPr>
        <w:t>II.</w:t>
      </w:r>
    </w:p>
    <w:p w14:paraId="0D401837" w14:textId="77777777" w:rsidR="0069170F" w:rsidRDefault="00947E2C">
      <w:pPr>
        <w:pStyle w:val="ListParagraph"/>
        <w:numPr>
          <w:ilvl w:val="0"/>
          <w:numId w:val="2"/>
        </w:numPr>
        <w:tabs>
          <w:tab w:val="left" w:pos="1309"/>
        </w:tabs>
        <w:spacing w:before="32" w:line="276" w:lineRule="auto"/>
        <w:ind w:right="342"/>
        <w:rPr>
          <w:sz w:val="24"/>
        </w:rPr>
      </w:pPr>
      <w:r>
        <w:rPr>
          <w:sz w:val="24"/>
        </w:rPr>
        <w:t>Seluruh</w:t>
      </w:r>
      <w:r>
        <w:rPr>
          <w:spacing w:val="35"/>
          <w:sz w:val="24"/>
        </w:rPr>
        <w:t xml:space="preserve"> </w:t>
      </w:r>
      <w:r>
        <w:rPr>
          <w:sz w:val="24"/>
        </w:rPr>
        <w:t>dosen</w:t>
      </w:r>
      <w:r>
        <w:rPr>
          <w:spacing w:val="38"/>
          <w:sz w:val="24"/>
        </w:rPr>
        <w:t xml:space="preserve"> </w:t>
      </w:r>
      <w:r>
        <w:rPr>
          <w:sz w:val="24"/>
        </w:rPr>
        <w:t>dan</w:t>
      </w:r>
      <w:r>
        <w:rPr>
          <w:spacing w:val="36"/>
          <w:sz w:val="24"/>
        </w:rPr>
        <w:t xml:space="preserve"> </w:t>
      </w:r>
      <w:r>
        <w:rPr>
          <w:sz w:val="24"/>
        </w:rPr>
        <w:t>staf</w:t>
      </w:r>
      <w:r>
        <w:rPr>
          <w:spacing w:val="14"/>
          <w:sz w:val="24"/>
        </w:rPr>
        <w:t xml:space="preserve"> </w:t>
      </w:r>
      <w:r>
        <w:rPr>
          <w:sz w:val="24"/>
        </w:rPr>
        <w:t>Politeknik</w:t>
      </w:r>
      <w:r>
        <w:rPr>
          <w:spacing w:val="37"/>
          <w:sz w:val="24"/>
        </w:rPr>
        <w:t xml:space="preserve"> </w:t>
      </w:r>
      <w:r>
        <w:rPr>
          <w:sz w:val="24"/>
        </w:rPr>
        <w:t>Mitra</w:t>
      </w:r>
      <w:r>
        <w:rPr>
          <w:spacing w:val="34"/>
          <w:sz w:val="24"/>
        </w:rPr>
        <w:t xml:space="preserve"> </w:t>
      </w:r>
      <w:r>
        <w:rPr>
          <w:sz w:val="24"/>
        </w:rPr>
        <w:t>Karya</w:t>
      </w:r>
      <w:r>
        <w:rPr>
          <w:spacing w:val="38"/>
          <w:sz w:val="24"/>
        </w:rPr>
        <w:t xml:space="preserve"> </w:t>
      </w:r>
      <w:r>
        <w:rPr>
          <w:sz w:val="24"/>
        </w:rPr>
        <w:t>Mandiri</w:t>
      </w:r>
      <w:r>
        <w:rPr>
          <w:spacing w:val="37"/>
          <w:sz w:val="24"/>
        </w:rPr>
        <w:t xml:space="preserve"> </w:t>
      </w:r>
      <w:r>
        <w:rPr>
          <w:sz w:val="24"/>
        </w:rPr>
        <w:t>atas</w:t>
      </w:r>
      <w:r>
        <w:rPr>
          <w:spacing w:val="35"/>
          <w:sz w:val="24"/>
        </w:rPr>
        <w:t xml:space="preserve"> </w:t>
      </w:r>
      <w:r>
        <w:rPr>
          <w:sz w:val="24"/>
        </w:rPr>
        <w:t>partisipasi</w:t>
      </w:r>
      <w:r>
        <w:rPr>
          <w:spacing w:val="-57"/>
          <w:sz w:val="24"/>
        </w:rPr>
        <w:t xml:space="preserve"> </w:t>
      </w:r>
      <w:r>
        <w:rPr>
          <w:sz w:val="24"/>
        </w:rPr>
        <w:t>dan</w:t>
      </w:r>
      <w:r>
        <w:rPr>
          <w:spacing w:val="-1"/>
          <w:sz w:val="24"/>
        </w:rPr>
        <w:t xml:space="preserve"> </w:t>
      </w:r>
      <w:r>
        <w:rPr>
          <w:sz w:val="24"/>
        </w:rPr>
        <w:t>bantuannya.</w:t>
      </w:r>
    </w:p>
    <w:p w14:paraId="6EEDA2C9" w14:textId="77777777" w:rsidR="0069170F" w:rsidRDefault="00947E2C">
      <w:pPr>
        <w:pStyle w:val="ListParagraph"/>
        <w:numPr>
          <w:ilvl w:val="0"/>
          <w:numId w:val="2"/>
        </w:numPr>
        <w:tabs>
          <w:tab w:val="left" w:pos="1309"/>
        </w:tabs>
        <w:spacing w:line="276" w:lineRule="auto"/>
        <w:ind w:right="338"/>
        <w:rPr>
          <w:sz w:val="24"/>
        </w:rPr>
      </w:pPr>
      <w:r>
        <w:rPr>
          <w:sz w:val="24"/>
          <w:lang w:val="en-US"/>
        </w:rPr>
        <w:t>Ibu Superasanti</w:t>
      </w:r>
      <w:r>
        <w:rPr>
          <w:spacing w:val="30"/>
          <w:sz w:val="24"/>
        </w:rPr>
        <w:t xml:space="preserve"> </w:t>
      </w:r>
      <w:r>
        <w:rPr>
          <w:sz w:val="24"/>
        </w:rPr>
        <w:t>selaku</w:t>
      </w:r>
      <w:r>
        <w:rPr>
          <w:spacing w:val="29"/>
          <w:sz w:val="24"/>
        </w:rPr>
        <w:t xml:space="preserve"> </w:t>
      </w:r>
      <w:r>
        <w:rPr>
          <w:spacing w:val="29"/>
          <w:sz w:val="24"/>
          <w:lang w:val="en-US"/>
        </w:rPr>
        <w:t>Manager QIP</w:t>
      </w:r>
      <w:r>
        <w:rPr>
          <w:spacing w:val="30"/>
          <w:sz w:val="24"/>
        </w:rPr>
        <w:t xml:space="preserve"> </w:t>
      </w:r>
      <w:r>
        <w:rPr>
          <w:sz w:val="24"/>
        </w:rPr>
        <w:t>dan</w:t>
      </w:r>
      <w:r>
        <w:rPr>
          <w:spacing w:val="29"/>
          <w:sz w:val="24"/>
        </w:rPr>
        <w:t xml:space="preserve"> </w:t>
      </w:r>
      <w:r>
        <w:rPr>
          <w:sz w:val="24"/>
        </w:rPr>
        <w:t>jajaran</w:t>
      </w:r>
      <w:r>
        <w:rPr>
          <w:spacing w:val="29"/>
          <w:sz w:val="24"/>
          <w:lang w:val="en-US"/>
        </w:rPr>
        <w:t xml:space="preserve"> staff</w:t>
      </w:r>
      <w:r>
        <w:rPr>
          <w:spacing w:val="26"/>
          <w:sz w:val="24"/>
        </w:rPr>
        <w:t xml:space="preserve"> </w:t>
      </w:r>
      <w:r>
        <w:rPr>
          <w:sz w:val="24"/>
          <w:lang w:val="en-US"/>
        </w:rPr>
        <w:t>PT. Rubber Pan Java</w:t>
      </w:r>
      <w:r>
        <w:rPr>
          <w:spacing w:val="-57"/>
          <w:sz w:val="24"/>
        </w:rPr>
        <w:t xml:space="preserve"> </w:t>
      </w:r>
      <w:r>
        <w:rPr>
          <w:sz w:val="24"/>
        </w:rPr>
        <w:t>yang</w:t>
      </w:r>
      <w:r>
        <w:rPr>
          <w:spacing w:val="-4"/>
          <w:sz w:val="24"/>
        </w:rPr>
        <w:t xml:space="preserve"> </w:t>
      </w:r>
      <w:r>
        <w:rPr>
          <w:sz w:val="24"/>
        </w:rPr>
        <w:t>telah</w:t>
      </w:r>
      <w:r>
        <w:rPr>
          <w:spacing w:val="-1"/>
          <w:sz w:val="24"/>
        </w:rPr>
        <w:t xml:space="preserve"> </w:t>
      </w:r>
      <w:r>
        <w:rPr>
          <w:sz w:val="24"/>
        </w:rPr>
        <w:t>memberikan</w:t>
      </w:r>
      <w:r>
        <w:rPr>
          <w:spacing w:val="-1"/>
          <w:sz w:val="24"/>
        </w:rPr>
        <w:t xml:space="preserve"> </w:t>
      </w:r>
      <w:r>
        <w:rPr>
          <w:sz w:val="24"/>
        </w:rPr>
        <w:t>izin dan</w:t>
      </w:r>
      <w:r>
        <w:rPr>
          <w:spacing w:val="-1"/>
          <w:sz w:val="24"/>
        </w:rPr>
        <w:t xml:space="preserve"> </w:t>
      </w:r>
      <w:r>
        <w:rPr>
          <w:sz w:val="24"/>
        </w:rPr>
        <w:t>bantuanya dalam</w:t>
      </w:r>
      <w:r>
        <w:rPr>
          <w:spacing w:val="2"/>
          <w:sz w:val="24"/>
        </w:rPr>
        <w:t xml:space="preserve"> </w:t>
      </w:r>
      <w:r>
        <w:rPr>
          <w:sz w:val="24"/>
        </w:rPr>
        <w:t>melakukan penelitian.</w:t>
      </w:r>
    </w:p>
    <w:p w14:paraId="2D8AEAB0" w14:textId="77777777" w:rsidR="0069170F" w:rsidRDefault="00947E2C">
      <w:pPr>
        <w:pStyle w:val="ListParagraph"/>
        <w:numPr>
          <w:ilvl w:val="0"/>
          <w:numId w:val="2"/>
        </w:numPr>
        <w:tabs>
          <w:tab w:val="left" w:pos="1309"/>
        </w:tabs>
        <w:spacing w:before="1"/>
        <w:ind w:hanging="361"/>
        <w:rPr>
          <w:sz w:val="24"/>
        </w:rPr>
      </w:pPr>
      <w:r>
        <w:rPr>
          <w:sz w:val="24"/>
        </w:rPr>
        <w:t>Para</w:t>
      </w:r>
      <w:r>
        <w:rPr>
          <w:spacing w:val="-4"/>
          <w:sz w:val="24"/>
        </w:rPr>
        <w:t xml:space="preserve"> </w:t>
      </w:r>
      <w:r>
        <w:rPr>
          <w:sz w:val="24"/>
          <w:lang w:val="en-US"/>
        </w:rPr>
        <w:t>karyawan</w:t>
      </w:r>
      <w:r>
        <w:rPr>
          <w:spacing w:val="-1"/>
          <w:sz w:val="24"/>
        </w:rPr>
        <w:t xml:space="preserve"> </w:t>
      </w:r>
      <w:r>
        <w:rPr>
          <w:sz w:val="24"/>
          <w:lang w:val="en-US"/>
        </w:rPr>
        <w:t>PT. Rubber Pan Java</w:t>
      </w:r>
      <w:r>
        <w:rPr>
          <w:spacing w:val="2"/>
          <w:sz w:val="24"/>
        </w:rPr>
        <w:t xml:space="preserve"> </w:t>
      </w:r>
      <w:r>
        <w:rPr>
          <w:sz w:val="24"/>
        </w:rPr>
        <w:t>yang</w:t>
      </w:r>
      <w:r>
        <w:rPr>
          <w:spacing w:val="-4"/>
          <w:sz w:val="24"/>
        </w:rPr>
        <w:t xml:space="preserve"> </w:t>
      </w:r>
      <w:r>
        <w:rPr>
          <w:sz w:val="24"/>
        </w:rPr>
        <w:t>elah</w:t>
      </w:r>
      <w:r>
        <w:rPr>
          <w:spacing w:val="-1"/>
          <w:sz w:val="24"/>
        </w:rPr>
        <w:t xml:space="preserve"> </w:t>
      </w:r>
      <w:r>
        <w:rPr>
          <w:sz w:val="24"/>
        </w:rPr>
        <w:t>ikut</w:t>
      </w:r>
      <w:r>
        <w:rPr>
          <w:spacing w:val="-1"/>
          <w:sz w:val="24"/>
        </w:rPr>
        <w:t xml:space="preserve"> </w:t>
      </w:r>
      <w:r>
        <w:rPr>
          <w:sz w:val="24"/>
        </w:rPr>
        <w:t>berpartisipasi.</w:t>
      </w:r>
    </w:p>
    <w:p w14:paraId="455A2A8B" w14:textId="77777777" w:rsidR="0069170F" w:rsidRDefault="00947E2C">
      <w:pPr>
        <w:pStyle w:val="ListParagraph"/>
        <w:numPr>
          <w:ilvl w:val="0"/>
          <w:numId w:val="2"/>
        </w:numPr>
        <w:tabs>
          <w:tab w:val="left" w:pos="1309"/>
        </w:tabs>
        <w:spacing w:before="41" w:line="276" w:lineRule="auto"/>
        <w:ind w:right="341"/>
        <w:rPr>
          <w:sz w:val="24"/>
        </w:rPr>
      </w:pPr>
      <w:r>
        <w:rPr>
          <w:sz w:val="24"/>
        </w:rPr>
        <w:t>Semua</w:t>
      </w:r>
      <w:r>
        <w:rPr>
          <w:spacing w:val="16"/>
          <w:sz w:val="24"/>
        </w:rPr>
        <w:t xml:space="preserve"> </w:t>
      </w:r>
      <w:r>
        <w:rPr>
          <w:sz w:val="24"/>
        </w:rPr>
        <w:t>pihak</w:t>
      </w:r>
      <w:r>
        <w:rPr>
          <w:spacing w:val="18"/>
          <w:sz w:val="24"/>
        </w:rPr>
        <w:t xml:space="preserve"> </w:t>
      </w:r>
      <w:r>
        <w:rPr>
          <w:sz w:val="24"/>
        </w:rPr>
        <w:t>yang</w:t>
      </w:r>
      <w:r>
        <w:rPr>
          <w:spacing w:val="15"/>
          <w:sz w:val="24"/>
        </w:rPr>
        <w:t xml:space="preserve"> </w:t>
      </w:r>
      <w:r>
        <w:rPr>
          <w:sz w:val="24"/>
        </w:rPr>
        <w:t>telah</w:t>
      </w:r>
      <w:r>
        <w:rPr>
          <w:spacing w:val="19"/>
          <w:sz w:val="24"/>
        </w:rPr>
        <w:t xml:space="preserve"> </w:t>
      </w:r>
      <w:r>
        <w:rPr>
          <w:sz w:val="24"/>
        </w:rPr>
        <w:t>membantu</w:t>
      </w:r>
      <w:r>
        <w:rPr>
          <w:spacing w:val="18"/>
          <w:sz w:val="24"/>
        </w:rPr>
        <w:t xml:space="preserve"> </w:t>
      </w:r>
      <w:r>
        <w:rPr>
          <w:sz w:val="24"/>
        </w:rPr>
        <w:t>dalam</w:t>
      </w:r>
      <w:r>
        <w:rPr>
          <w:spacing w:val="17"/>
          <w:sz w:val="24"/>
        </w:rPr>
        <w:t xml:space="preserve"> </w:t>
      </w:r>
      <w:r>
        <w:rPr>
          <w:sz w:val="24"/>
        </w:rPr>
        <w:t>penyelesaian</w:t>
      </w:r>
      <w:r>
        <w:rPr>
          <w:spacing w:val="17"/>
          <w:sz w:val="24"/>
        </w:rPr>
        <w:t xml:space="preserve"> </w:t>
      </w:r>
      <w:r>
        <w:rPr>
          <w:sz w:val="24"/>
        </w:rPr>
        <w:t>proposal</w:t>
      </w:r>
      <w:r>
        <w:rPr>
          <w:spacing w:val="17"/>
          <w:sz w:val="24"/>
        </w:rPr>
        <w:t xml:space="preserve"> </w:t>
      </w:r>
      <w:r>
        <w:rPr>
          <w:sz w:val="24"/>
        </w:rPr>
        <w:t>ini,</w:t>
      </w:r>
      <w:r>
        <w:rPr>
          <w:spacing w:val="17"/>
          <w:sz w:val="24"/>
        </w:rPr>
        <w:t xml:space="preserve"> </w:t>
      </w:r>
      <w:r>
        <w:rPr>
          <w:sz w:val="24"/>
        </w:rPr>
        <w:t>baik</w:t>
      </w:r>
      <w:r>
        <w:rPr>
          <w:spacing w:val="-57"/>
          <w:sz w:val="24"/>
        </w:rPr>
        <w:t xml:space="preserve"> </w:t>
      </w:r>
      <w:r>
        <w:rPr>
          <w:sz w:val="24"/>
        </w:rPr>
        <w:t>dalam</w:t>
      </w:r>
      <w:r>
        <w:rPr>
          <w:spacing w:val="-1"/>
          <w:sz w:val="24"/>
        </w:rPr>
        <w:t xml:space="preserve"> </w:t>
      </w:r>
      <w:r>
        <w:rPr>
          <w:sz w:val="24"/>
        </w:rPr>
        <w:t>bentuk moral maupun material.</w:t>
      </w:r>
    </w:p>
    <w:p w14:paraId="2F1EF0B6" w14:textId="77777777" w:rsidR="0069170F" w:rsidRDefault="0069170F">
      <w:pPr>
        <w:pStyle w:val="BodyText"/>
        <w:spacing w:before="7"/>
        <w:rPr>
          <w:sz w:val="27"/>
        </w:rPr>
      </w:pPr>
    </w:p>
    <w:p w14:paraId="51054444" w14:textId="77777777" w:rsidR="0069170F" w:rsidRDefault="00947E2C">
      <w:pPr>
        <w:pStyle w:val="BodyText"/>
        <w:spacing w:line="276" w:lineRule="auto"/>
        <w:ind w:left="588" w:right="339" w:firstLine="720"/>
        <w:jc w:val="both"/>
      </w:pPr>
      <w:r>
        <w:t>Penulis</w:t>
      </w:r>
      <w:r>
        <w:rPr>
          <w:spacing w:val="1"/>
        </w:rPr>
        <w:t xml:space="preserve"> </w:t>
      </w:r>
      <w:r>
        <w:t>menyadari</w:t>
      </w:r>
      <w:r>
        <w:rPr>
          <w:spacing w:val="1"/>
        </w:rPr>
        <w:t xml:space="preserve"> </w:t>
      </w:r>
      <w:r>
        <w:t>dalam</w:t>
      </w:r>
      <w:r>
        <w:rPr>
          <w:spacing w:val="1"/>
        </w:rPr>
        <w:t xml:space="preserve"> </w:t>
      </w:r>
      <w:r>
        <w:t>penyusunan</w:t>
      </w:r>
      <w:r>
        <w:rPr>
          <w:spacing w:val="1"/>
        </w:rPr>
        <w:t xml:space="preserve"> </w:t>
      </w:r>
      <w:r>
        <w:t>laporan</w:t>
      </w:r>
      <w:r>
        <w:rPr>
          <w:spacing w:val="1"/>
        </w:rPr>
        <w:t xml:space="preserve"> </w:t>
      </w:r>
      <w:r>
        <w:t>ini</w:t>
      </w:r>
      <w:r>
        <w:rPr>
          <w:spacing w:val="1"/>
        </w:rPr>
        <w:t xml:space="preserve"> </w:t>
      </w:r>
      <w:r>
        <w:t>masih</w:t>
      </w:r>
      <w:r>
        <w:rPr>
          <w:spacing w:val="1"/>
        </w:rPr>
        <w:t xml:space="preserve"> </w:t>
      </w:r>
      <w:r>
        <w:t>banyak</w:t>
      </w:r>
      <w:r>
        <w:rPr>
          <w:spacing w:val="1"/>
        </w:rPr>
        <w:t xml:space="preserve"> </w:t>
      </w:r>
      <w:r>
        <w:t>kekurangan, dan penulis mengharapkan kritik juga saran yang membangun demi</w:t>
      </w:r>
      <w:r>
        <w:rPr>
          <w:spacing w:val="1"/>
        </w:rPr>
        <w:t xml:space="preserve"> </w:t>
      </w:r>
      <w:r>
        <w:t>penyempunaan laporan ini. Penulis juga berharap semoga laporan Tugas Akhir ini</w:t>
      </w:r>
      <w:r>
        <w:rPr>
          <w:spacing w:val="-57"/>
        </w:rPr>
        <w:t xml:space="preserve"> </w:t>
      </w:r>
      <w:r>
        <w:t>dapat</w:t>
      </w:r>
      <w:r>
        <w:rPr>
          <w:spacing w:val="-1"/>
        </w:rPr>
        <w:t xml:space="preserve"> </w:t>
      </w:r>
      <w:r>
        <w:t>bermanfaat bagi</w:t>
      </w:r>
      <w:r>
        <w:rPr>
          <w:spacing w:val="-1"/>
        </w:rPr>
        <w:t xml:space="preserve"> </w:t>
      </w:r>
      <w:r>
        <w:t>pembaca</w:t>
      </w:r>
      <w:r>
        <w:rPr>
          <w:spacing w:val="-1"/>
        </w:rPr>
        <w:t xml:space="preserve"> </w:t>
      </w:r>
      <w:r>
        <w:t>dan semua</w:t>
      </w:r>
      <w:r>
        <w:rPr>
          <w:spacing w:val="-1"/>
        </w:rPr>
        <w:t xml:space="preserve"> </w:t>
      </w:r>
      <w:r>
        <w:t>pihak</w:t>
      </w:r>
      <w:r>
        <w:rPr>
          <w:spacing w:val="2"/>
        </w:rPr>
        <w:t xml:space="preserve"> </w:t>
      </w:r>
      <w:r>
        <w:t>yang</w:t>
      </w:r>
      <w:r>
        <w:rPr>
          <w:spacing w:val="-3"/>
        </w:rPr>
        <w:t xml:space="preserve"> </w:t>
      </w:r>
      <w:r>
        <w:t>membutuhkan.</w:t>
      </w:r>
    </w:p>
    <w:p w14:paraId="5218CFDA" w14:textId="77777777" w:rsidR="0069170F" w:rsidRDefault="0069170F">
      <w:pPr>
        <w:pStyle w:val="BodyText"/>
        <w:spacing w:before="6"/>
        <w:rPr>
          <w:sz w:val="27"/>
        </w:rPr>
      </w:pPr>
    </w:p>
    <w:p w14:paraId="1CEAAE4C" w14:textId="77777777" w:rsidR="0069170F" w:rsidRDefault="00947E2C">
      <w:pPr>
        <w:pStyle w:val="BodyText"/>
        <w:spacing w:before="1" w:line="552" w:lineRule="auto"/>
        <w:ind w:left="5940" w:right="822"/>
        <w:jc w:val="center"/>
        <w:rPr>
          <w:lang w:val="en-US"/>
        </w:rPr>
      </w:pPr>
      <w:r>
        <w:t xml:space="preserve">Brebes, </w:t>
      </w:r>
      <w:r>
        <w:rPr>
          <w:lang w:val="en-US"/>
        </w:rPr>
        <w:t>8 April 2022</w:t>
      </w:r>
    </w:p>
    <w:p w14:paraId="722D53C0" w14:textId="77777777" w:rsidR="0069170F" w:rsidRDefault="00947E2C">
      <w:pPr>
        <w:pStyle w:val="BodyText"/>
        <w:spacing w:before="1" w:line="552" w:lineRule="auto"/>
        <w:ind w:left="5940" w:right="2050"/>
      </w:pPr>
      <w:r>
        <w:t>Penulis</w:t>
      </w:r>
    </w:p>
    <w:p w14:paraId="4FF2EB27" w14:textId="77777777" w:rsidR="0069170F" w:rsidRDefault="0069170F">
      <w:pPr>
        <w:pStyle w:val="BodyText"/>
        <w:jc w:val="right"/>
        <w:rPr>
          <w:sz w:val="26"/>
        </w:rPr>
      </w:pPr>
    </w:p>
    <w:p w14:paraId="3534217E" w14:textId="77777777" w:rsidR="0069170F" w:rsidRDefault="0069170F">
      <w:pPr>
        <w:pStyle w:val="BodyText"/>
        <w:jc w:val="both"/>
        <w:rPr>
          <w:sz w:val="26"/>
        </w:rPr>
      </w:pPr>
    </w:p>
    <w:p w14:paraId="2BF5AEF3" w14:textId="77777777" w:rsidR="0069170F" w:rsidRDefault="00947E2C">
      <w:pPr>
        <w:pStyle w:val="BodyText"/>
        <w:ind w:left="5760" w:right="290" w:firstLine="180"/>
        <w:jc w:val="both"/>
        <w:sectPr w:rsidR="0069170F">
          <w:pgSz w:w="11910" w:h="16850"/>
          <w:pgMar w:top="1600" w:right="1360" w:bottom="1240" w:left="1680" w:header="0" w:footer="1051" w:gutter="0"/>
          <w:cols w:space="720"/>
        </w:sectPr>
      </w:pPr>
      <w:r>
        <w:rPr>
          <w:lang w:val="en-US"/>
        </w:rPr>
        <w:t>M. Khumaedi</w:t>
      </w:r>
    </w:p>
    <w:p w14:paraId="0B456165" w14:textId="77777777" w:rsidR="0069170F" w:rsidRDefault="0069170F">
      <w:pPr>
        <w:pStyle w:val="BodyText"/>
        <w:rPr>
          <w:sz w:val="20"/>
        </w:rPr>
      </w:pPr>
    </w:p>
    <w:p w14:paraId="7FB60D3F" w14:textId="77777777" w:rsidR="0069170F" w:rsidRDefault="00947E2C">
      <w:pPr>
        <w:pStyle w:val="Heading1"/>
        <w:ind w:left="0"/>
      </w:pPr>
      <w:bookmarkStart w:id="7" w:name="_TOC_250024"/>
      <w:r>
        <w:t>DAFTAR</w:t>
      </w:r>
      <w:r>
        <w:rPr>
          <w:spacing w:val="-3"/>
        </w:rPr>
        <w:t xml:space="preserve"> </w:t>
      </w:r>
      <w:bookmarkEnd w:id="7"/>
      <w:r>
        <w:t>ISI</w:t>
      </w:r>
    </w:p>
    <w:sdt>
      <w:sdtPr>
        <w:id w:val="1"/>
        <w:docPartObj>
          <w:docPartGallery w:val="Table of Contents"/>
          <w:docPartUnique/>
        </w:docPartObj>
      </w:sdtPr>
      <w:sdtContent>
        <w:p w14:paraId="06271483" w14:textId="77777777" w:rsidR="0069170F" w:rsidRDefault="00947E2C">
          <w:pPr>
            <w:pStyle w:val="TOC1"/>
            <w:tabs>
              <w:tab w:val="right" w:leader="dot" w:pos="8526"/>
            </w:tabs>
            <w:spacing w:before="416"/>
          </w:pPr>
          <w:r>
            <w:t>HALAMAN</w:t>
          </w:r>
          <w:r>
            <w:rPr>
              <w:spacing w:val="-1"/>
            </w:rPr>
            <w:t xml:space="preserve"> </w:t>
          </w:r>
          <w:r>
            <w:t>COVER</w:t>
          </w:r>
          <w:r>
            <w:tab/>
            <w:t>i</w:t>
          </w:r>
        </w:p>
        <w:p w14:paraId="244AAB5A" w14:textId="77777777" w:rsidR="0069170F" w:rsidRDefault="00DC15CC">
          <w:pPr>
            <w:pStyle w:val="TOC1"/>
            <w:tabs>
              <w:tab w:val="right" w:leader="dot" w:pos="8526"/>
            </w:tabs>
          </w:pPr>
          <w:hyperlink w:anchor="_TOC_250029" w:history="1">
            <w:r w:rsidR="00947E2C">
              <w:t>LEMBAR</w:t>
            </w:r>
            <w:r w:rsidR="00947E2C">
              <w:rPr>
                <w:spacing w:val="-1"/>
              </w:rPr>
              <w:t xml:space="preserve"> </w:t>
            </w:r>
            <w:r w:rsidR="00947E2C">
              <w:t>PERNYATAAN</w:t>
            </w:r>
            <w:r w:rsidR="00947E2C">
              <w:tab/>
              <w:t>ii</w:t>
            </w:r>
          </w:hyperlink>
        </w:p>
        <w:p w14:paraId="5F9C534A" w14:textId="77777777" w:rsidR="0069170F" w:rsidRDefault="00DC15CC">
          <w:pPr>
            <w:pStyle w:val="TOC1"/>
            <w:tabs>
              <w:tab w:val="right" w:leader="dot" w:pos="8529"/>
            </w:tabs>
          </w:pPr>
          <w:hyperlink w:anchor="_TOC_250028" w:history="1">
            <w:r w:rsidR="00947E2C">
              <w:t>LEMBAR</w:t>
            </w:r>
            <w:r w:rsidR="00947E2C">
              <w:rPr>
                <w:spacing w:val="-1"/>
              </w:rPr>
              <w:t xml:space="preserve"> </w:t>
            </w:r>
            <w:r w:rsidR="00947E2C">
              <w:t>PENGESAHAN</w:t>
            </w:r>
            <w:r w:rsidR="00947E2C">
              <w:tab/>
              <w:t>iii</w:t>
            </w:r>
          </w:hyperlink>
        </w:p>
        <w:p w14:paraId="0B34358C" w14:textId="77777777" w:rsidR="0069170F" w:rsidRDefault="00DC15CC">
          <w:pPr>
            <w:pStyle w:val="TOC1"/>
            <w:tabs>
              <w:tab w:val="right" w:leader="dot" w:pos="8526"/>
            </w:tabs>
          </w:pPr>
          <w:hyperlink w:anchor="_TOC_250027" w:history="1">
            <w:r w:rsidR="00947E2C">
              <w:t>ABSTRAK</w:t>
            </w:r>
            <w:r w:rsidR="00947E2C">
              <w:tab/>
              <w:t>iv</w:t>
            </w:r>
          </w:hyperlink>
        </w:p>
        <w:p w14:paraId="6CF6F268" w14:textId="77777777" w:rsidR="0069170F" w:rsidRDefault="00DC15CC">
          <w:pPr>
            <w:pStyle w:val="TOC2"/>
            <w:tabs>
              <w:tab w:val="right" w:leader="dot" w:pos="8526"/>
            </w:tabs>
            <w:rPr>
              <w:i w:val="0"/>
            </w:rPr>
          </w:pPr>
          <w:hyperlink w:anchor="_TOC_250026" w:history="1">
            <w:r w:rsidR="00947E2C">
              <w:t>ABSTRACK</w:t>
            </w:r>
            <w:r w:rsidR="00947E2C">
              <w:tab/>
            </w:r>
            <w:r w:rsidR="00947E2C">
              <w:rPr>
                <w:i w:val="0"/>
              </w:rPr>
              <w:t>v</w:t>
            </w:r>
          </w:hyperlink>
        </w:p>
        <w:p w14:paraId="58BE629C" w14:textId="77777777" w:rsidR="0069170F" w:rsidRDefault="00DC15CC">
          <w:pPr>
            <w:pStyle w:val="TOC1"/>
            <w:tabs>
              <w:tab w:val="right" w:leader="dot" w:pos="8526"/>
            </w:tabs>
          </w:pPr>
          <w:hyperlink w:anchor="_TOC_250025" w:history="1">
            <w:r w:rsidR="00947E2C">
              <w:t>KATA</w:t>
            </w:r>
            <w:r w:rsidR="00947E2C">
              <w:rPr>
                <w:spacing w:val="-2"/>
              </w:rPr>
              <w:t xml:space="preserve"> </w:t>
            </w:r>
            <w:r w:rsidR="00947E2C">
              <w:t>PENGANTAR</w:t>
            </w:r>
            <w:r w:rsidR="00947E2C">
              <w:tab/>
              <w:t>vi</w:t>
            </w:r>
          </w:hyperlink>
        </w:p>
        <w:p w14:paraId="1AD9EAFE" w14:textId="77777777" w:rsidR="0069170F" w:rsidRDefault="00DC15CC">
          <w:pPr>
            <w:pStyle w:val="TOC1"/>
            <w:tabs>
              <w:tab w:val="right" w:leader="dot" w:pos="8526"/>
            </w:tabs>
          </w:pPr>
          <w:hyperlink w:anchor="_TOC_250024" w:history="1">
            <w:r w:rsidR="00947E2C">
              <w:t>DAFTAR</w:t>
            </w:r>
            <w:r w:rsidR="00947E2C">
              <w:rPr>
                <w:spacing w:val="1"/>
              </w:rPr>
              <w:t xml:space="preserve"> </w:t>
            </w:r>
            <w:r w:rsidR="00947E2C">
              <w:t>ISI</w:t>
            </w:r>
            <w:r w:rsidR="00947E2C">
              <w:tab/>
              <w:t>vii</w:t>
            </w:r>
          </w:hyperlink>
        </w:p>
        <w:p w14:paraId="3518D077" w14:textId="77777777" w:rsidR="0069170F" w:rsidRDefault="00DC15CC">
          <w:pPr>
            <w:pStyle w:val="TOC1"/>
            <w:tabs>
              <w:tab w:val="right" w:leader="dot" w:pos="8528"/>
            </w:tabs>
            <w:spacing w:before="40"/>
          </w:pPr>
          <w:hyperlink w:anchor="_TOC_250023" w:history="1">
            <w:r w:rsidR="00947E2C">
              <w:t>DAFTAR</w:t>
            </w:r>
            <w:r w:rsidR="00947E2C">
              <w:rPr>
                <w:spacing w:val="-1"/>
              </w:rPr>
              <w:t xml:space="preserve"> </w:t>
            </w:r>
            <w:r w:rsidR="00947E2C">
              <w:t>TABEL</w:t>
            </w:r>
            <w:r w:rsidR="00947E2C">
              <w:tab/>
              <w:t>viii</w:t>
            </w:r>
          </w:hyperlink>
        </w:p>
        <w:p w14:paraId="140235EE" w14:textId="77777777" w:rsidR="0069170F" w:rsidRDefault="00947E2C">
          <w:pPr>
            <w:pStyle w:val="TOC1"/>
            <w:tabs>
              <w:tab w:val="right" w:leader="dot" w:pos="8526"/>
            </w:tabs>
            <w:spacing w:before="42"/>
          </w:pPr>
          <w:r>
            <w:t>DAFTAR</w:t>
          </w:r>
          <w:r>
            <w:rPr>
              <w:spacing w:val="-1"/>
            </w:rPr>
            <w:t xml:space="preserve"> </w:t>
          </w:r>
          <w:r>
            <w:t>GAMBAR</w:t>
          </w:r>
          <w:r>
            <w:tab/>
            <w:t>ix</w:t>
          </w:r>
        </w:p>
        <w:p w14:paraId="33DBB6FD" w14:textId="77777777" w:rsidR="0069170F" w:rsidRDefault="00DC15CC">
          <w:pPr>
            <w:pStyle w:val="TOC1"/>
            <w:spacing w:before="43"/>
          </w:pPr>
          <w:hyperlink w:anchor="_TOC_250022" w:history="1">
            <w:r w:rsidR="00947E2C">
              <w:t>BAB</w:t>
            </w:r>
            <w:r w:rsidR="00947E2C">
              <w:rPr>
                <w:spacing w:val="-1"/>
              </w:rPr>
              <w:t xml:space="preserve"> </w:t>
            </w:r>
            <w:r w:rsidR="00947E2C">
              <w:t>I</w:t>
            </w:r>
            <w:r w:rsidR="00947E2C">
              <w:rPr>
                <w:spacing w:val="-5"/>
              </w:rPr>
              <w:t xml:space="preserve"> </w:t>
            </w:r>
            <w:r w:rsidR="00947E2C">
              <w:t>PENDAHULUAN</w:t>
            </w:r>
          </w:hyperlink>
        </w:p>
        <w:p w14:paraId="0F07E559" w14:textId="77777777" w:rsidR="0069170F" w:rsidRDefault="00947E2C">
          <w:pPr>
            <w:pStyle w:val="TOC3"/>
            <w:numPr>
              <w:ilvl w:val="1"/>
              <w:numId w:val="3"/>
            </w:numPr>
            <w:tabs>
              <w:tab w:val="left" w:pos="1309"/>
              <w:tab w:val="right" w:leader="dot" w:pos="8526"/>
            </w:tabs>
            <w:ind w:hanging="361"/>
          </w:pPr>
          <w:r>
            <w:t>Latar Belakang</w:t>
          </w:r>
          <w:r>
            <w:tab/>
            <w:t>1</w:t>
          </w:r>
        </w:p>
        <w:p w14:paraId="3CF64E37" w14:textId="77777777" w:rsidR="0069170F" w:rsidRDefault="00DC15CC">
          <w:pPr>
            <w:pStyle w:val="TOC3"/>
            <w:numPr>
              <w:ilvl w:val="1"/>
              <w:numId w:val="3"/>
            </w:numPr>
            <w:tabs>
              <w:tab w:val="left" w:pos="1309"/>
              <w:tab w:val="right" w:leader="dot" w:pos="8526"/>
            </w:tabs>
            <w:ind w:hanging="361"/>
          </w:pPr>
          <w:hyperlink w:anchor="_TOC_250021" w:history="1">
            <w:r w:rsidR="00947E2C">
              <w:t>Rumusan</w:t>
            </w:r>
            <w:r w:rsidR="00947E2C">
              <w:rPr>
                <w:spacing w:val="-1"/>
              </w:rPr>
              <w:t xml:space="preserve"> </w:t>
            </w:r>
            <w:r w:rsidR="00947E2C">
              <w:t>Masalah</w:t>
            </w:r>
            <w:r w:rsidR="00947E2C">
              <w:tab/>
              <w:t>2</w:t>
            </w:r>
          </w:hyperlink>
        </w:p>
        <w:p w14:paraId="50236760" w14:textId="77777777" w:rsidR="0069170F" w:rsidRDefault="00DC15CC">
          <w:pPr>
            <w:pStyle w:val="TOC3"/>
            <w:numPr>
              <w:ilvl w:val="1"/>
              <w:numId w:val="3"/>
            </w:numPr>
            <w:tabs>
              <w:tab w:val="left" w:pos="1309"/>
              <w:tab w:val="right" w:leader="dot" w:pos="8526"/>
            </w:tabs>
            <w:ind w:hanging="361"/>
          </w:pPr>
          <w:hyperlink w:anchor="_TOC_250020" w:history="1">
            <w:r w:rsidR="00947E2C">
              <w:t>Tujuan</w:t>
            </w:r>
            <w:r w:rsidR="00947E2C">
              <w:rPr>
                <w:spacing w:val="-1"/>
              </w:rPr>
              <w:t xml:space="preserve"> </w:t>
            </w:r>
            <w:r w:rsidR="00947E2C">
              <w:t>Penelitian</w:t>
            </w:r>
            <w:r w:rsidR="00947E2C">
              <w:tab/>
              <w:t>2</w:t>
            </w:r>
          </w:hyperlink>
        </w:p>
        <w:p w14:paraId="7941AE14" w14:textId="77777777" w:rsidR="0069170F" w:rsidRDefault="00DC15CC">
          <w:pPr>
            <w:pStyle w:val="TOC3"/>
            <w:numPr>
              <w:ilvl w:val="1"/>
              <w:numId w:val="3"/>
            </w:numPr>
            <w:tabs>
              <w:tab w:val="left" w:pos="1309"/>
              <w:tab w:val="right" w:leader="dot" w:pos="8526"/>
            </w:tabs>
            <w:spacing w:before="43"/>
            <w:ind w:hanging="361"/>
          </w:pPr>
          <w:hyperlink w:anchor="_TOC_250019" w:history="1">
            <w:r w:rsidR="00947E2C">
              <w:t>Manfaat</w:t>
            </w:r>
            <w:r w:rsidR="00947E2C">
              <w:rPr>
                <w:spacing w:val="-1"/>
              </w:rPr>
              <w:t xml:space="preserve"> </w:t>
            </w:r>
            <w:r w:rsidR="00947E2C">
              <w:t>Penelitian</w:t>
            </w:r>
            <w:r w:rsidR="00947E2C">
              <w:tab/>
              <w:t>2</w:t>
            </w:r>
          </w:hyperlink>
        </w:p>
        <w:p w14:paraId="67C03E28" w14:textId="77777777" w:rsidR="0069170F" w:rsidRDefault="00DC15CC">
          <w:pPr>
            <w:pStyle w:val="TOC3"/>
            <w:numPr>
              <w:ilvl w:val="1"/>
              <w:numId w:val="3"/>
            </w:numPr>
            <w:tabs>
              <w:tab w:val="left" w:pos="1309"/>
              <w:tab w:val="right" w:leader="dot" w:pos="8526"/>
            </w:tabs>
            <w:ind w:hanging="361"/>
          </w:pPr>
          <w:hyperlink w:anchor="_TOC_250018" w:history="1">
            <w:r w:rsidR="00947E2C">
              <w:t>Ruang</w:t>
            </w:r>
            <w:r w:rsidR="00947E2C">
              <w:rPr>
                <w:spacing w:val="-2"/>
              </w:rPr>
              <w:t xml:space="preserve"> </w:t>
            </w:r>
            <w:r w:rsidR="00947E2C">
              <w:t>Lingkup Penelitian</w:t>
            </w:r>
            <w:r w:rsidR="00947E2C">
              <w:tab/>
              <w:t>3</w:t>
            </w:r>
          </w:hyperlink>
        </w:p>
        <w:p w14:paraId="551D7F56" w14:textId="77777777" w:rsidR="0069170F" w:rsidRDefault="00DC15CC">
          <w:pPr>
            <w:pStyle w:val="TOC1"/>
          </w:pPr>
          <w:hyperlink w:anchor="_TOC_250016" w:history="1">
            <w:r w:rsidR="00947E2C">
              <w:t>BAB</w:t>
            </w:r>
            <w:r w:rsidR="00947E2C">
              <w:rPr>
                <w:spacing w:val="-1"/>
              </w:rPr>
              <w:t xml:space="preserve"> </w:t>
            </w:r>
            <w:r w:rsidR="00947E2C">
              <w:t>II</w:t>
            </w:r>
            <w:r w:rsidR="00947E2C">
              <w:rPr>
                <w:spacing w:val="-3"/>
              </w:rPr>
              <w:t xml:space="preserve"> </w:t>
            </w:r>
            <w:r w:rsidR="00947E2C">
              <w:t>LANDASAN TEORI</w:t>
            </w:r>
          </w:hyperlink>
        </w:p>
        <w:p w14:paraId="67AAFB47" w14:textId="77777777" w:rsidR="0069170F" w:rsidRDefault="00DC15CC">
          <w:pPr>
            <w:pStyle w:val="TOC3"/>
            <w:numPr>
              <w:ilvl w:val="1"/>
              <w:numId w:val="4"/>
            </w:numPr>
            <w:tabs>
              <w:tab w:val="left" w:pos="1309"/>
              <w:tab w:val="right" w:leader="dot" w:pos="8526"/>
            </w:tabs>
            <w:spacing w:before="44"/>
            <w:ind w:hanging="361"/>
          </w:pPr>
          <w:hyperlink w:anchor="_TOC_250015" w:history="1">
            <w:r w:rsidR="00947E2C">
              <w:t>Tinjauan</w:t>
            </w:r>
            <w:r w:rsidR="00947E2C">
              <w:rPr>
                <w:spacing w:val="-1"/>
              </w:rPr>
              <w:t xml:space="preserve"> </w:t>
            </w:r>
            <w:r w:rsidR="00947E2C">
              <w:t>Pustaka</w:t>
            </w:r>
            <w:r w:rsidR="00947E2C">
              <w:tab/>
            </w:r>
          </w:hyperlink>
          <w:r w:rsidR="00947E2C">
            <w:rPr>
              <w:lang w:val="en-US"/>
            </w:rPr>
            <w:t>4</w:t>
          </w:r>
        </w:p>
        <w:p w14:paraId="2576C85B" w14:textId="77777777" w:rsidR="0069170F" w:rsidRDefault="00DC15CC">
          <w:pPr>
            <w:pStyle w:val="TOC3"/>
            <w:numPr>
              <w:ilvl w:val="1"/>
              <w:numId w:val="4"/>
            </w:numPr>
            <w:tabs>
              <w:tab w:val="left" w:pos="1309"/>
              <w:tab w:val="right" w:leader="dot" w:pos="8526"/>
            </w:tabs>
            <w:spacing w:before="40"/>
            <w:ind w:hanging="361"/>
          </w:pPr>
          <w:hyperlink w:anchor="_TOC_250014" w:history="1">
            <w:r w:rsidR="00947E2C">
              <w:rPr>
                <w:lang w:val="en-US"/>
              </w:rPr>
              <w:t>Tinjauan Studi</w:t>
            </w:r>
            <w:r w:rsidR="00947E2C">
              <w:tab/>
            </w:r>
          </w:hyperlink>
          <w:r w:rsidR="00947E2C">
            <w:rPr>
              <w:lang w:val="en-US"/>
            </w:rPr>
            <w:t>21</w:t>
          </w:r>
        </w:p>
        <w:p w14:paraId="58F124AC" w14:textId="77777777" w:rsidR="0069170F" w:rsidRDefault="00DC15CC">
          <w:pPr>
            <w:pStyle w:val="TOC3"/>
            <w:numPr>
              <w:ilvl w:val="1"/>
              <w:numId w:val="4"/>
            </w:numPr>
            <w:tabs>
              <w:tab w:val="left" w:pos="1309"/>
              <w:tab w:val="right" w:leader="dot" w:pos="8526"/>
            </w:tabs>
            <w:ind w:hanging="361"/>
          </w:pPr>
          <w:hyperlink w:anchor="_TOC_250013" w:history="1">
            <w:r w:rsidR="00947E2C">
              <w:rPr>
                <w:lang w:val="en-US"/>
              </w:rPr>
              <w:t>Kerangka Konsep</w:t>
            </w:r>
            <w:r w:rsidR="00947E2C">
              <w:tab/>
            </w:r>
          </w:hyperlink>
          <w:r w:rsidR="00947E2C">
            <w:rPr>
              <w:lang w:val="en-US"/>
            </w:rPr>
            <w:t>22</w:t>
          </w:r>
        </w:p>
        <w:p w14:paraId="3618BD9E" w14:textId="77777777" w:rsidR="0069170F" w:rsidRDefault="00947E2C">
          <w:pPr>
            <w:pStyle w:val="TOC1"/>
            <w:tabs>
              <w:tab w:val="left" w:pos="1322"/>
              <w:tab w:val="left" w:pos="1799"/>
              <w:tab w:val="left" w:pos="3641"/>
              <w:tab w:val="left" w:pos="5283"/>
              <w:tab w:val="left" w:pos="6042"/>
            </w:tabs>
            <w:spacing w:before="44" w:line="276" w:lineRule="auto"/>
            <w:ind w:right="341"/>
          </w:pPr>
          <w:r>
            <w:t>BAB</w:t>
          </w:r>
          <w:r>
            <w:tab/>
            <w:t>III</w:t>
          </w:r>
          <w:r>
            <w:tab/>
            <w:t>METODOLOGI</w:t>
          </w:r>
          <w:r>
            <w:tab/>
            <w:t>PENELITIAN</w:t>
          </w:r>
          <w:r>
            <w:tab/>
            <w:t>DAN</w:t>
          </w:r>
          <w:r>
            <w:tab/>
          </w:r>
          <w:r>
            <w:rPr>
              <w:spacing w:val="-1"/>
            </w:rPr>
            <w:t>RANCANGAN/DESAIN</w:t>
          </w:r>
          <w:r>
            <w:rPr>
              <w:spacing w:val="-57"/>
            </w:rPr>
            <w:t xml:space="preserve"> </w:t>
          </w:r>
          <w:r>
            <w:t>PENELITIAN</w:t>
          </w:r>
        </w:p>
        <w:p w14:paraId="6E2F15C9" w14:textId="77777777" w:rsidR="0069170F" w:rsidRDefault="00DC15CC">
          <w:pPr>
            <w:pStyle w:val="TOC3"/>
            <w:numPr>
              <w:ilvl w:val="1"/>
              <w:numId w:val="5"/>
            </w:numPr>
            <w:tabs>
              <w:tab w:val="left" w:pos="1309"/>
              <w:tab w:val="right" w:leader="dot" w:pos="8526"/>
            </w:tabs>
            <w:spacing w:before="0" w:line="275" w:lineRule="exact"/>
            <w:ind w:hanging="361"/>
          </w:pPr>
          <w:hyperlink w:anchor="_TOC_250012" w:history="1">
            <w:r w:rsidR="00947E2C">
              <w:t>Desain</w:t>
            </w:r>
            <w:r w:rsidR="00947E2C">
              <w:rPr>
                <w:spacing w:val="-1"/>
              </w:rPr>
              <w:t xml:space="preserve"> </w:t>
            </w:r>
            <w:r w:rsidR="00947E2C">
              <w:t>Penelitian</w:t>
            </w:r>
            <w:r w:rsidR="00947E2C">
              <w:tab/>
            </w:r>
          </w:hyperlink>
          <w:r w:rsidR="00947E2C">
            <w:rPr>
              <w:lang w:val="en-US"/>
            </w:rPr>
            <w:t>23</w:t>
          </w:r>
        </w:p>
        <w:p w14:paraId="1F63B37D" w14:textId="77777777" w:rsidR="0069170F" w:rsidRDefault="00DC15CC">
          <w:pPr>
            <w:pStyle w:val="TOC3"/>
            <w:numPr>
              <w:ilvl w:val="1"/>
              <w:numId w:val="5"/>
            </w:numPr>
            <w:tabs>
              <w:tab w:val="left" w:pos="1309"/>
              <w:tab w:val="right" w:leader="dot" w:pos="8526"/>
            </w:tabs>
            <w:spacing w:before="40"/>
            <w:ind w:hanging="361"/>
          </w:pPr>
          <w:hyperlink w:anchor="_TOC_250011" w:history="1">
            <w:r w:rsidR="00947E2C">
              <w:rPr>
                <w:lang w:val="en-US"/>
              </w:rPr>
              <w:t>Populasi dan Sample</w:t>
            </w:r>
            <w:r w:rsidR="00947E2C">
              <w:tab/>
            </w:r>
          </w:hyperlink>
          <w:r w:rsidR="00947E2C">
            <w:rPr>
              <w:lang w:val="en-US"/>
            </w:rPr>
            <w:t>24</w:t>
          </w:r>
        </w:p>
        <w:p w14:paraId="4EE97270" w14:textId="77777777" w:rsidR="0069170F" w:rsidRDefault="00DC15CC">
          <w:pPr>
            <w:pStyle w:val="TOC3"/>
            <w:numPr>
              <w:ilvl w:val="1"/>
              <w:numId w:val="5"/>
            </w:numPr>
            <w:tabs>
              <w:tab w:val="left" w:pos="1309"/>
              <w:tab w:val="right" w:leader="dot" w:pos="8526"/>
            </w:tabs>
            <w:spacing w:before="44"/>
            <w:ind w:hanging="361"/>
          </w:pPr>
          <w:hyperlink w:anchor="_TOC_250010" w:history="1">
            <w:r w:rsidR="00947E2C">
              <w:rPr>
                <w:lang w:val="en-US"/>
              </w:rPr>
              <w:t>Metode Pengumpulan Data</w:t>
            </w:r>
            <w:r w:rsidR="00947E2C">
              <w:tab/>
            </w:r>
          </w:hyperlink>
          <w:r w:rsidR="00947E2C">
            <w:rPr>
              <w:lang w:val="en-US"/>
            </w:rPr>
            <w:t>24</w:t>
          </w:r>
        </w:p>
        <w:p w14:paraId="6CD81D15" w14:textId="77777777" w:rsidR="0069170F" w:rsidRDefault="00DC15CC">
          <w:pPr>
            <w:pStyle w:val="TOC3"/>
            <w:numPr>
              <w:ilvl w:val="1"/>
              <w:numId w:val="5"/>
            </w:numPr>
            <w:tabs>
              <w:tab w:val="left" w:pos="1309"/>
              <w:tab w:val="right" w:leader="dot" w:pos="8526"/>
            </w:tabs>
            <w:spacing w:before="44"/>
            <w:ind w:hanging="361"/>
          </w:pPr>
          <w:hyperlink w:anchor="_TOC_250010" w:history="1">
            <w:r w:rsidR="00947E2C">
              <w:rPr>
                <w:lang w:val="en-US"/>
              </w:rPr>
              <w:t>Analisis kebutuhan</w:t>
            </w:r>
            <w:r w:rsidR="00947E2C">
              <w:tab/>
            </w:r>
          </w:hyperlink>
          <w:r w:rsidR="00947E2C">
            <w:rPr>
              <w:lang w:val="en-US"/>
            </w:rPr>
            <w:t>25</w:t>
          </w:r>
        </w:p>
        <w:p w14:paraId="39E0AC22" w14:textId="77777777" w:rsidR="0069170F" w:rsidRDefault="00947E2C">
          <w:pPr>
            <w:pStyle w:val="TOC3"/>
            <w:numPr>
              <w:ilvl w:val="1"/>
              <w:numId w:val="5"/>
            </w:numPr>
            <w:tabs>
              <w:tab w:val="left" w:pos="1309"/>
              <w:tab w:val="right" w:leader="dot" w:pos="8526"/>
            </w:tabs>
            <w:spacing w:before="40"/>
            <w:ind w:hanging="361"/>
          </w:pPr>
          <w:r>
            <w:rPr>
              <w:lang w:val="en-US"/>
            </w:rPr>
            <w:t>Instrumen Penelitian</w:t>
          </w:r>
          <w:hyperlink w:anchor="_TOC_250009" w:history="1">
            <w:r>
              <w:tab/>
            </w:r>
          </w:hyperlink>
          <w:r>
            <w:rPr>
              <w:lang w:val="en-US"/>
            </w:rPr>
            <w:t>26</w:t>
          </w:r>
        </w:p>
        <w:p w14:paraId="7B3877C7" w14:textId="77777777" w:rsidR="0069170F" w:rsidRDefault="00DC15CC">
          <w:pPr>
            <w:pStyle w:val="TOC3"/>
            <w:numPr>
              <w:ilvl w:val="1"/>
              <w:numId w:val="5"/>
            </w:numPr>
            <w:tabs>
              <w:tab w:val="left" w:pos="1311"/>
              <w:tab w:val="right" w:leader="dot" w:pos="8526"/>
            </w:tabs>
            <w:ind w:left="1310" w:hanging="363"/>
          </w:pPr>
          <w:hyperlink w:anchor="_TOC_250008" w:history="1">
            <w:r w:rsidR="00947E2C">
              <w:rPr>
                <w:lang w:val="en-US"/>
              </w:rPr>
              <w:t>Teknik, Analisis, Rancangan Penelitian</w:t>
            </w:r>
            <w:r w:rsidR="00947E2C">
              <w:tab/>
            </w:r>
            <w:r w:rsidR="00947E2C">
              <w:rPr>
                <w:lang w:val="en-US"/>
              </w:rPr>
              <w:t>27</w:t>
            </w:r>
          </w:hyperlink>
        </w:p>
        <w:p w14:paraId="40580EEB" w14:textId="77777777" w:rsidR="0069170F" w:rsidRDefault="00DC15CC">
          <w:pPr>
            <w:pStyle w:val="TOC3"/>
            <w:numPr>
              <w:ilvl w:val="1"/>
              <w:numId w:val="5"/>
            </w:numPr>
            <w:tabs>
              <w:tab w:val="left" w:pos="1311"/>
              <w:tab w:val="right" w:leader="dot" w:pos="8526"/>
            </w:tabs>
            <w:ind w:left="1310" w:hanging="363"/>
          </w:pPr>
          <w:hyperlink w:anchor="_TOC_250008" w:history="1">
            <w:r w:rsidR="00947E2C">
              <w:rPr>
                <w:lang w:val="en-US"/>
              </w:rPr>
              <w:t>Desain Antarmuka Penelitian</w:t>
            </w:r>
            <w:r w:rsidR="00947E2C">
              <w:tab/>
            </w:r>
          </w:hyperlink>
          <w:r w:rsidR="00947E2C">
            <w:rPr>
              <w:lang w:val="en-US"/>
            </w:rPr>
            <w:t>36</w:t>
          </w:r>
        </w:p>
        <w:p w14:paraId="0D413081" w14:textId="77777777" w:rsidR="0069170F" w:rsidRDefault="00947E2C">
          <w:pPr>
            <w:pStyle w:val="TOC3"/>
            <w:numPr>
              <w:ilvl w:val="1"/>
              <w:numId w:val="5"/>
            </w:numPr>
            <w:tabs>
              <w:tab w:val="left" w:pos="1309"/>
              <w:tab w:val="right" w:leader="dot" w:pos="8526"/>
            </w:tabs>
            <w:ind w:hanging="361"/>
            <w:rPr>
              <w:lang w:val="en-US"/>
            </w:rPr>
          </w:pPr>
          <w:r>
            <w:rPr>
              <w:lang w:val="en-US"/>
            </w:rPr>
            <w:t>Jadwal Penelitian</w:t>
          </w:r>
          <w:r>
            <w:tab/>
          </w:r>
          <w:r>
            <w:rPr>
              <w:lang w:val="en-US"/>
            </w:rPr>
            <w:t>38</w:t>
          </w:r>
        </w:p>
        <w:p w14:paraId="18EE8441" w14:textId="77777777" w:rsidR="0069170F" w:rsidRDefault="00DC15CC">
          <w:pPr>
            <w:pStyle w:val="TOC1"/>
          </w:pPr>
          <w:hyperlink w:anchor="_TOC_250005" w:history="1">
            <w:r w:rsidR="00947E2C">
              <w:t>BAB</w:t>
            </w:r>
            <w:r w:rsidR="00947E2C">
              <w:rPr>
                <w:spacing w:val="-3"/>
              </w:rPr>
              <w:t xml:space="preserve"> </w:t>
            </w:r>
            <w:r w:rsidR="00947E2C">
              <w:rPr>
                <w:spacing w:val="-3"/>
                <w:lang w:val="en-US"/>
              </w:rPr>
              <w:t>I</w:t>
            </w:r>
            <w:r w:rsidR="00947E2C">
              <w:t>V</w:t>
            </w:r>
            <w:r w:rsidR="00947E2C">
              <w:rPr>
                <w:spacing w:val="-1"/>
              </w:rPr>
              <w:t xml:space="preserve"> </w:t>
            </w:r>
            <w:r w:rsidR="00947E2C">
              <w:t>PENUTUP</w:t>
            </w:r>
          </w:hyperlink>
        </w:p>
        <w:p w14:paraId="11547EB8" w14:textId="77777777" w:rsidR="0069170F" w:rsidRDefault="00947E2C">
          <w:pPr>
            <w:pStyle w:val="TOC3"/>
            <w:tabs>
              <w:tab w:val="left" w:pos="1309"/>
              <w:tab w:val="right" w:leader="dot" w:pos="8526"/>
            </w:tabs>
            <w:ind w:left="947" w:firstLine="0"/>
            <w:rPr>
              <w:lang w:val="en-US"/>
            </w:rPr>
          </w:pPr>
          <w:r>
            <w:rPr>
              <w:lang w:val="en-US"/>
            </w:rPr>
            <w:t xml:space="preserve">4.1 </w:t>
          </w:r>
          <w:hyperlink w:anchor="_TOC_250004" w:history="1">
            <w:r>
              <w:t>Kesimpulan</w:t>
            </w:r>
            <w:r>
              <w:tab/>
            </w:r>
          </w:hyperlink>
          <w:r>
            <w:rPr>
              <w:lang w:val="en-US"/>
            </w:rPr>
            <w:t>39</w:t>
          </w:r>
        </w:p>
        <w:p w14:paraId="718E08CC" w14:textId="77777777" w:rsidR="0069170F" w:rsidRDefault="00947E2C">
          <w:pPr>
            <w:pStyle w:val="TOC3"/>
            <w:tabs>
              <w:tab w:val="left" w:pos="1309"/>
              <w:tab w:val="right" w:leader="dot" w:pos="8526"/>
            </w:tabs>
            <w:ind w:left="947" w:firstLine="0"/>
            <w:rPr>
              <w:lang w:val="en-US"/>
            </w:rPr>
          </w:pPr>
          <w:r>
            <w:rPr>
              <w:lang w:val="en-US"/>
            </w:rPr>
            <w:t xml:space="preserve">4.2 </w:t>
          </w:r>
          <w:hyperlink w:anchor="_TOC_250003" w:history="1">
            <w:r>
              <w:t>Saran</w:t>
            </w:r>
            <w:r>
              <w:tab/>
            </w:r>
          </w:hyperlink>
          <w:r>
            <w:rPr>
              <w:lang w:val="en-US"/>
            </w:rPr>
            <w:t>40</w:t>
          </w:r>
        </w:p>
        <w:p w14:paraId="70F45D89" w14:textId="77777777" w:rsidR="0069170F" w:rsidRDefault="00DC15CC">
          <w:pPr>
            <w:pStyle w:val="TOC1"/>
            <w:tabs>
              <w:tab w:val="right" w:leader="dot" w:pos="8526"/>
            </w:tabs>
            <w:spacing w:before="43"/>
          </w:pPr>
          <w:hyperlink w:anchor="_TOC_250002" w:history="1">
            <w:r w:rsidR="00947E2C">
              <w:t>DAFTAR</w:t>
            </w:r>
            <w:r w:rsidR="00947E2C">
              <w:rPr>
                <w:spacing w:val="-1"/>
              </w:rPr>
              <w:t xml:space="preserve"> </w:t>
            </w:r>
            <w:r w:rsidR="00947E2C">
              <w:t>PUSTAKA</w:t>
            </w:r>
            <w:r w:rsidR="00947E2C">
              <w:tab/>
            </w:r>
          </w:hyperlink>
          <w:r w:rsidR="00947E2C">
            <w:rPr>
              <w:lang w:val="en-US"/>
            </w:rPr>
            <w:t>41</w:t>
          </w:r>
        </w:p>
      </w:sdtContent>
    </w:sdt>
    <w:p w14:paraId="69B55278" w14:textId="77777777" w:rsidR="0069170F" w:rsidRDefault="0069170F">
      <w:pPr>
        <w:sectPr w:rsidR="0069170F">
          <w:pgSz w:w="11910" w:h="16850"/>
          <w:pgMar w:top="1600" w:right="1360" w:bottom="1240" w:left="1680" w:header="0" w:footer="1051" w:gutter="0"/>
          <w:cols w:space="720"/>
        </w:sectPr>
      </w:pPr>
    </w:p>
    <w:p w14:paraId="6C29AF9D" w14:textId="77777777" w:rsidR="0069170F" w:rsidRDefault="0069170F">
      <w:pPr>
        <w:pStyle w:val="BodyText"/>
        <w:rPr>
          <w:sz w:val="30"/>
        </w:rPr>
      </w:pPr>
    </w:p>
    <w:p w14:paraId="16431B11" w14:textId="77777777" w:rsidR="0069170F" w:rsidRDefault="0069170F">
      <w:pPr>
        <w:pStyle w:val="BodyText"/>
        <w:spacing w:before="9"/>
        <w:rPr>
          <w:sz w:val="27"/>
        </w:rPr>
      </w:pPr>
    </w:p>
    <w:p w14:paraId="27720690" w14:textId="77777777" w:rsidR="0069170F" w:rsidRDefault="00947E2C">
      <w:pPr>
        <w:spacing w:before="1"/>
        <w:ind w:left="248"/>
        <w:jc w:val="center"/>
        <w:rPr>
          <w:b/>
          <w:sz w:val="30"/>
        </w:rPr>
      </w:pPr>
      <w:r>
        <w:rPr>
          <w:b/>
          <w:sz w:val="28"/>
        </w:rPr>
        <w:t>DAFTAR</w:t>
      </w:r>
      <w:r>
        <w:rPr>
          <w:b/>
          <w:spacing w:val="-3"/>
          <w:sz w:val="28"/>
        </w:rPr>
        <w:t xml:space="preserve"> </w:t>
      </w:r>
      <w:r>
        <w:rPr>
          <w:b/>
          <w:sz w:val="28"/>
        </w:rPr>
        <w:t>GAMBAR</w:t>
      </w:r>
    </w:p>
    <w:p w14:paraId="5C727C4E" w14:textId="77777777" w:rsidR="0069170F" w:rsidRDefault="0069170F">
      <w:pPr>
        <w:pStyle w:val="BodyText"/>
        <w:spacing w:before="3"/>
        <w:rPr>
          <w:b/>
          <w:sz w:val="38"/>
        </w:rPr>
      </w:pPr>
    </w:p>
    <w:p w14:paraId="2F17ACCE" w14:textId="77777777" w:rsidR="0069170F" w:rsidRDefault="00947E2C">
      <w:pPr>
        <w:tabs>
          <w:tab w:val="right" w:leader="dot" w:pos="8800"/>
        </w:tabs>
        <w:spacing w:line="360" w:lineRule="auto"/>
        <w:rPr>
          <w:sz w:val="24"/>
          <w:szCs w:val="24"/>
        </w:rPr>
      </w:pPr>
      <w:r>
        <w:rPr>
          <w:sz w:val="24"/>
          <w:szCs w:val="24"/>
        </w:rPr>
        <w:t>Gambar II.1. Konsep Basis Data</w:t>
      </w:r>
      <w:r>
        <w:rPr>
          <w:sz w:val="24"/>
          <w:szCs w:val="24"/>
        </w:rPr>
        <w:tab/>
      </w:r>
      <w:r>
        <w:rPr>
          <w:sz w:val="24"/>
          <w:szCs w:val="24"/>
          <w:lang w:val="en-US"/>
        </w:rPr>
        <w:t>15</w:t>
      </w:r>
    </w:p>
    <w:p w14:paraId="3A4D26F7" w14:textId="77777777" w:rsidR="0069170F" w:rsidRDefault="00947E2C">
      <w:pPr>
        <w:tabs>
          <w:tab w:val="right" w:leader="dot" w:pos="8800"/>
        </w:tabs>
        <w:spacing w:line="360" w:lineRule="auto"/>
        <w:jc w:val="both"/>
        <w:rPr>
          <w:rStyle w:val="fontstyle01"/>
          <w:b w:val="0"/>
          <w:bCs w:val="0"/>
          <w:i w:val="0"/>
          <w:iCs w:val="0"/>
          <w:sz w:val="24"/>
          <w:szCs w:val="24"/>
          <w:lang w:val="en-US"/>
        </w:rPr>
      </w:pPr>
      <w:r>
        <w:rPr>
          <w:rStyle w:val="fontstyle01"/>
          <w:b w:val="0"/>
          <w:i w:val="0"/>
          <w:sz w:val="24"/>
          <w:szCs w:val="24"/>
        </w:rPr>
        <w:t>Gambar II.2.</w:t>
      </w:r>
      <w:r>
        <w:rPr>
          <w:rStyle w:val="fontstyle01"/>
          <w:b w:val="0"/>
          <w:sz w:val="24"/>
          <w:szCs w:val="24"/>
        </w:rPr>
        <w:t xml:space="preserve"> </w:t>
      </w:r>
      <w:r>
        <w:rPr>
          <w:rStyle w:val="fontstyle01"/>
          <w:b w:val="0"/>
          <w:i w:val="0"/>
          <w:iCs w:val="0"/>
          <w:sz w:val="24"/>
          <w:szCs w:val="24"/>
          <w:lang w:val="en-US"/>
        </w:rPr>
        <w:t>Kerangka Konsep</w:t>
      </w:r>
      <w:r>
        <w:rPr>
          <w:rStyle w:val="fontstyle01"/>
          <w:b w:val="0"/>
          <w:i w:val="0"/>
          <w:sz w:val="24"/>
          <w:szCs w:val="24"/>
        </w:rPr>
        <w:tab/>
      </w:r>
      <w:r>
        <w:rPr>
          <w:rStyle w:val="fontstyle01"/>
          <w:b w:val="0"/>
          <w:i w:val="0"/>
          <w:sz w:val="24"/>
          <w:szCs w:val="24"/>
          <w:lang w:val="en-US"/>
        </w:rPr>
        <w:t>22</w:t>
      </w:r>
    </w:p>
    <w:p w14:paraId="3CDC9A30" w14:textId="77777777" w:rsidR="0069170F" w:rsidRDefault="00947E2C">
      <w:pPr>
        <w:tabs>
          <w:tab w:val="right" w:leader="dot" w:pos="8800"/>
        </w:tabs>
        <w:spacing w:line="360" w:lineRule="auto"/>
        <w:ind w:left="-11"/>
        <w:rPr>
          <w:sz w:val="24"/>
          <w:szCs w:val="24"/>
          <w:lang w:val="en-US"/>
        </w:rPr>
      </w:pPr>
      <w:r>
        <w:rPr>
          <w:sz w:val="24"/>
          <w:szCs w:val="24"/>
        </w:rPr>
        <w:t xml:space="preserve">Gambar III.1 </w:t>
      </w:r>
      <w:r>
        <w:rPr>
          <w:sz w:val="24"/>
          <w:szCs w:val="24"/>
          <w:lang w:val="en-US"/>
        </w:rPr>
        <w:t>Desain Penelitian</w:t>
      </w:r>
      <w:r>
        <w:rPr>
          <w:sz w:val="24"/>
          <w:szCs w:val="24"/>
        </w:rPr>
        <w:tab/>
      </w:r>
      <w:r>
        <w:rPr>
          <w:sz w:val="24"/>
          <w:szCs w:val="24"/>
          <w:lang w:val="en-US"/>
        </w:rPr>
        <w:t>23</w:t>
      </w:r>
    </w:p>
    <w:p w14:paraId="7613EFB6" w14:textId="77777777" w:rsidR="0069170F" w:rsidRDefault="00947E2C">
      <w:pPr>
        <w:tabs>
          <w:tab w:val="right" w:leader="dot" w:pos="8800"/>
        </w:tabs>
        <w:spacing w:line="360" w:lineRule="auto"/>
        <w:rPr>
          <w:sz w:val="24"/>
          <w:szCs w:val="24"/>
          <w:lang w:val="en-US"/>
        </w:rPr>
      </w:pPr>
      <w:r>
        <w:rPr>
          <w:sz w:val="24"/>
          <w:szCs w:val="24"/>
        </w:rPr>
        <w:t xml:space="preserve">Gambar III.2 </w:t>
      </w:r>
      <w:r>
        <w:rPr>
          <w:i/>
          <w:sz w:val="24"/>
          <w:szCs w:val="24"/>
        </w:rPr>
        <w:t>Entity Relationship Diagram (ERD)</w:t>
      </w:r>
      <w:r>
        <w:rPr>
          <w:sz w:val="24"/>
          <w:szCs w:val="24"/>
        </w:rPr>
        <w:tab/>
      </w:r>
      <w:r>
        <w:rPr>
          <w:sz w:val="24"/>
          <w:szCs w:val="24"/>
          <w:lang w:val="en-US"/>
        </w:rPr>
        <w:t>28</w:t>
      </w:r>
    </w:p>
    <w:p w14:paraId="75E015DF" w14:textId="77777777" w:rsidR="0069170F" w:rsidRDefault="00947E2C">
      <w:pPr>
        <w:tabs>
          <w:tab w:val="right" w:leader="dot" w:pos="8800"/>
        </w:tabs>
        <w:spacing w:line="360" w:lineRule="auto"/>
        <w:rPr>
          <w:sz w:val="24"/>
          <w:szCs w:val="24"/>
          <w:lang w:val="en-US"/>
        </w:rPr>
      </w:pPr>
      <w:r>
        <w:rPr>
          <w:sz w:val="24"/>
          <w:szCs w:val="24"/>
        </w:rPr>
        <w:t xml:space="preserve">Gambar III.3 </w:t>
      </w:r>
      <w:r>
        <w:rPr>
          <w:i/>
          <w:sz w:val="24"/>
          <w:szCs w:val="24"/>
        </w:rPr>
        <w:t>Logical Record Structure (LRS)</w:t>
      </w:r>
      <w:r>
        <w:rPr>
          <w:sz w:val="24"/>
          <w:szCs w:val="24"/>
        </w:rPr>
        <w:tab/>
      </w:r>
      <w:r>
        <w:rPr>
          <w:sz w:val="24"/>
          <w:szCs w:val="24"/>
          <w:lang w:val="en-US"/>
        </w:rPr>
        <w:t>29</w:t>
      </w:r>
    </w:p>
    <w:p w14:paraId="30B3F67C" w14:textId="77777777" w:rsidR="0069170F" w:rsidRDefault="00947E2C">
      <w:pPr>
        <w:tabs>
          <w:tab w:val="right" w:leader="dot" w:pos="8800"/>
        </w:tabs>
        <w:spacing w:line="360" w:lineRule="auto"/>
        <w:rPr>
          <w:sz w:val="24"/>
          <w:szCs w:val="24"/>
          <w:lang w:val="en-US"/>
        </w:rPr>
      </w:pPr>
      <w:r>
        <w:rPr>
          <w:sz w:val="24"/>
          <w:szCs w:val="24"/>
        </w:rPr>
        <w:t>Gambar III.4 Struktur Navigasi Admin</w:t>
      </w:r>
      <w:r>
        <w:rPr>
          <w:sz w:val="24"/>
          <w:szCs w:val="24"/>
        </w:rPr>
        <w:tab/>
      </w:r>
      <w:r>
        <w:rPr>
          <w:sz w:val="24"/>
          <w:szCs w:val="24"/>
          <w:lang w:val="en-US"/>
        </w:rPr>
        <w:t>35</w:t>
      </w:r>
    </w:p>
    <w:p w14:paraId="0303D13C" w14:textId="77777777" w:rsidR="0069170F" w:rsidRDefault="00947E2C">
      <w:pPr>
        <w:tabs>
          <w:tab w:val="right" w:leader="dot" w:pos="8800"/>
        </w:tabs>
        <w:spacing w:line="360" w:lineRule="auto"/>
        <w:rPr>
          <w:sz w:val="24"/>
          <w:szCs w:val="24"/>
          <w:lang w:val="en-US"/>
        </w:rPr>
      </w:pPr>
      <w:r>
        <w:rPr>
          <w:sz w:val="24"/>
          <w:szCs w:val="24"/>
        </w:rPr>
        <w:t>Gambar III.5 Struktur Navigasi User</w:t>
      </w:r>
      <w:r>
        <w:rPr>
          <w:sz w:val="24"/>
          <w:szCs w:val="24"/>
        </w:rPr>
        <w:tab/>
      </w:r>
      <w:r>
        <w:rPr>
          <w:sz w:val="24"/>
          <w:szCs w:val="24"/>
          <w:lang w:val="en-US"/>
        </w:rPr>
        <w:t>35</w:t>
      </w:r>
    </w:p>
    <w:p w14:paraId="447EAAA3" w14:textId="77777777" w:rsidR="0069170F" w:rsidRDefault="00947E2C">
      <w:pPr>
        <w:tabs>
          <w:tab w:val="right" w:leader="dot" w:pos="8800"/>
        </w:tabs>
        <w:spacing w:line="360" w:lineRule="auto"/>
        <w:rPr>
          <w:sz w:val="24"/>
          <w:szCs w:val="24"/>
          <w:lang w:val="en-US"/>
        </w:rPr>
      </w:pPr>
      <w:r>
        <w:rPr>
          <w:sz w:val="24"/>
          <w:szCs w:val="24"/>
        </w:rPr>
        <w:t>Gambar III.</w:t>
      </w:r>
      <w:r>
        <w:rPr>
          <w:sz w:val="24"/>
          <w:szCs w:val="24"/>
          <w:lang w:val="en-US"/>
        </w:rPr>
        <w:t>6</w:t>
      </w:r>
      <w:r>
        <w:rPr>
          <w:sz w:val="24"/>
          <w:szCs w:val="24"/>
        </w:rPr>
        <w:t xml:space="preserve"> </w:t>
      </w:r>
      <w:r>
        <w:rPr>
          <w:sz w:val="24"/>
          <w:szCs w:val="24"/>
          <w:lang w:val="en-US"/>
        </w:rPr>
        <w:t>From data arsip baru</w:t>
      </w:r>
      <w:r>
        <w:rPr>
          <w:sz w:val="24"/>
          <w:szCs w:val="24"/>
        </w:rPr>
        <w:tab/>
      </w:r>
      <w:r>
        <w:rPr>
          <w:sz w:val="24"/>
          <w:szCs w:val="24"/>
          <w:lang w:val="en-US"/>
        </w:rPr>
        <w:t>36</w:t>
      </w:r>
    </w:p>
    <w:p w14:paraId="4A64FFC4" w14:textId="77777777" w:rsidR="0069170F" w:rsidRDefault="00947E2C">
      <w:pPr>
        <w:tabs>
          <w:tab w:val="right" w:leader="dot" w:pos="8800"/>
        </w:tabs>
        <w:spacing w:line="360" w:lineRule="auto"/>
        <w:rPr>
          <w:sz w:val="24"/>
          <w:szCs w:val="24"/>
          <w:lang w:val="en-US"/>
        </w:rPr>
      </w:pPr>
      <w:r>
        <w:rPr>
          <w:sz w:val="24"/>
          <w:szCs w:val="24"/>
        </w:rPr>
        <w:t>Gambar III.</w:t>
      </w:r>
      <w:r>
        <w:rPr>
          <w:sz w:val="24"/>
          <w:szCs w:val="24"/>
          <w:lang w:val="en-US"/>
        </w:rPr>
        <w:t>7</w:t>
      </w:r>
      <w:r>
        <w:rPr>
          <w:sz w:val="24"/>
          <w:szCs w:val="24"/>
        </w:rPr>
        <w:t xml:space="preserve"> </w:t>
      </w:r>
      <w:r>
        <w:rPr>
          <w:sz w:val="24"/>
          <w:szCs w:val="24"/>
          <w:lang w:val="en-US"/>
        </w:rPr>
        <w:t>Fo</w:t>
      </w:r>
      <w:r>
        <w:rPr>
          <w:sz w:val="24"/>
          <w:szCs w:val="24"/>
        </w:rPr>
        <w:t>r</w:t>
      </w:r>
      <w:r>
        <w:rPr>
          <w:sz w:val="24"/>
          <w:szCs w:val="24"/>
          <w:lang w:val="en-US"/>
        </w:rPr>
        <w:t>m Peminjaman</w:t>
      </w:r>
      <w:r>
        <w:rPr>
          <w:sz w:val="24"/>
          <w:szCs w:val="24"/>
        </w:rPr>
        <w:tab/>
      </w:r>
      <w:r>
        <w:rPr>
          <w:sz w:val="24"/>
          <w:szCs w:val="24"/>
          <w:lang w:val="en-US"/>
        </w:rPr>
        <w:t>36</w:t>
      </w:r>
    </w:p>
    <w:p w14:paraId="1FB4D6CD" w14:textId="77777777" w:rsidR="0069170F" w:rsidRDefault="00947E2C">
      <w:pPr>
        <w:tabs>
          <w:tab w:val="right" w:leader="dot" w:pos="8800"/>
        </w:tabs>
        <w:spacing w:line="360" w:lineRule="auto"/>
        <w:rPr>
          <w:sz w:val="24"/>
          <w:szCs w:val="24"/>
          <w:lang w:val="en-US"/>
        </w:rPr>
      </w:pPr>
      <w:r>
        <w:rPr>
          <w:sz w:val="24"/>
          <w:szCs w:val="24"/>
        </w:rPr>
        <w:t>Gambar III.</w:t>
      </w:r>
      <w:r>
        <w:rPr>
          <w:sz w:val="24"/>
          <w:szCs w:val="24"/>
          <w:lang w:val="en-US"/>
        </w:rPr>
        <w:t>8</w:t>
      </w:r>
      <w:r>
        <w:rPr>
          <w:sz w:val="24"/>
          <w:szCs w:val="24"/>
        </w:rPr>
        <w:t xml:space="preserve"> </w:t>
      </w:r>
      <w:r>
        <w:rPr>
          <w:sz w:val="24"/>
          <w:szCs w:val="24"/>
          <w:lang w:val="en-US"/>
        </w:rPr>
        <w:t>Data arsip</w:t>
      </w:r>
      <w:r>
        <w:rPr>
          <w:sz w:val="24"/>
          <w:szCs w:val="24"/>
        </w:rPr>
        <w:tab/>
      </w:r>
      <w:r>
        <w:rPr>
          <w:sz w:val="24"/>
          <w:szCs w:val="24"/>
          <w:lang w:val="en-US"/>
        </w:rPr>
        <w:t>37</w:t>
      </w:r>
    </w:p>
    <w:p w14:paraId="77A12CB8" w14:textId="77777777" w:rsidR="0069170F" w:rsidRDefault="00947E2C">
      <w:pPr>
        <w:tabs>
          <w:tab w:val="right" w:leader="dot" w:pos="8800"/>
        </w:tabs>
        <w:spacing w:line="360" w:lineRule="auto"/>
        <w:rPr>
          <w:sz w:val="24"/>
          <w:szCs w:val="24"/>
          <w:lang w:val="en-US"/>
        </w:rPr>
      </w:pPr>
      <w:r>
        <w:rPr>
          <w:sz w:val="24"/>
          <w:szCs w:val="24"/>
        </w:rPr>
        <w:t>Gambar III.</w:t>
      </w:r>
      <w:r>
        <w:rPr>
          <w:sz w:val="24"/>
          <w:szCs w:val="24"/>
          <w:lang w:val="en-US"/>
        </w:rPr>
        <w:t>9</w:t>
      </w:r>
      <w:r>
        <w:rPr>
          <w:sz w:val="24"/>
          <w:szCs w:val="24"/>
        </w:rPr>
        <w:t xml:space="preserve"> </w:t>
      </w:r>
      <w:r>
        <w:rPr>
          <w:sz w:val="24"/>
          <w:szCs w:val="24"/>
          <w:lang w:val="en-US"/>
        </w:rPr>
        <w:t>Sirkulasi Arsip</w:t>
      </w:r>
      <w:r>
        <w:rPr>
          <w:sz w:val="24"/>
          <w:szCs w:val="24"/>
        </w:rPr>
        <w:tab/>
      </w:r>
      <w:r>
        <w:rPr>
          <w:sz w:val="24"/>
          <w:szCs w:val="24"/>
          <w:lang w:val="en-US"/>
        </w:rPr>
        <w:t>37</w:t>
      </w:r>
    </w:p>
    <w:p w14:paraId="7D3D7C29" w14:textId="77777777" w:rsidR="0069170F" w:rsidRDefault="0069170F">
      <w:pPr>
        <w:tabs>
          <w:tab w:val="right" w:leader="dot" w:pos="8800"/>
        </w:tabs>
        <w:spacing w:line="360" w:lineRule="auto"/>
        <w:rPr>
          <w:sz w:val="24"/>
          <w:szCs w:val="24"/>
          <w:lang w:val="en-US"/>
        </w:rPr>
      </w:pPr>
    </w:p>
    <w:p w14:paraId="3AD131B2" w14:textId="77777777" w:rsidR="0069170F" w:rsidRDefault="0069170F">
      <w:pPr>
        <w:tabs>
          <w:tab w:val="right" w:leader="dot" w:pos="8800"/>
        </w:tabs>
        <w:spacing w:line="360" w:lineRule="auto"/>
        <w:rPr>
          <w:sz w:val="24"/>
          <w:szCs w:val="24"/>
          <w:lang w:val="en-US"/>
        </w:rPr>
      </w:pPr>
    </w:p>
    <w:p w14:paraId="066C5CCC" w14:textId="77777777" w:rsidR="0069170F" w:rsidRDefault="0069170F">
      <w:pPr>
        <w:sectPr w:rsidR="0069170F">
          <w:pgSz w:w="11910" w:h="16850"/>
          <w:pgMar w:top="1600" w:right="1360" w:bottom="1240" w:left="1680" w:header="0" w:footer="1051" w:gutter="0"/>
          <w:cols w:space="720"/>
        </w:sectPr>
      </w:pPr>
    </w:p>
    <w:p w14:paraId="0630BD81" w14:textId="77777777" w:rsidR="0069170F" w:rsidRDefault="0069170F">
      <w:pPr>
        <w:pStyle w:val="BodyText"/>
        <w:rPr>
          <w:sz w:val="20"/>
        </w:rPr>
      </w:pPr>
    </w:p>
    <w:p w14:paraId="16E2A49B" w14:textId="77777777" w:rsidR="0069170F" w:rsidRDefault="0069170F">
      <w:pPr>
        <w:pStyle w:val="BodyText"/>
        <w:rPr>
          <w:sz w:val="20"/>
        </w:rPr>
      </w:pPr>
    </w:p>
    <w:p w14:paraId="0FD17E44" w14:textId="77777777" w:rsidR="0069170F" w:rsidRDefault="00947E2C">
      <w:pPr>
        <w:pStyle w:val="Heading1"/>
        <w:ind w:left="246"/>
      </w:pPr>
      <w:bookmarkStart w:id="8" w:name="_TOC_250023"/>
      <w:r>
        <w:t>DAFTAR</w:t>
      </w:r>
      <w:r>
        <w:rPr>
          <w:spacing w:val="-3"/>
        </w:rPr>
        <w:t xml:space="preserve"> </w:t>
      </w:r>
      <w:bookmarkEnd w:id="8"/>
      <w:r>
        <w:t>TABEL</w:t>
      </w:r>
    </w:p>
    <w:p w14:paraId="72E5B3C4" w14:textId="77777777" w:rsidR="0069170F" w:rsidRDefault="0069170F"/>
    <w:p w14:paraId="712E67D4" w14:textId="77777777" w:rsidR="0069170F" w:rsidRDefault="00947E2C">
      <w:pPr>
        <w:tabs>
          <w:tab w:val="right" w:leader="dot" w:pos="8800"/>
        </w:tabs>
        <w:spacing w:line="360" w:lineRule="auto"/>
        <w:jc w:val="distribute"/>
        <w:rPr>
          <w:sz w:val="24"/>
          <w:szCs w:val="24"/>
          <w:lang w:val="en-US"/>
        </w:rPr>
      </w:pPr>
      <w:r>
        <w:rPr>
          <w:sz w:val="24"/>
          <w:szCs w:val="24"/>
        </w:rPr>
        <w:t>Tabel II.1</w:t>
      </w:r>
      <w:r>
        <w:rPr>
          <w:sz w:val="24"/>
          <w:szCs w:val="24"/>
          <w:lang w:val="en-US"/>
        </w:rPr>
        <w:t xml:space="preserve"> Tinjauan studi</w:t>
      </w:r>
      <w:r>
        <w:rPr>
          <w:sz w:val="24"/>
          <w:szCs w:val="24"/>
        </w:rPr>
        <w:tab/>
      </w:r>
      <w:r>
        <w:rPr>
          <w:sz w:val="24"/>
          <w:szCs w:val="24"/>
          <w:lang w:val="en-US"/>
        </w:rPr>
        <w:t>21</w:t>
      </w:r>
    </w:p>
    <w:p w14:paraId="1C521326" w14:textId="77777777" w:rsidR="0069170F" w:rsidRDefault="00947E2C">
      <w:pPr>
        <w:tabs>
          <w:tab w:val="right" w:leader="dot" w:pos="8800"/>
        </w:tabs>
        <w:spacing w:line="360" w:lineRule="auto"/>
        <w:jc w:val="distribute"/>
        <w:rPr>
          <w:sz w:val="24"/>
          <w:szCs w:val="24"/>
          <w:lang w:val="en-US"/>
        </w:rPr>
      </w:pPr>
      <w:r>
        <w:rPr>
          <w:sz w:val="24"/>
          <w:szCs w:val="24"/>
        </w:rPr>
        <w:t xml:space="preserve">Tabel III.1 Spesifikasi File Data </w:t>
      </w:r>
      <w:r>
        <w:rPr>
          <w:i/>
          <w:sz w:val="24"/>
          <w:szCs w:val="24"/>
        </w:rPr>
        <w:t>User</w:t>
      </w:r>
      <w:r>
        <w:rPr>
          <w:sz w:val="24"/>
          <w:szCs w:val="24"/>
        </w:rPr>
        <w:tab/>
      </w:r>
      <w:r>
        <w:rPr>
          <w:sz w:val="24"/>
          <w:szCs w:val="24"/>
          <w:lang w:val="en-US"/>
        </w:rPr>
        <w:t>30</w:t>
      </w:r>
    </w:p>
    <w:p w14:paraId="13B55846" w14:textId="77777777" w:rsidR="0069170F" w:rsidRDefault="00947E2C">
      <w:pPr>
        <w:tabs>
          <w:tab w:val="right" w:leader="dot" w:pos="8800"/>
        </w:tabs>
        <w:spacing w:line="360" w:lineRule="auto"/>
        <w:jc w:val="distribute"/>
        <w:rPr>
          <w:i/>
          <w:sz w:val="24"/>
          <w:szCs w:val="24"/>
          <w:lang w:val="en-US"/>
        </w:rPr>
      </w:pPr>
      <w:r>
        <w:rPr>
          <w:sz w:val="24"/>
          <w:szCs w:val="24"/>
        </w:rPr>
        <w:t>Tabel III.2 Spesifikasi File Data Arsip</w:t>
      </w:r>
      <w:r>
        <w:rPr>
          <w:sz w:val="24"/>
          <w:szCs w:val="24"/>
        </w:rPr>
        <w:tab/>
      </w:r>
      <w:r>
        <w:rPr>
          <w:sz w:val="24"/>
          <w:szCs w:val="24"/>
          <w:lang w:val="en-US"/>
        </w:rPr>
        <w:t>30</w:t>
      </w:r>
    </w:p>
    <w:p w14:paraId="2F082323" w14:textId="77777777" w:rsidR="0069170F" w:rsidRDefault="00947E2C">
      <w:pPr>
        <w:tabs>
          <w:tab w:val="right" w:leader="dot" w:pos="8800"/>
        </w:tabs>
        <w:spacing w:line="360" w:lineRule="auto"/>
        <w:jc w:val="distribute"/>
        <w:rPr>
          <w:sz w:val="24"/>
          <w:szCs w:val="24"/>
          <w:lang w:val="en-US"/>
        </w:rPr>
      </w:pPr>
      <w:r>
        <w:rPr>
          <w:sz w:val="24"/>
          <w:szCs w:val="24"/>
        </w:rPr>
        <w:t>Tabel III.3 Spesifikasi File Data Kode</w:t>
      </w:r>
      <w:r>
        <w:rPr>
          <w:sz w:val="24"/>
          <w:szCs w:val="24"/>
        </w:rPr>
        <w:tab/>
      </w:r>
      <w:r>
        <w:rPr>
          <w:sz w:val="24"/>
          <w:szCs w:val="24"/>
          <w:lang w:val="en-US"/>
        </w:rPr>
        <w:t>32</w:t>
      </w:r>
    </w:p>
    <w:p w14:paraId="6638C7E9" w14:textId="77777777" w:rsidR="0069170F" w:rsidRDefault="00947E2C">
      <w:pPr>
        <w:tabs>
          <w:tab w:val="right" w:leader="dot" w:pos="8800"/>
        </w:tabs>
        <w:spacing w:line="360" w:lineRule="auto"/>
        <w:jc w:val="distribute"/>
        <w:rPr>
          <w:i/>
          <w:sz w:val="24"/>
          <w:szCs w:val="24"/>
          <w:lang w:val="en-US"/>
        </w:rPr>
      </w:pPr>
      <w:r>
        <w:rPr>
          <w:sz w:val="24"/>
          <w:szCs w:val="24"/>
        </w:rPr>
        <w:t>Tabel III.4 Spesifikasi File Data Lokasi</w:t>
      </w:r>
      <w:r>
        <w:rPr>
          <w:sz w:val="24"/>
          <w:szCs w:val="24"/>
        </w:rPr>
        <w:tab/>
      </w:r>
      <w:r>
        <w:rPr>
          <w:sz w:val="24"/>
          <w:szCs w:val="24"/>
          <w:lang w:val="en-US"/>
        </w:rPr>
        <w:t>32</w:t>
      </w:r>
    </w:p>
    <w:p w14:paraId="2B5A1973" w14:textId="77777777" w:rsidR="0069170F" w:rsidRDefault="00947E2C">
      <w:pPr>
        <w:tabs>
          <w:tab w:val="right" w:leader="dot" w:pos="8800"/>
        </w:tabs>
        <w:spacing w:line="360" w:lineRule="auto"/>
        <w:jc w:val="distribute"/>
        <w:rPr>
          <w:i/>
          <w:sz w:val="24"/>
          <w:szCs w:val="24"/>
          <w:lang w:val="en-US"/>
        </w:rPr>
      </w:pPr>
      <w:r>
        <w:rPr>
          <w:sz w:val="24"/>
          <w:szCs w:val="24"/>
        </w:rPr>
        <w:t>Tabel III.5 Spesifikasi File Data Media</w:t>
      </w:r>
      <w:r>
        <w:rPr>
          <w:sz w:val="24"/>
          <w:szCs w:val="24"/>
        </w:rPr>
        <w:tab/>
      </w:r>
      <w:r>
        <w:rPr>
          <w:sz w:val="24"/>
          <w:szCs w:val="24"/>
          <w:lang w:val="en-US"/>
        </w:rPr>
        <w:t>33</w:t>
      </w:r>
    </w:p>
    <w:p w14:paraId="3A8F2885" w14:textId="77777777" w:rsidR="0069170F" w:rsidRDefault="00947E2C">
      <w:pPr>
        <w:tabs>
          <w:tab w:val="right" w:leader="dot" w:pos="8800"/>
        </w:tabs>
        <w:spacing w:line="360" w:lineRule="auto"/>
        <w:jc w:val="distribute"/>
        <w:rPr>
          <w:i/>
          <w:sz w:val="24"/>
          <w:szCs w:val="24"/>
          <w:lang w:val="en-US"/>
        </w:rPr>
      </w:pPr>
      <w:r>
        <w:rPr>
          <w:sz w:val="24"/>
          <w:szCs w:val="24"/>
        </w:rPr>
        <w:t>Tabel III.6 Spesifikasi File Data Pencipta</w:t>
      </w:r>
      <w:r>
        <w:rPr>
          <w:sz w:val="24"/>
          <w:szCs w:val="24"/>
        </w:rPr>
        <w:tab/>
      </w:r>
      <w:r>
        <w:rPr>
          <w:sz w:val="24"/>
          <w:szCs w:val="24"/>
          <w:lang w:val="en-US"/>
        </w:rPr>
        <w:t>33</w:t>
      </w:r>
    </w:p>
    <w:p w14:paraId="211244B2" w14:textId="77777777" w:rsidR="0069170F" w:rsidRDefault="00947E2C">
      <w:pPr>
        <w:tabs>
          <w:tab w:val="right" w:leader="dot" w:pos="8800"/>
        </w:tabs>
        <w:spacing w:line="360" w:lineRule="auto"/>
        <w:jc w:val="distribute"/>
        <w:rPr>
          <w:i/>
          <w:sz w:val="24"/>
          <w:szCs w:val="24"/>
          <w:lang w:val="en-US"/>
        </w:rPr>
      </w:pPr>
      <w:r>
        <w:rPr>
          <w:sz w:val="24"/>
          <w:szCs w:val="24"/>
        </w:rPr>
        <w:t>Tabel III.7 Spesifikasi File Data Pengolah</w:t>
      </w:r>
      <w:r>
        <w:rPr>
          <w:sz w:val="24"/>
          <w:szCs w:val="24"/>
        </w:rPr>
        <w:tab/>
      </w:r>
      <w:r>
        <w:rPr>
          <w:sz w:val="24"/>
          <w:szCs w:val="24"/>
          <w:lang w:val="en-US"/>
        </w:rPr>
        <w:t>34</w:t>
      </w:r>
    </w:p>
    <w:p w14:paraId="54E213FD" w14:textId="77777777" w:rsidR="0069170F" w:rsidRDefault="00947E2C">
      <w:pPr>
        <w:tabs>
          <w:tab w:val="right" w:leader="dot" w:pos="8800"/>
        </w:tabs>
        <w:spacing w:line="360" w:lineRule="auto"/>
        <w:jc w:val="distribute"/>
        <w:rPr>
          <w:i/>
          <w:sz w:val="24"/>
          <w:szCs w:val="24"/>
          <w:lang w:val="en-US"/>
        </w:rPr>
      </w:pPr>
      <w:r>
        <w:rPr>
          <w:sz w:val="24"/>
          <w:szCs w:val="24"/>
        </w:rPr>
        <w:t>Tabel III.8 Spesifikasi File Data Sirkulasi</w:t>
      </w:r>
      <w:r>
        <w:rPr>
          <w:sz w:val="24"/>
          <w:szCs w:val="24"/>
        </w:rPr>
        <w:tab/>
      </w:r>
      <w:r>
        <w:rPr>
          <w:sz w:val="24"/>
          <w:szCs w:val="24"/>
          <w:lang w:val="en-US"/>
        </w:rPr>
        <w:t>34</w:t>
      </w:r>
    </w:p>
    <w:p w14:paraId="0025BB03" w14:textId="77777777" w:rsidR="0069170F" w:rsidRDefault="00947E2C">
      <w:pPr>
        <w:tabs>
          <w:tab w:val="right" w:leader="dot" w:pos="8800"/>
        </w:tabs>
        <w:spacing w:line="360" w:lineRule="auto"/>
        <w:jc w:val="distribute"/>
        <w:rPr>
          <w:sz w:val="24"/>
          <w:szCs w:val="24"/>
          <w:lang w:val="en-US"/>
        </w:rPr>
      </w:pPr>
      <w:r>
        <w:rPr>
          <w:sz w:val="24"/>
          <w:szCs w:val="24"/>
        </w:rPr>
        <w:t xml:space="preserve">Tabel III.9 </w:t>
      </w:r>
      <w:r>
        <w:rPr>
          <w:sz w:val="24"/>
          <w:szCs w:val="24"/>
          <w:lang w:val="en-US"/>
        </w:rPr>
        <w:t>Jadwal Penelitian</w:t>
      </w:r>
      <w:r>
        <w:rPr>
          <w:sz w:val="24"/>
          <w:szCs w:val="24"/>
        </w:rPr>
        <w:tab/>
      </w:r>
      <w:r>
        <w:rPr>
          <w:sz w:val="24"/>
          <w:szCs w:val="24"/>
          <w:lang w:val="en-US"/>
        </w:rPr>
        <w:t>38</w:t>
      </w:r>
    </w:p>
    <w:p w14:paraId="42841D5C" w14:textId="77777777" w:rsidR="0069170F" w:rsidRDefault="00947E2C">
      <w:r>
        <w:br w:type="page"/>
      </w:r>
    </w:p>
    <w:p w14:paraId="61671FE6" w14:textId="77777777" w:rsidR="0069170F" w:rsidRDefault="0069170F">
      <w:pPr>
        <w:ind w:firstLine="720"/>
        <w:jc w:val="center"/>
        <w:rPr>
          <w:b/>
          <w:bCs/>
          <w:sz w:val="28"/>
          <w:szCs w:val="28"/>
          <w:lang w:val="en-US"/>
        </w:rPr>
        <w:sectPr w:rsidR="0069170F">
          <w:pgSz w:w="11910" w:h="16850"/>
          <w:pgMar w:top="1600" w:right="1360" w:bottom="1240" w:left="1680" w:header="0" w:footer="1051" w:gutter="0"/>
          <w:cols w:space="720"/>
        </w:sectPr>
      </w:pPr>
    </w:p>
    <w:p w14:paraId="4C3F9BBC" w14:textId="77777777" w:rsidR="0069170F" w:rsidRDefault="0069170F">
      <w:pPr>
        <w:pStyle w:val="BodyText"/>
        <w:rPr>
          <w:sz w:val="30"/>
        </w:rPr>
      </w:pPr>
    </w:p>
    <w:p w14:paraId="3F466BB1" w14:textId="77777777" w:rsidR="0069170F" w:rsidRDefault="0069170F">
      <w:pPr>
        <w:pStyle w:val="BodyText"/>
        <w:spacing w:before="9"/>
        <w:rPr>
          <w:sz w:val="27"/>
        </w:rPr>
      </w:pPr>
    </w:p>
    <w:p w14:paraId="0B9E2A77" w14:textId="77777777" w:rsidR="0069170F" w:rsidRDefault="00947E2C">
      <w:pPr>
        <w:pStyle w:val="Heading1"/>
        <w:spacing w:before="1" w:line="360" w:lineRule="auto"/>
        <w:ind w:left="3469" w:right="3219" w:firstLine="1"/>
      </w:pPr>
      <w:bookmarkStart w:id="9" w:name="_TOC_250022"/>
      <w:r>
        <w:t>BAB I</w:t>
      </w:r>
      <w:r>
        <w:rPr>
          <w:spacing w:val="1"/>
        </w:rPr>
        <w:t xml:space="preserve"> </w:t>
      </w:r>
      <w:bookmarkEnd w:id="9"/>
      <w:r>
        <w:t>PENDAHULUAN</w:t>
      </w:r>
    </w:p>
    <w:p w14:paraId="4DCFBD72" w14:textId="77777777" w:rsidR="0069170F" w:rsidRDefault="0069170F">
      <w:pPr>
        <w:pStyle w:val="BodyText"/>
        <w:spacing w:before="1"/>
        <w:rPr>
          <w:b/>
          <w:sz w:val="36"/>
        </w:rPr>
      </w:pPr>
    </w:p>
    <w:p w14:paraId="35A38A51" w14:textId="77777777" w:rsidR="0069170F" w:rsidRDefault="00947E2C">
      <w:pPr>
        <w:pStyle w:val="Heading2"/>
        <w:numPr>
          <w:ilvl w:val="1"/>
          <w:numId w:val="6"/>
        </w:numPr>
        <w:tabs>
          <w:tab w:val="left" w:pos="949"/>
        </w:tabs>
        <w:ind w:hanging="361"/>
        <w:jc w:val="both"/>
      </w:pPr>
      <w:r>
        <w:t>Latar</w:t>
      </w:r>
      <w:r>
        <w:rPr>
          <w:spacing w:val="-3"/>
        </w:rPr>
        <w:t xml:space="preserve"> </w:t>
      </w:r>
      <w:r>
        <w:t>Belakang Masalah</w:t>
      </w:r>
    </w:p>
    <w:p w14:paraId="5DFE1F57" w14:textId="77777777" w:rsidR="0069170F" w:rsidRDefault="00947E2C" w:rsidP="00B97D90">
      <w:pPr>
        <w:spacing w:line="360" w:lineRule="auto"/>
        <w:ind w:leftChars="300" w:left="660" w:rightChars="-27" w:right="-59" w:firstLine="880"/>
        <w:jc w:val="both"/>
        <w:rPr>
          <w:sz w:val="24"/>
          <w:szCs w:val="24"/>
        </w:rPr>
      </w:pPr>
      <w:r>
        <w:rPr>
          <w:sz w:val="24"/>
          <w:szCs w:val="24"/>
        </w:rPr>
        <w:t xml:space="preserve">Komunikasi merupakan hal yang penting dalam lembaga. Komunikasi dapat dilakukan dengan berbagai cara diantaranya dengan menggunakan surat. Surat merupakan salah satu sarana komunikasi tertulis untuk menyampaikan informasi dari pihak satu ke pihak lain. Pada era-globalilasi seperti sekarang surat merupakan media komunikasi yang masih dibutuhkan dalam sebuah organisasi. Komunikasi dengan menggunakan surat masih banyak digunakan dalam organisasi. Banyaknya jumlah surat dalam organisasi sehingga membutuhkan sistem pengelolaan surat. </w:t>
      </w:r>
      <w:r>
        <w:rPr>
          <w:sz w:val="24"/>
          <w:szCs w:val="24"/>
        </w:rPr>
        <w:fldChar w:fldCharType="begin" w:fldLock="1"/>
      </w:r>
      <w:r>
        <w:rPr>
          <w:sz w:val="24"/>
          <w:szCs w:val="24"/>
        </w:rPr>
        <w:instrText>ADDIN CSL_CITATION {"citationItems":[{"id":"ITEM-1","itemData":{"author":[{"dropping-particle":"","family":"Agista","given":"Mahaya","non-dropping-particle":"","parse-names":false,"suffix":""}],"id":"ITEM-1","issued":{"date-parts":[["2017"]]},"page":"1-6","title":"BAB I","type":"article-journal"},"uris":["http://www.mendeley.com/documents/?uuid=cfcf8f19-d8cd-4241-9088-f7b248cc6c3f"]}],"mendeley":{"formattedCitation":"(Agista, 2017)","plainTextFormattedCitation":"(Agista, 2017)","previouslyFormattedCitation":"(Agista, 2017)"},"properties":{"noteIndex":0},"schema":"https://github.com/citation-style-language/schema/raw/master/csl-citation.json"}</w:instrText>
      </w:r>
      <w:r>
        <w:rPr>
          <w:sz w:val="24"/>
          <w:szCs w:val="24"/>
        </w:rPr>
        <w:fldChar w:fldCharType="separate"/>
      </w:r>
      <w:r>
        <w:rPr>
          <w:sz w:val="24"/>
          <w:szCs w:val="24"/>
        </w:rPr>
        <w:t>(Agista, 2017)</w:t>
      </w:r>
      <w:r>
        <w:rPr>
          <w:sz w:val="24"/>
          <w:szCs w:val="24"/>
        </w:rPr>
        <w:fldChar w:fldCharType="end"/>
      </w:r>
    </w:p>
    <w:p w14:paraId="7905253E" w14:textId="77777777" w:rsidR="0069170F" w:rsidRDefault="00947E2C">
      <w:pPr>
        <w:spacing w:line="360" w:lineRule="auto"/>
        <w:ind w:leftChars="300" w:left="660" w:firstLine="880"/>
        <w:jc w:val="both"/>
        <w:rPr>
          <w:sz w:val="24"/>
          <w:szCs w:val="24"/>
        </w:rPr>
      </w:pPr>
      <w:r>
        <w:rPr>
          <w:sz w:val="24"/>
          <w:szCs w:val="24"/>
        </w:rPr>
        <w:t xml:space="preserve">Berdasarkan riset yang telah dilakukan di </w:t>
      </w:r>
      <w:r>
        <w:rPr>
          <w:sz w:val="24"/>
          <w:szCs w:val="24"/>
          <w:lang w:val="en-US"/>
        </w:rPr>
        <w:t>PT. Rubber Pan Java</w:t>
      </w:r>
      <w:r>
        <w:rPr>
          <w:sz w:val="24"/>
          <w:szCs w:val="24"/>
        </w:rPr>
        <w:t xml:space="preserve"> proses pengarsipan berkas masih dilakukan dengan manualisasi </w:t>
      </w:r>
      <w:proofErr w:type="gramStart"/>
      <w:r>
        <w:rPr>
          <w:sz w:val="24"/>
          <w:szCs w:val="24"/>
          <w:lang w:val="en-US"/>
        </w:rPr>
        <w:t>y</w:t>
      </w:r>
      <w:r>
        <w:rPr>
          <w:sz w:val="24"/>
          <w:szCs w:val="24"/>
        </w:rPr>
        <w:t>aitu  berkas</w:t>
      </w:r>
      <w:proofErr w:type="gramEnd"/>
      <w:r>
        <w:rPr>
          <w:sz w:val="24"/>
          <w:szCs w:val="24"/>
        </w:rPr>
        <w:t xml:space="preserve"> disimpan oleh masing-masing </w:t>
      </w:r>
      <w:r>
        <w:rPr>
          <w:sz w:val="24"/>
          <w:szCs w:val="24"/>
          <w:lang w:val="en-US"/>
        </w:rPr>
        <w:t>karyawan</w:t>
      </w:r>
      <w:r>
        <w:rPr>
          <w:sz w:val="24"/>
          <w:szCs w:val="24"/>
        </w:rPr>
        <w:t xml:space="preserve">. Dikelompokan lalu dimasukan kedalam media simpan seperti </w:t>
      </w:r>
      <w:r>
        <w:rPr>
          <w:i/>
          <w:sz w:val="24"/>
          <w:szCs w:val="24"/>
        </w:rPr>
        <w:t>map</w:t>
      </w:r>
      <w:r>
        <w:rPr>
          <w:sz w:val="24"/>
          <w:szCs w:val="24"/>
        </w:rPr>
        <w:t xml:space="preserve">, </w:t>
      </w:r>
      <w:r>
        <w:rPr>
          <w:i/>
          <w:sz w:val="24"/>
          <w:szCs w:val="24"/>
        </w:rPr>
        <w:t>binder</w:t>
      </w:r>
      <w:r>
        <w:rPr>
          <w:sz w:val="24"/>
          <w:szCs w:val="24"/>
        </w:rPr>
        <w:t xml:space="preserve">, dsb. Lalu disimpan dalam lemari. Tidak ada pencatatan khusus untuk pengarsipan, hanya mengandalkan ingatan si </w:t>
      </w:r>
      <w:r>
        <w:rPr>
          <w:sz w:val="24"/>
          <w:szCs w:val="24"/>
          <w:lang w:val="en-US"/>
        </w:rPr>
        <w:t>karyawan</w:t>
      </w:r>
      <w:r>
        <w:rPr>
          <w:sz w:val="24"/>
          <w:szCs w:val="24"/>
        </w:rPr>
        <w:t xml:space="preserve">. Proses pengarsipan tersebut dirasa kurang efektif karena menimbulkan beberapa masalah. Pertama, proses pengarsipan tidak efisien waktu dan tempat. Berkas yang selalu bertambah pasti akan membutuhkan media simpan yang semakin banyak pula. Jika media simpan semakin menumpuk maka tata ruang kerja akan berkesan tidak rapi. Selanjutnya, apabila ada berkas yang akan digunakan kembali maka akan membutuhkan waktu lama dalam pencariannya. Selain itu, berkas akan rawan rusak dan hilang dikarenakan tidak adanya </w:t>
      </w:r>
      <w:r>
        <w:rPr>
          <w:i/>
          <w:sz w:val="24"/>
          <w:szCs w:val="24"/>
        </w:rPr>
        <w:t xml:space="preserve">backup </w:t>
      </w:r>
      <w:r>
        <w:rPr>
          <w:sz w:val="24"/>
          <w:szCs w:val="24"/>
        </w:rPr>
        <w:t>berkas penting.</w:t>
      </w:r>
    </w:p>
    <w:p w14:paraId="5572B727" w14:textId="77777777" w:rsidR="0069170F" w:rsidRDefault="00947E2C">
      <w:pPr>
        <w:spacing w:line="360" w:lineRule="auto"/>
        <w:ind w:leftChars="300" w:left="660" w:firstLine="880"/>
        <w:jc w:val="both"/>
        <w:rPr>
          <w:sz w:val="24"/>
          <w:szCs w:val="24"/>
        </w:rPr>
      </w:pPr>
      <w:r>
        <w:rPr>
          <w:sz w:val="24"/>
          <w:szCs w:val="24"/>
        </w:rPr>
        <w:t xml:space="preserve">Berdasarkan latar belakang masalah yang ada di </w:t>
      </w:r>
      <w:r>
        <w:rPr>
          <w:sz w:val="24"/>
          <w:szCs w:val="24"/>
          <w:lang w:val="en-US"/>
        </w:rPr>
        <w:t>PT. Rubber Pan Java</w:t>
      </w:r>
      <w:proofErr w:type="gramStart"/>
      <w:r>
        <w:rPr>
          <w:sz w:val="24"/>
          <w:szCs w:val="24"/>
        </w:rPr>
        <w:t>,  perlu</w:t>
      </w:r>
      <w:proofErr w:type="gramEnd"/>
      <w:r>
        <w:rPr>
          <w:sz w:val="24"/>
          <w:szCs w:val="24"/>
        </w:rPr>
        <w:t xml:space="preserve"> adanya sistem informasi Elektronik Arsip (E-Arsip) Management berbasis web yang disesuaikan dengan kebutuhan pada </w:t>
      </w:r>
      <w:r>
        <w:rPr>
          <w:sz w:val="24"/>
          <w:szCs w:val="24"/>
          <w:lang w:val="en-US"/>
        </w:rPr>
        <w:t>Bidang data manajemen</w:t>
      </w:r>
      <w:r>
        <w:rPr>
          <w:sz w:val="24"/>
          <w:szCs w:val="24"/>
        </w:rPr>
        <w:t xml:space="preserve">. Diharapkan dengan dikembangkannya sistem ini mampu membantu kinerja </w:t>
      </w:r>
      <w:r>
        <w:rPr>
          <w:sz w:val="24"/>
          <w:szCs w:val="24"/>
          <w:lang w:val="en-US"/>
        </w:rPr>
        <w:t>karyawan</w:t>
      </w:r>
      <w:r>
        <w:rPr>
          <w:sz w:val="24"/>
          <w:szCs w:val="24"/>
        </w:rPr>
        <w:t xml:space="preserve"> dan memudahkan proses pengarsipan berkas penting pada </w:t>
      </w:r>
      <w:r>
        <w:rPr>
          <w:sz w:val="24"/>
          <w:szCs w:val="24"/>
          <w:lang w:val="en-US"/>
        </w:rPr>
        <w:t>PT Rubber Pan Java</w:t>
      </w:r>
      <w:r>
        <w:rPr>
          <w:sz w:val="24"/>
          <w:szCs w:val="24"/>
        </w:rPr>
        <w:t>.</w:t>
      </w:r>
    </w:p>
    <w:p w14:paraId="2CE94848" w14:textId="77777777" w:rsidR="0069170F" w:rsidRDefault="0069170F">
      <w:pPr>
        <w:spacing w:line="360" w:lineRule="auto"/>
        <w:jc w:val="both"/>
        <w:sectPr w:rsidR="0069170F">
          <w:footerReference w:type="default" r:id="rId14"/>
          <w:pgSz w:w="11910" w:h="16850"/>
          <w:pgMar w:top="1600" w:right="1360" w:bottom="1160" w:left="1680" w:header="0" w:footer="971" w:gutter="0"/>
          <w:pgNumType w:start="1"/>
          <w:cols w:space="720"/>
        </w:sectPr>
      </w:pPr>
    </w:p>
    <w:p w14:paraId="0C86C854" w14:textId="77777777" w:rsidR="0069170F" w:rsidRDefault="0069170F">
      <w:pPr>
        <w:pStyle w:val="BodyText"/>
        <w:rPr>
          <w:sz w:val="20"/>
        </w:rPr>
      </w:pPr>
    </w:p>
    <w:p w14:paraId="29BFEDA6" w14:textId="77777777" w:rsidR="0069170F" w:rsidRDefault="00947E2C">
      <w:pPr>
        <w:pStyle w:val="Heading2"/>
        <w:numPr>
          <w:ilvl w:val="1"/>
          <w:numId w:val="6"/>
        </w:numPr>
        <w:tabs>
          <w:tab w:val="left" w:pos="949"/>
        </w:tabs>
        <w:spacing w:before="206" w:line="360" w:lineRule="auto"/>
        <w:ind w:hanging="361"/>
      </w:pPr>
      <w:bookmarkStart w:id="10" w:name="_TOC_250021"/>
      <w:r>
        <w:t>Rumusan</w:t>
      </w:r>
      <w:r>
        <w:rPr>
          <w:spacing w:val="-2"/>
        </w:rPr>
        <w:t xml:space="preserve"> </w:t>
      </w:r>
      <w:bookmarkEnd w:id="10"/>
      <w:r>
        <w:t>Masalah</w:t>
      </w:r>
    </w:p>
    <w:p w14:paraId="430CB672" w14:textId="77777777" w:rsidR="0069170F" w:rsidRDefault="00947E2C">
      <w:pPr>
        <w:pStyle w:val="BodyText"/>
        <w:spacing w:before="133" w:line="360" w:lineRule="auto"/>
        <w:ind w:left="588"/>
      </w:pPr>
      <w:r>
        <w:t>Berdasarkan</w:t>
      </w:r>
      <w:r>
        <w:rPr>
          <w:spacing w:val="-2"/>
        </w:rPr>
        <w:t xml:space="preserve"> </w:t>
      </w:r>
      <w:r>
        <w:t>latar</w:t>
      </w:r>
      <w:r>
        <w:rPr>
          <w:spacing w:val="-1"/>
        </w:rPr>
        <w:t xml:space="preserve"> </w:t>
      </w:r>
      <w:r>
        <w:t>belakang</w:t>
      </w:r>
      <w:r>
        <w:rPr>
          <w:spacing w:val="-4"/>
        </w:rPr>
        <w:t xml:space="preserve"> </w:t>
      </w:r>
      <w:r>
        <w:t>diatas</w:t>
      </w:r>
      <w:r>
        <w:rPr>
          <w:spacing w:val="-2"/>
        </w:rPr>
        <w:t xml:space="preserve"> </w:t>
      </w:r>
      <w:r>
        <w:t>maka</w:t>
      </w:r>
      <w:r>
        <w:rPr>
          <w:spacing w:val="-2"/>
        </w:rPr>
        <w:t xml:space="preserve"> </w:t>
      </w:r>
      <w:r>
        <w:t>dirumuskan</w:t>
      </w:r>
      <w:r>
        <w:rPr>
          <w:spacing w:val="-1"/>
        </w:rPr>
        <w:t xml:space="preserve"> </w:t>
      </w:r>
      <w:r>
        <w:t>masalah</w:t>
      </w:r>
      <w:r>
        <w:rPr>
          <w:spacing w:val="5"/>
        </w:rPr>
        <w:t xml:space="preserve"> </w:t>
      </w:r>
      <w:r>
        <w:t>yaitu</w:t>
      </w:r>
      <w:r>
        <w:rPr>
          <w:spacing w:val="-1"/>
        </w:rPr>
        <w:t xml:space="preserve"> </w:t>
      </w:r>
      <w:r>
        <w:t>:</w:t>
      </w:r>
    </w:p>
    <w:p w14:paraId="59C015A5" w14:textId="77777777" w:rsidR="0069170F" w:rsidRDefault="00947E2C">
      <w:pPr>
        <w:pStyle w:val="ListParagraph"/>
        <w:numPr>
          <w:ilvl w:val="2"/>
          <w:numId w:val="6"/>
        </w:numPr>
        <w:tabs>
          <w:tab w:val="left" w:pos="1309"/>
        </w:tabs>
        <w:spacing w:before="139" w:line="360" w:lineRule="auto"/>
        <w:ind w:right="341"/>
        <w:rPr>
          <w:sz w:val="24"/>
          <w:lang w:val="en-US"/>
        </w:rPr>
      </w:pPr>
      <w:r>
        <w:rPr>
          <w:sz w:val="24"/>
        </w:rPr>
        <w:t>Bagaimana</w:t>
      </w:r>
      <w:r>
        <w:rPr>
          <w:spacing w:val="12"/>
          <w:sz w:val="24"/>
        </w:rPr>
        <w:t xml:space="preserve"> </w:t>
      </w:r>
      <w:r>
        <w:rPr>
          <w:sz w:val="24"/>
          <w:lang w:val="en-US"/>
        </w:rPr>
        <w:t>karyawan</w:t>
      </w:r>
      <w:r>
        <w:rPr>
          <w:spacing w:val="12"/>
          <w:sz w:val="24"/>
        </w:rPr>
        <w:t xml:space="preserve"> </w:t>
      </w:r>
      <w:r>
        <w:rPr>
          <w:sz w:val="24"/>
        </w:rPr>
        <w:t>dapat</w:t>
      </w:r>
      <w:r>
        <w:rPr>
          <w:spacing w:val="13"/>
          <w:sz w:val="24"/>
        </w:rPr>
        <w:t xml:space="preserve"> </w:t>
      </w:r>
      <w:r>
        <w:rPr>
          <w:sz w:val="24"/>
        </w:rPr>
        <w:t>melakukan</w:t>
      </w:r>
      <w:r>
        <w:rPr>
          <w:spacing w:val="12"/>
          <w:sz w:val="24"/>
        </w:rPr>
        <w:t xml:space="preserve"> </w:t>
      </w:r>
      <w:r>
        <w:rPr>
          <w:sz w:val="24"/>
        </w:rPr>
        <w:t>proses</w:t>
      </w:r>
      <w:r>
        <w:rPr>
          <w:spacing w:val="12"/>
          <w:sz w:val="24"/>
        </w:rPr>
        <w:t xml:space="preserve"> </w:t>
      </w:r>
      <w:r>
        <w:rPr>
          <w:sz w:val="24"/>
          <w:lang w:val="en-US"/>
        </w:rPr>
        <w:t>pengarsipan yang lebih efektif dan efisien.</w:t>
      </w:r>
    </w:p>
    <w:p w14:paraId="390B39CD" w14:textId="77777777" w:rsidR="0069170F" w:rsidRDefault="00947E2C">
      <w:pPr>
        <w:pStyle w:val="ListParagraph"/>
        <w:numPr>
          <w:ilvl w:val="2"/>
          <w:numId w:val="6"/>
        </w:numPr>
        <w:tabs>
          <w:tab w:val="left" w:pos="1309"/>
        </w:tabs>
        <w:spacing w:line="360" w:lineRule="auto"/>
        <w:ind w:right="340"/>
        <w:rPr>
          <w:sz w:val="36"/>
        </w:rPr>
      </w:pPr>
      <w:r>
        <w:rPr>
          <w:sz w:val="24"/>
        </w:rPr>
        <w:t>Bagaimana</w:t>
      </w:r>
      <w:r>
        <w:rPr>
          <w:spacing w:val="34"/>
          <w:sz w:val="24"/>
        </w:rPr>
        <w:t xml:space="preserve"> </w:t>
      </w:r>
      <w:r>
        <w:rPr>
          <w:sz w:val="24"/>
        </w:rPr>
        <w:t>admin</w:t>
      </w:r>
      <w:r>
        <w:rPr>
          <w:sz w:val="24"/>
          <w:lang w:val="en-US"/>
        </w:rPr>
        <w:t xml:space="preserve"> </w:t>
      </w:r>
      <w:r>
        <w:rPr>
          <w:sz w:val="24"/>
        </w:rPr>
        <w:t>dapat</w:t>
      </w:r>
      <w:r>
        <w:rPr>
          <w:spacing w:val="37"/>
          <w:sz w:val="24"/>
        </w:rPr>
        <w:t xml:space="preserve"> </w:t>
      </w:r>
      <w:r>
        <w:rPr>
          <w:sz w:val="24"/>
        </w:rPr>
        <w:t>memperoleh</w:t>
      </w:r>
      <w:r>
        <w:rPr>
          <w:spacing w:val="34"/>
          <w:sz w:val="24"/>
        </w:rPr>
        <w:t xml:space="preserve"> </w:t>
      </w:r>
      <w:r>
        <w:rPr>
          <w:sz w:val="24"/>
        </w:rPr>
        <w:t>informasi</w:t>
      </w:r>
      <w:r>
        <w:rPr>
          <w:spacing w:val="34"/>
          <w:sz w:val="24"/>
        </w:rPr>
        <w:t xml:space="preserve"> </w:t>
      </w:r>
      <w:r>
        <w:rPr>
          <w:sz w:val="24"/>
          <w:lang w:val="en-US"/>
        </w:rPr>
        <w:t>arsip dokumen</w:t>
      </w:r>
      <w:r>
        <w:rPr>
          <w:spacing w:val="-1"/>
          <w:sz w:val="24"/>
        </w:rPr>
        <w:t xml:space="preserve"> </w:t>
      </w:r>
      <w:r>
        <w:rPr>
          <w:sz w:val="24"/>
        </w:rPr>
        <w:t>dengan cepat dan</w:t>
      </w:r>
      <w:r>
        <w:rPr>
          <w:spacing w:val="1"/>
          <w:sz w:val="24"/>
        </w:rPr>
        <w:t xml:space="preserve"> </w:t>
      </w:r>
      <w:r>
        <w:rPr>
          <w:sz w:val="24"/>
        </w:rPr>
        <w:t>akurat.</w:t>
      </w:r>
    </w:p>
    <w:p w14:paraId="7EB545A9" w14:textId="77777777" w:rsidR="0069170F" w:rsidRDefault="00947E2C">
      <w:pPr>
        <w:pStyle w:val="Heading2"/>
        <w:numPr>
          <w:ilvl w:val="1"/>
          <w:numId w:val="6"/>
        </w:numPr>
        <w:tabs>
          <w:tab w:val="left" w:pos="949"/>
        </w:tabs>
        <w:spacing w:line="360" w:lineRule="auto"/>
        <w:ind w:hanging="361"/>
        <w:jc w:val="both"/>
        <w:rPr>
          <w:lang w:val="en-US"/>
        </w:rPr>
      </w:pPr>
      <w:bookmarkStart w:id="11" w:name="_TOC_250020"/>
      <w:r>
        <w:t>Tujuan</w:t>
      </w:r>
      <w:r>
        <w:rPr>
          <w:spacing w:val="-3"/>
        </w:rPr>
        <w:t xml:space="preserve"> </w:t>
      </w:r>
      <w:bookmarkEnd w:id="11"/>
      <w:r>
        <w:t>Penelitian</w:t>
      </w:r>
    </w:p>
    <w:p w14:paraId="0B3E5C95" w14:textId="77777777" w:rsidR="0069170F" w:rsidRDefault="00947E2C">
      <w:pPr>
        <w:spacing w:line="360" w:lineRule="auto"/>
        <w:ind w:leftChars="300" w:left="660"/>
        <w:rPr>
          <w:sz w:val="24"/>
          <w:szCs w:val="24"/>
          <w:lang w:val="en-US"/>
        </w:rPr>
      </w:pPr>
      <w:r>
        <w:rPr>
          <w:sz w:val="24"/>
          <w:szCs w:val="24"/>
          <w:lang w:val="en-US"/>
        </w:rPr>
        <w:t>Adapun yang menjadi tujuan dari penelitian ini yaitu sebagai berikut:</w:t>
      </w:r>
    </w:p>
    <w:p w14:paraId="72728117" w14:textId="77777777" w:rsidR="0069170F" w:rsidRDefault="00947E2C">
      <w:pPr>
        <w:numPr>
          <w:ilvl w:val="0"/>
          <w:numId w:val="7"/>
        </w:numPr>
        <w:tabs>
          <w:tab w:val="clear" w:pos="425"/>
          <w:tab w:val="left" w:pos="1320"/>
        </w:tabs>
        <w:spacing w:line="360" w:lineRule="auto"/>
        <w:ind w:left="948" w:hanging="68"/>
        <w:rPr>
          <w:sz w:val="24"/>
          <w:szCs w:val="24"/>
          <w:lang w:val="en-US"/>
        </w:rPr>
      </w:pPr>
      <w:r>
        <w:rPr>
          <w:sz w:val="24"/>
          <w:szCs w:val="24"/>
          <w:lang w:val="en-US"/>
        </w:rPr>
        <w:t>Untuk mengetahui bagaimana cara mengelola arsip yang lebih baik dan benar</w:t>
      </w:r>
    </w:p>
    <w:p w14:paraId="2DCF3BB4" w14:textId="77777777" w:rsidR="0069170F" w:rsidRDefault="00947E2C">
      <w:pPr>
        <w:numPr>
          <w:ilvl w:val="0"/>
          <w:numId w:val="7"/>
        </w:numPr>
        <w:tabs>
          <w:tab w:val="clear" w:pos="425"/>
          <w:tab w:val="left" w:pos="1320"/>
        </w:tabs>
        <w:spacing w:line="360" w:lineRule="auto"/>
        <w:ind w:left="948" w:hanging="68"/>
        <w:rPr>
          <w:sz w:val="24"/>
          <w:szCs w:val="24"/>
          <w:lang w:val="en-US"/>
        </w:rPr>
      </w:pPr>
      <w:r>
        <w:rPr>
          <w:sz w:val="24"/>
          <w:szCs w:val="24"/>
          <w:lang w:val="en-US"/>
        </w:rPr>
        <w:t>Untuk menciptakan suatu produk yang sesuai dengan keinginan customers</w:t>
      </w:r>
    </w:p>
    <w:p w14:paraId="0232350C" w14:textId="77777777" w:rsidR="0069170F" w:rsidRDefault="00947E2C">
      <w:pPr>
        <w:numPr>
          <w:ilvl w:val="0"/>
          <w:numId w:val="7"/>
        </w:numPr>
        <w:tabs>
          <w:tab w:val="clear" w:pos="425"/>
          <w:tab w:val="left" w:pos="1320"/>
        </w:tabs>
        <w:spacing w:line="360" w:lineRule="auto"/>
        <w:ind w:left="948" w:hanging="68"/>
        <w:rPr>
          <w:sz w:val="24"/>
          <w:szCs w:val="24"/>
          <w:lang w:val="en-US"/>
        </w:rPr>
      </w:pPr>
      <w:r>
        <w:rPr>
          <w:sz w:val="24"/>
          <w:szCs w:val="24"/>
          <w:lang w:val="en-US"/>
        </w:rPr>
        <w:t>Untuk mengetahui pengaruh yang terjadi setelah dilakukan penelitian</w:t>
      </w:r>
    </w:p>
    <w:p w14:paraId="5B29B9DE" w14:textId="77777777" w:rsidR="0069170F" w:rsidRDefault="00947E2C">
      <w:pPr>
        <w:numPr>
          <w:ilvl w:val="0"/>
          <w:numId w:val="7"/>
        </w:numPr>
        <w:tabs>
          <w:tab w:val="clear" w:pos="425"/>
          <w:tab w:val="left" w:pos="1320"/>
        </w:tabs>
        <w:spacing w:line="360" w:lineRule="auto"/>
        <w:ind w:left="948" w:hanging="68"/>
        <w:rPr>
          <w:sz w:val="24"/>
          <w:szCs w:val="24"/>
          <w:lang w:val="en-US"/>
        </w:rPr>
      </w:pPr>
      <w:r>
        <w:rPr>
          <w:sz w:val="24"/>
          <w:szCs w:val="24"/>
          <w:lang w:val="en-US"/>
        </w:rPr>
        <w:t>Untuk mengubah sistem arsip manual menjadi tersistem</w:t>
      </w:r>
    </w:p>
    <w:p w14:paraId="6ACC4F71" w14:textId="77777777" w:rsidR="0069170F" w:rsidRDefault="00947E2C">
      <w:pPr>
        <w:numPr>
          <w:ilvl w:val="0"/>
          <w:numId w:val="7"/>
        </w:numPr>
        <w:tabs>
          <w:tab w:val="clear" w:pos="425"/>
          <w:tab w:val="left" w:pos="1320"/>
        </w:tabs>
        <w:spacing w:line="360" w:lineRule="auto"/>
        <w:ind w:left="948" w:hanging="68"/>
        <w:rPr>
          <w:sz w:val="24"/>
          <w:szCs w:val="24"/>
          <w:lang w:val="en-US"/>
        </w:rPr>
      </w:pPr>
      <w:r>
        <w:rPr>
          <w:sz w:val="24"/>
          <w:szCs w:val="24"/>
          <w:lang w:val="en-US"/>
        </w:rPr>
        <w:t>Untuk mengelola manajement arsip yang ada</w:t>
      </w:r>
    </w:p>
    <w:p w14:paraId="3B109212" w14:textId="77777777" w:rsidR="0069170F" w:rsidRDefault="00947E2C">
      <w:pPr>
        <w:pStyle w:val="Heading2"/>
        <w:numPr>
          <w:ilvl w:val="1"/>
          <w:numId w:val="6"/>
        </w:numPr>
        <w:tabs>
          <w:tab w:val="left" w:pos="949"/>
        </w:tabs>
        <w:spacing w:line="360" w:lineRule="auto"/>
        <w:ind w:hanging="361"/>
        <w:jc w:val="both"/>
      </w:pPr>
      <w:bookmarkStart w:id="12" w:name="_TOC_250019"/>
      <w:r>
        <w:t>Manfaat</w:t>
      </w:r>
      <w:r>
        <w:rPr>
          <w:spacing w:val="-3"/>
        </w:rPr>
        <w:t xml:space="preserve"> </w:t>
      </w:r>
      <w:bookmarkEnd w:id="12"/>
      <w:r>
        <w:t>Penelitian</w:t>
      </w:r>
    </w:p>
    <w:p w14:paraId="05C0854C" w14:textId="77777777" w:rsidR="0069170F" w:rsidRDefault="00947E2C">
      <w:pPr>
        <w:pStyle w:val="BodyText"/>
        <w:spacing w:before="132" w:line="360" w:lineRule="auto"/>
        <w:ind w:left="588"/>
      </w:pPr>
      <w:r>
        <w:t>Manfaat</w:t>
      </w:r>
      <w:r>
        <w:rPr>
          <w:spacing w:val="2"/>
        </w:rPr>
        <w:t xml:space="preserve"> </w:t>
      </w:r>
      <w:r>
        <w:t>yang</w:t>
      </w:r>
      <w:r>
        <w:rPr>
          <w:spacing w:val="-4"/>
        </w:rPr>
        <w:t xml:space="preserve"> </w:t>
      </w:r>
      <w:r>
        <w:t>dapat</w:t>
      </w:r>
      <w:r>
        <w:rPr>
          <w:spacing w:val="-2"/>
        </w:rPr>
        <w:t xml:space="preserve"> </w:t>
      </w:r>
      <w:r>
        <w:t>diambil</w:t>
      </w:r>
      <w:r>
        <w:rPr>
          <w:spacing w:val="1"/>
        </w:rPr>
        <w:t xml:space="preserve"> </w:t>
      </w:r>
      <w:r>
        <w:t>yaitu</w:t>
      </w:r>
      <w:r>
        <w:rPr>
          <w:spacing w:val="-2"/>
        </w:rPr>
        <w:t xml:space="preserve"> </w:t>
      </w:r>
      <w:r>
        <w:t>:</w:t>
      </w:r>
    </w:p>
    <w:p w14:paraId="45C67665" w14:textId="77777777" w:rsidR="0069170F" w:rsidRDefault="00947E2C">
      <w:pPr>
        <w:pStyle w:val="BodyText"/>
        <w:numPr>
          <w:ilvl w:val="0"/>
          <w:numId w:val="8"/>
        </w:numPr>
        <w:tabs>
          <w:tab w:val="clear" w:pos="425"/>
          <w:tab w:val="left" w:pos="1320"/>
        </w:tabs>
        <w:spacing w:before="132" w:line="360" w:lineRule="auto"/>
        <w:ind w:left="948" w:hanging="68"/>
      </w:pPr>
      <w:r>
        <w:t>Bagi</w:t>
      </w:r>
      <w:r>
        <w:rPr>
          <w:spacing w:val="-2"/>
        </w:rPr>
        <w:t xml:space="preserve"> </w:t>
      </w:r>
      <w:r>
        <w:t>Penulis</w:t>
      </w:r>
    </w:p>
    <w:p w14:paraId="69B8ECF6" w14:textId="77777777" w:rsidR="0069170F" w:rsidRDefault="00947E2C">
      <w:pPr>
        <w:pStyle w:val="ListParagraph"/>
        <w:numPr>
          <w:ilvl w:val="3"/>
          <w:numId w:val="6"/>
        </w:numPr>
        <w:tabs>
          <w:tab w:val="left" w:pos="1668"/>
          <w:tab w:val="left" w:pos="1669"/>
        </w:tabs>
        <w:spacing w:before="136" w:line="360" w:lineRule="auto"/>
        <w:ind w:hanging="361"/>
        <w:rPr>
          <w:sz w:val="24"/>
          <w:szCs w:val="24"/>
        </w:rPr>
      </w:pPr>
      <w:r>
        <w:rPr>
          <w:sz w:val="24"/>
          <w:szCs w:val="24"/>
        </w:rPr>
        <w:t xml:space="preserve">Sebagai syarat kelulusan Program Diploma Tiga (DIII) Program Studi </w:t>
      </w:r>
      <w:r>
        <w:rPr>
          <w:sz w:val="24"/>
          <w:szCs w:val="24"/>
          <w:lang w:val="en-US"/>
        </w:rPr>
        <w:t>Manajemen Informatika</w:t>
      </w:r>
      <w:r>
        <w:rPr>
          <w:sz w:val="24"/>
          <w:szCs w:val="24"/>
        </w:rPr>
        <w:t xml:space="preserve"> di </w:t>
      </w:r>
      <w:r>
        <w:rPr>
          <w:sz w:val="24"/>
          <w:szCs w:val="24"/>
          <w:lang w:val="en-US"/>
        </w:rPr>
        <w:t>Politeknik Mitra Karya Mandiri</w:t>
      </w:r>
      <w:r>
        <w:rPr>
          <w:sz w:val="24"/>
          <w:szCs w:val="24"/>
        </w:rPr>
        <w:t>.</w:t>
      </w:r>
    </w:p>
    <w:p w14:paraId="76678543" w14:textId="77777777" w:rsidR="0069170F" w:rsidRDefault="00947E2C">
      <w:pPr>
        <w:pStyle w:val="ListParagraph"/>
        <w:numPr>
          <w:ilvl w:val="3"/>
          <w:numId w:val="6"/>
        </w:numPr>
        <w:tabs>
          <w:tab w:val="left" w:pos="1668"/>
          <w:tab w:val="left" w:pos="1669"/>
        </w:tabs>
        <w:spacing w:before="136" w:line="360" w:lineRule="auto"/>
        <w:ind w:hanging="361"/>
        <w:rPr>
          <w:sz w:val="24"/>
          <w:szCs w:val="24"/>
        </w:rPr>
      </w:pPr>
      <w:r>
        <w:rPr>
          <w:sz w:val="24"/>
        </w:rPr>
        <w:t>Penulis</w:t>
      </w:r>
      <w:r>
        <w:rPr>
          <w:spacing w:val="-2"/>
          <w:sz w:val="24"/>
        </w:rPr>
        <w:t xml:space="preserve"> </w:t>
      </w:r>
      <w:r>
        <w:rPr>
          <w:sz w:val="24"/>
        </w:rPr>
        <w:t>memperoleh</w:t>
      </w:r>
      <w:r>
        <w:rPr>
          <w:spacing w:val="-1"/>
          <w:sz w:val="24"/>
        </w:rPr>
        <w:t xml:space="preserve"> </w:t>
      </w:r>
      <w:r>
        <w:rPr>
          <w:sz w:val="24"/>
        </w:rPr>
        <w:t>wawasan</w:t>
      </w:r>
      <w:r>
        <w:rPr>
          <w:spacing w:val="-1"/>
          <w:sz w:val="24"/>
        </w:rPr>
        <w:t xml:space="preserve"> </w:t>
      </w:r>
      <w:r>
        <w:rPr>
          <w:sz w:val="24"/>
        </w:rPr>
        <w:t>baru</w:t>
      </w:r>
      <w:r>
        <w:rPr>
          <w:spacing w:val="-1"/>
          <w:sz w:val="24"/>
        </w:rPr>
        <w:t xml:space="preserve"> </w:t>
      </w:r>
      <w:r>
        <w:rPr>
          <w:sz w:val="24"/>
        </w:rPr>
        <w:t>dan</w:t>
      </w:r>
      <w:r>
        <w:rPr>
          <w:spacing w:val="-2"/>
          <w:sz w:val="24"/>
        </w:rPr>
        <w:t xml:space="preserve"> </w:t>
      </w:r>
      <w:r>
        <w:rPr>
          <w:sz w:val="24"/>
        </w:rPr>
        <w:t>pengalaman</w:t>
      </w:r>
      <w:r>
        <w:rPr>
          <w:spacing w:val="-1"/>
          <w:sz w:val="24"/>
        </w:rPr>
        <w:t xml:space="preserve"> </w:t>
      </w:r>
      <w:r>
        <w:rPr>
          <w:sz w:val="24"/>
        </w:rPr>
        <w:t>baru.</w:t>
      </w:r>
    </w:p>
    <w:p w14:paraId="7C704AC1" w14:textId="77777777" w:rsidR="0069170F" w:rsidRDefault="00947E2C">
      <w:pPr>
        <w:pStyle w:val="ListParagraph"/>
        <w:numPr>
          <w:ilvl w:val="2"/>
          <w:numId w:val="6"/>
        </w:numPr>
        <w:tabs>
          <w:tab w:val="left" w:pos="1309"/>
        </w:tabs>
        <w:spacing w:before="8" w:line="360" w:lineRule="auto"/>
        <w:ind w:hanging="361"/>
        <w:rPr>
          <w:sz w:val="24"/>
        </w:rPr>
      </w:pPr>
      <w:r>
        <w:rPr>
          <w:sz w:val="24"/>
        </w:rPr>
        <w:t>Bagi</w:t>
      </w:r>
      <w:r>
        <w:rPr>
          <w:spacing w:val="-1"/>
          <w:sz w:val="24"/>
        </w:rPr>
        <w:t xml:space="preserve"> </w:t>
      </w:r>
      <w:r>
        <w:rPr>
          <w:sz w:val="24"/>
          <w:lang w:val="en-US"/>
        </w:rPr>
        <w:t>PT. Rubber Pan Java</w:t>
      </w:r>
    </w:p>
    <w:p w14:paraId="7AF0D235" w14:textId="77777777" w:rsidR="0069170F" w:rsidRDefault="00947E2C">
      <w:pPr>
        <w:pStyle w:val="ListParagraph"/>
        <w:numPr>
          <w:ilvl w:val="3"/>
          <w:numId w:val="6"/>
        </w:numPr>
        <w:tabs>
          <w:tab w:val="left" w:pos="1668"/>
          <w:tab w:val="left" w:pos="1669"/>
        </w:tabs>
        <w:spacing w:before="139" w:line="360" w:lineRule="auto"/>
        <w:ind w:right="342"/>
        <w:rPr>
          <w:sz w:val="24"/>
          <w:szCs w:val="24"/>
        </w:rPr>
      </w:pPr>
      <w:r>
        <w:rPr>
          <w:sz w:val="24"/>
          <w:szCs w:val="24"/>
          <w:lang w:val="en-US"/>
        </w:rPr>
        <w:t>Sebagai bahan evaluasi terhadap sistem yang berjalan</w:t>
      </w:r>
    </w:p>
    <w:p w14:paraId="03BD4474" w14:textId="77777777" w:rsidR="0069170F" w:rsidRDefault="00947E2C">
      <w:pPr>
        <w:pStyle w:val="ListParagraph"/>
        <w:numPr>
          <w:ilvl w:val="3"/>
          <w:numId w:val="6"/>
        </w:numPr>
        <w:tabs>
          <w:tab w:val="left" w:pos="1668"/>
          <w:tab w:val="left" w:pos="1669"/>
        </w:tabs>
        <w:spacing w:before="139" w:line="360" w:lineRule="auto"/>
        <w:ind w:right="342"/>
        <w:rPr>
          <w:sz w:val="24"/>
          <w:szCs w:val="24"/>
        </w:rPr>
      </w:pPr>
      <w:r>
        <w:rPr>
          <w:sz w:val="24"/>
          <w:szCs w:val="24"/>
          <w:lang w:val="en-US"/>
        </w:rPr>
        <w:t>M</w:t>
      </w:r>
      <w:r>
        <w:rPr>
          <w:sz w:val="24"/>
          <w:szCs w:val="24"/>
        </w:rPr>
        <w:t xml:space="preserve">enghasilkan suatu sistem informasi yang akurat dalam membantu dan memudahkan proses pengarsipan dalam pengelolaan berkas penting pada </w:t>
      </w:r>
      <w:r>
        <w:rPr>
          <w:sz w:val="24"/>
          <w:szCs w:val="24"/>
          <w:lang w:val="en-US"/>
        </w:rPr>
        <w:t>PT. Rubber Pan Java</w:t>
      </w:r>
      <w:r>
        <w:rPr>
          <w:sz w:val="24"/>
          <w:szCs w:val="24"/>
        </w:rPr>
        <w:t>.</w:t>
      </w:r>
    </w:p>
    <w:p w14:paraId="0EF7B9BC" w14:textId="77777777" w:rsidR="0069170F" w:rsidRDefault="00947E2C">
      <w:pPr>
        <w:pStyle w:val="ListParagraph"/>
        <w:numPr>
          <w:ilvl w:val="2"/>
          <w:numId w:val="6"/>
        </w:numPr>
        <w:tabs>
          <w:tab w:val="left" w:pos="1309"/>
        </w:tabs>
        <w:spacing w:before="8" w:line="360" w:lineRule="auto"/>
        <w:ind w:hanging="361"/>
        <w:rPr>
          <w:sz w:val="24"/>
        </w:rPr>
      </w:pPr>
      <w:r>
        <w:rPr>
          <w:sz w:val="24"/>
        </w:rPr>
        <w:t>Bagi</w:t>
      </w:r>
      <w:r>
        <w:rPr>
          <w:spacing w:val="-2"/>
          <w:sz w:val="24"/>
        </w:rPr>
        <w:t xml:space="preserve"> </w:t>
      </w:r>
      <w:r>
        <w:rPr>
          <w:sz w:val="24"/>
        </w:rPr>
        <w:t>perguruan</w:t>
      </w:r>
      <w:r>
        <w:rPr>
          <w:spacing w:val="-2"/>
          <w:sz w:val="24"/>
        </w:rPr>
        <w:t xml:space="preserve"> </w:t>
      </w:r>
      <w:r>
        <w:rPr>
          <w:sz w:val="24"/>
        </w:rPr>
        <w:t>tinggi</w:t>
      </w:r>
    </w:p>
    <w:p w14:paraId="509D1F7D" w14:textId="77777777" w:rsidR="0069170F" w:rsidRDefault="00947E2C">
      <w:pPr>
        <w:pStyle w:val="ListParagraph"/>
        <w:numPr>
          <w:ilvl w:val="3"/>
          <w:numId w:val="6"/>
        </w:numPr>
        <w:tabs>
          <w:tab w:val="left" w:pos="1668"/>
          <w:tab w:val="left" w:pos="1669"/>
          <w:tab w:val="left" w:pos="5369"/>
        </w:tabs>
        <w:spacing w:before="139" w:line="360" w:lineRule="auto"/>
        <w:ind w:right="341"/>
        <w:rPr>
          <w:sz w:val="24"/>
          <w:lang w:val="en-US"/>
        </w:rPr>
      </w:pPr>
      <w:r>
        <w:rPr>
          <w:sz w:val="24"/>
        </w:rPr>
        <w:t>Menambah</w:t>
      </w:r>
      <w:r>
        <w:rPr>
          <w:spacing w:val="86"/>
          <w:sz w:val="24"/>
        </w:rPr>
        <w:t xml:space="preserve"> </w:t>
      </w:r>
      <w:r>
        <w:rPr>
          <w:sz w:val="24"/>
        </w:rPr>
        <w:t>literatur</w:t>
      </w:r>
      <w:r>
        <w:rPr>
          <w:spacing w:val="87"/>
          <w:sz w:val="24"/>
        </w:rPr>
        <w:t xml:space="preserve"> </w:t>
      </w:r>
      <w:r>
        <w:rPr>
          <w:sz w:val="24"/>
        </w:rPr>
        <w:t>perpustakaan</w:t>
      </w:r>
      <w:r>
        <w:rPr>
          <w:sz w:val="24"/>
        </w:rPr>
        <w:tab/>
        <w:t>dan</w:t>
      </w:r>
      <w:r>
        <w:rPr>
          <w:spacing w:val="22"/>
          <w:sz w:val="24"/>
        </w:rPr>
        <w:t xml:space="preserve"> </w:t>
      </w:r>
      <w:r>
        <w:rPr>
          <w:sz w:val="24"/>
        </w:rPr>
        <w:t>bahan</w:t>
      </w:r>
      <w:r>
        <w:rPr>
          <w:spacing w:val="24"/>
          <w:sz w:val="24"/>
        </w:rPr>
        <w:t xml:space="preserve"> </w:t>
      </w:r>
      <w:r>
        <w:rPr>
          <w:sz w:val="24"/>
        </w:rPr>
        <w:t>pertimbangan</w:t>
      </w:r>
      <w:r>
        <w:rPr>
          <w:spacing w:val="28"/>
          <w:sz w:val="24"/>
        </w:rPr>
        <w:t xml:space="preserve"> </w:t>
      </w:r>
      <w:r>
        <w:rPr>
          <w:sz w:val="24"/>
        </w:rPr>
        <w:t>yang</w:t>
      </w:r>
      <w:r>
        <w:rPr>
          <w:spacing w:val="-57"/>
          <w:sz w:val="24"/>
        </w:rPr>
        <w:t xml:space="preserve"> </w:t>
      </w:r>
      <w:r>
        <w:rPr>
          <w:sz w:val="24"/>
        </w:rPr>
        <w:t>berhubungan</w:t>
      </w:r>
      <w:r>
        <w:rPr>
          <w:spacing w:val="-1"/>
          <w:sz w:val="24"/>
        </w:rPr>
        <w:t xml:space="preserve"> </w:t>
      </w:r>
      <w:r>
        <w:rPr>
          <w:sz w:val="24"/>
        </w:rPr>
        <w:t>dengan tugas akhir</w:t>
      </w:r>
      <w:r>
        <w:rPr>
          <w:sz w:val="24"/>
          <w:lang w:val="en-US"/>
        </w:rPr>
        <w:t>.</w:t>
      </w:r>
    </w:p>
    <w:p w14:paraId="36CDCF1C" w14:textId="77777777" w:rsidR="0069170F" w:rsidRDefault="00947E2C" w:rsidP="00947E2C">
      <w:pPr>
        <w:pStyle w:val="ListParagraph"/>
        <w:numPr>
          <w:ilvl w:val="3"/>
          <w:numId w:val="6"/>
        </w:numPr>
        <w:tabs>
          <w:tab w:val="left" w:pos="1668"/>
          <w:tab w:val="left" w:pos="1669"/>
          <w:tab w:val="left" w:pos="5369"/>
        </w:tabs>
        <w:spacing w:before="139" w:line="360" w:lineRule="auto"/>
        <w:ind w:right="341"/>
        <w:rPr>
          <w:sz w:val="37"/>
        </w:rPr>
      </w:pPr>
      <w:r>
        <w:rPr>
          <w:sz w:val="24"/>
          <w:lang w:val="en-US"/>
        </w:rPr>
        <w:t>Merupakan sumbangan pikiran terhadap ilmu pengetahuan khususnya komputer.</w:t>
      </w:r>
    </w:p>
    <w:p w14:paraId="108F30B4" w14:textId="77777777" w:rsidR="0069170F" w:rsidRDefault="00947E2C">
      <w:pPr>
        <w:pStyle w:val="Heading2"/>
        <w:numPr>
          <w:ilvl w:val="1"/>
          <w:numId w:val="6"/>
        </w:numPr>
        <w:tabs>
          <w:tab w:val="left" w:pos="949"/>
        </w:tabs>
        <w:spacing w:line="360" w:lineRule="auto"/>
        <w:ind w:hanging="361"/>
      </w:pPr>
      <w:bookmarkStart w:id="13" w:name="_TOC_250018"/>
      <w:r>
        <w:lastRenderedPageBreak/>
        <w:t>Ruang</w:t>
      </w:r>
      <w:r>
        <w:rPr>
          <w:spacing w:val="-3"/>
        </w:rPr>
        <w:t xml:space="preserve"> </w:t>
      </w:r>
      <w:r>
        <w:t>Lingkup</w:t>
      </w:r>
      <w:r>
        <w:rPr>
          <w:spacing w:val="-2"/>
        </w:rPr>
        <w:t xml:space="preserve"> </w:t>
      </w:r>
      <w:bookmarkEnd w:id="13"/>
      <w:r>
        <w:t>Penelitian</w:t>
      </w:r>
    </w:p>
    <w:p w14:paraId="604C2076" w14:textId="77777777" w:rsidR="0069170F" w:rsidRDefault="00947E2C">
      <w:pPr>
        <w:pStyle w:val="BodyText"/>
        <w:spacing w:before="132" w:line="360" w:lineRule="auto"/>
        <w:ind w:left="660"/>
      </w:pPr>
      <w:r>
        <w:t>Ruang</w:t>
      </w:r>
      <w:r>
        <w:rPr>
          <w:spacing w:val="-5"/>
        </w:rPr>
        <w:t xml:space="preserve"> </w:t>
      </w:r>
      <w:r>
        <w:t>lingkup</w:t>
      </w:r>
      <w:r>
        <w:rPr>
          <w:spacing w:val="-2"/>
        </w:rPr>
        <w:t xml:space="preserve"> </w:t>
      </w:r>
      <w:r>
        <w:t>penelitian</w:t>
      </w:r>
      <w:r>
        <w:rPr>
          <w:spacing w:val="2"/>
        </w:rPr>
        <w:t xml:space="preserve"> </w:t>
      </w:r>
      <w:r>
        <w:t>ini</w:t>
      </w:r>
      <w:r>
        <w:rPr>
          <w:spacing w:val="1"/>
        </w:rPr>
        <w:t xml:space="preserve"> </w:t>
      </w:r>
      <w:r>
        <w:t>yaitu</w:t>
      </w:r>
      <w:r>
        <w:rPr>
          <w:spacing w:val="-2"/>
        </w:rPr>
        <w:t xml:space="preserve"> </w:t>
      </w:r>
      <w:r>
        <w:t>:</w:t>
      </w:r>
    </w:p>
    <w:p w14:paraId="63863C1C" w14:textId="77777777" w:rsidR="0069170F" w:rsidRDefault="00947E2C" w:rsidP="00947E2C">
      <w:pPr>
        <w:spacing w:line="360" w:lineRule="auto"/>
        <w:ind w:leftChars="300" w:left="660" w:firstLine="713"/>
        <w:jc w:val="both"/>
        <w:rPr>
          <w:sz w:val="24"/>
          <w:szCs w:val="24"/>
        </w:rPr>
      </w:pPr>
      <w:r>
        <w:rPr>
          <w:sz w:val="24"/>
          <w:szCs w:val="24"/>
        </w:rPr>
        <w:t xml:space="preserve">Untuk lebih memusatkan permasalahan yang ada dan agar tidak menyimpang dari pokok permasalahan, maka penulis membuat batasan permasalahan yaitu mengenai Sistem Informasi E-Arsip Management (SIEMAN) Berbasis Web Pada </w:t>
      </w:r>
      <w:r>
        <w:rPr>
          <w:sz w:val="24"/>
          <w:szCs w:val="24"/>
          <w:lang w:val="en-US"/>
        </w:rPr>
        <w:t>PT. Rubber Pan Java</w:t>
      </w:r>
      <w:r>
        <w:rPr>
          <w:sz w:val="24"/>
          <w:szCs w:val="24"/>
        </w:rPr>
        <w:t xml:space="preserve"> menggunakan HTML, PHP, JavaScript dan CSS. Sistem tersebut difokuskan untuk memudahkan Bidang </w:t>
      </w:r>
      <w:r>
        <w:rPr>
          <w:sz w:val="24"/>
          <w:szCs w:val="24"/>
          <w:lang w:val="en-US"/>
        </w:rPr>
        <w:t>Data Manajemen</w:t>
      </w:r>
      <w:r>
        <w:rPr>
          <w:sz w:val="24"/>
          <w:szCs w:val="24"/>
        </w:rPr>
        <w:t xml:space="preserve"> dalam hal pengarsipan berkas penting berupa </w:t>
      </w:r>
      <w:r>
        <w:rPr>
          <w:sz w:val="24"/>
          <w:szCs w:val="24"/>
          <w:lang w:val="en-US"/>
        </w:rPr>
        <w:t>Data Produksi, Data claim,</w:t>
      </w:r>
      <w:r>
        <w:rPr>
          <w:sz w:val="24"/>
          <w:szCs w:val="24"/>
        </w:rPr>
        <w:t xml:space="preserve"> Surat Keputusan (SK), Surat Masuk, dan Surat Keluar.</w:t>
      </w:r>
    </w:p>
    <w:p w14:paraId="2FBCF7EF" w14:textId="77777777" w:rsidR="0069170F" w:rsidRDefault="00947E2C">
      <w:pPr>
        <w:pStyle w:val="Heading2"/>
        <w:numPr>
          <w:ilvl w:val="1"/>
          <w:numId w:val="6"/>
        </w:numPr>
        <w:tabs>
          <w:tab w:val="left" w:pos="949"/>
        </w:tabs>
        <w:spacing w:line="360" w:lineRule="auto"/>
        <w:ind w:hanging="361"/>
        <w:jc w:val="both"/>
      </w:pPr>
      <w:bookmarkStart w:id="14" w:name="_TOC_250017"/>
      <w:r>
        <w:t>Sistematika</w:t>
      </w:r>
      <w:r>
        <w:rPr>
          <w:spacing w:val="-4"/>
        </w:rPr>
        <w:t xml:space="preserve"> </w:t>
      </w:r>
      <w:bookmarkEnd w:id="14"/>
      <w:r>
        <w:t>Penulisan</w:t>
      </w:r>
    </w:p>
    <w:p w14:paraId="7F8045AA" w14:textId="77777777" w:rsidR="0069170F" w:rsidRDefault="00947E2C" w:rsidP="00947E2C">
      <w:pPr>
        <w:pStyle w:val="BodyText"/>
        <w:spacing w:before="132" w:line="360" w:lineRule="auto"/>
        <w:ind w:left="648" w:rightChars="31" w:right="68" w:firstLine="486"/>
        <w:jc w:val="both"/>
        <w:rPr>
          <w:sz w:val="36"/>
        </w:rPr>
      </w:pPr>
      <w:r>
        <w:t>Sistematika</w:t>
      </w:r>
      <w:r>
        <w:rPr>
          <w:spacing w:val="1"/>
        </w:rPr>
        <w:t xml:space="preserve"> </w:t>
      </w:r>
      <w:r>
        <w:t>penulisan</w:t>
      </w:r>
      <w:r>
        <w:rPr>
          <w:spacing w:val="1"/>
        </w:rPr>
        <w:t xml:space="preserve"> </w:t>
      </w:r>
      <w:r>
        <w:t>Laporan</w:t>
      </w:r>
      <w:r>
        <w:rPr>
          <w:spacing w:val="1"/>
        </w:rPr>
        <w:t xml:space="preserve"> </w:t>
      </w:r>
      <w:r>
        <w:t>KTI/TA</w:t>
      </w:r>
      <w:r>
        <w:rPr>
          <w:spacing w:val="1"/>
        </w:rPr>
        <w:t xml:space="preserve"> </w:t>
      </w:r>
      <w:r>
        <w:t>ini</w:t>
      </w:r>
      <w:r>
        <w:rPr>
          <w:spacing w:val="1"/>
        </w:rPr>
        <w:t xml:space="preserve"> </w:t>
      </w:r>
      <w:r>
        <w:t>pada</w:t>
      </w:r>
      <w:r>
        <w:rPr>
          <w:spacing w:val="1"/>
        </w:rPr>
        <w:t xml:space="preserve"> </w:t>
      </w:r>
      <w:r>
        <w:t>garis</w:t>
      </w:r>
      <w:r>
        <w:rPr>
          <w:spacing w:val="1"/>
        </w:rPr>
        <w:t xml:space="preserve"> </w:t>
      </w:r>
      <w:r>
        <w:t>besarnya</w:t>
      </w:r>
      <w:r>
        <w:rPr>
          <w:spacing w:val="1"/>
        </w:rPr>
        <w:t xml:space="preserve"> </w:t>
      </w:r>
      <w:r>
        <w:t>dibagi</w:t>
      </w:r>
      <w:r>
        <w:rPr>
          <w:spacing w:val="-57"/>
        </w:rPr>
        <w:t xml:space="preserve"> </w:t>
      </w:r>
      <w:r>
        <w:t>dalam</w:t>
      </w:r>
      <w:r>
        <w:rPr>
          <w:spacing w:val="1"/>
        </w:rPr>
        <w:t xml:space="preserve"> </w:t>
      </w:r>
      <w:r>
        <w:rPr>
          <w:lang w:val="en-US"/>
        </w:rPr>
        <w:t>empat</w:t>
      </w:r>
      <w:r>
        <w:rPr>
          <w:spacing w:val="1"/>
        </w:rPr>
        <w:t xml:space="preserve"> </w:t>
      </w:r>
      <w:r>
        <w:t>bab,</w:t>
      </w:r>
      <w:r>
        <w:rPr>
          <w:spacing w:val="1"/>
        </w:rPr>
        <w:t xml:space="preserve"> </w:t>
      </w:r>
      <w:r>
        <w:t>tiap</w:t>
      </w:r>
      <w:r>
        <w:rPr>
          <w:spacing w:val="1"/>
        </w:rPr>
        <w:t xml:space="preserve"> </w:t>
      </w:r>
      <w:r>
        <w:t>bab</w:t>
      </w:r>
      <w:r>
        <w:rPr>
          <w:spacing w:val="1"/>
        </w:rPr>
        <w:t xml:space="preserve"> </w:t>
      </w:r>
      <w:r>
        <w:t>terdiri</w:t>
      </w:r>
      <w:r>
        <w:rPr>
          <w:spacing w:val="1"/>
        </w:rPr>
        <w:t xml:space="preserve"> </w:t>
      </w:r>
      <w:r>
        <w:t>dari</w:t>
      </w:r>
      <w:r>
        <w:rPr>
          <w:spacing w:val="1"/>
        </w:rPr>
        <w:t xml:space="preserve"> </w:t>
      </w:r>
      <w:r>
        <w:t>beberapa</w:t>
      </w:r>
      <w:r>
        <w:rPr>
          <w:spacing w:val="1"/>
        </w:rPr>
        <w:t xml:space="preserve"> </w:t>
      </w:r>
      <w:r>
        <w:t>sub</w:t>
      </w:r>
      <w:r>
        <w:rPr>
          <w:spacing w:val="1"/>
        </w:rPr>
        <w:t xml:space="preserve"> </w:t>
      </w:r>
      <w:r>
        <w:t>bab,</w:t>
      </w:r>
      <w:r>
        <w:rPr>
          <w:spacing w:val="1"/>
        </w:rPr>
        <w:t xml:space="preserve"> </w:t>
      </w:r>
      <w:r>
        <w:t>secara</w:t>
      </w:r>
      <w:r>
        <w:rPr>
          <w:spacing w:val="1"/>
        </w:rPr>
        <w:t xml:space="preserve"> </w:t>
      </w:r>
      <w:r>
        <w:t>singkat</w:t>
      </w:r>
      <w:r>
        <w:rPr>
          <w:spacing w:val="1"/>
        </w:rPr>
        <w:t xml:space="preserve"> </w:t>
      </w:r>
      <w:r>
        <w:t>dapat</w:t>
      </w:r>
      <w:r>
        <w:rPr>
          <w:spacing w:val="-58"/>
        </w:rPr>
        <w:t xml:space="preserve"> </w:t>
      </w:r>
      <w:r>
        <w:t>dijelaskan</w:t>
      </w:r>
      <w:r>
        <w:rPr>
          <w:spacing w:val="-1"/>
        </w:rPr>
        <w:t xml:space="preserve"> </w:t>
      </w:r>
      <w:r>
        <w:t>sebagai berikut :</w:t>
      </w:r>
    </w:p>
    <w:p w14:paraId="76FD93A6" w14:textId="77777777" w:rsidR="0069170F" w:rsidRDefault="00947E2C">
      <w:pPr>
        <w:pStyle w:val="Heading2"/>
        <w:spacing w:line="360" w:lineRule="auto"/>
        <w:ind w:left="588" w:rightChars="31" w:right="68" w:firstLine="0"/>
        <w:jc w:val="both"/>
      </w:pPr>
      <w:r>
        <w:t>BAB</w:t>
      </w:r>
      <w:r>
        <w:rPr>
          <w:spacing w:val="-2"/>
        </w:rPr>
        <w:t xml:space="preserve"> </w:t>
      </w:r>
      <w:r>
        <w:t>I</w:t>
      </w:r>
      <w:r>
        <w:rPr>
          <w:spacing w:val="-1"/>
        </w:rPr>
        <w:t xml:space="preserve"> </w:t>
      </w:r>
      <w:r>
        <w:t>PENDAHULUAN</w:t>
      </w:r>
    </w:p>
    <w:p w14:paraId="7916421C" w14:textId="77777777" w:rsidR="0069170F" w:rsidRDefault="00947E2C">
      <w:pPr>
        <w:pStyle w:val="BodyText"/>
        <w:spacing w:before="132" w:line="360" w:lineRule="auto"/>
        <w:ind w:left="588" w:rightChars="31" w:right="68" w:firstLine="720"/>
        <w:jc w:val="both"/>
        <w:rPr>
          <w:sz w:val="36"/>
        </w:rPr>
      </w:pPr>
      <w:r>
        <w:t>Bab</w:t>
      </w:r>
      <w:r>
        <w:rPr>
          <w:spacing w:val="1"/>
        </w:rPr>
        <w:t xml:space="preserve"> </w:t>
      </w:r>
      <w:r>
        <w:t>ini</w:t>
      </w:r>
      <w:r>
        <w:rPr>
          <w:spacing w:val="1"/>
        </w:rPr>
        <w:t xml:space="preserve"> </w:t>
      </w:r>
      <w:r>
        <w:t>berisi</w:t>
      </w:r>
      <w:r>
        <w:rPr>
          <w:spacing w:val="1"/>
        </w:rPr>
        <w:t xml:space="preserve"> </w:t>
      </w:r>
      <w:r>
        <w:t>latar</w:t>
      </w:r>
      <w:r>
        <w:rPr>
          <w:spacing w:val="1"/>
        </w:rPr>
        <w:t xml:space="preserve"> </w:t>
      </w:r>
      <w:r>
        <w:t>belakang</w:t>
      </w:r>
      <w:r>
        <w:rPr>
          <w:spacing w:val="1"/>
        </w:rPr>
        <w:t xml:space="preserve"> </w:t>
      </w:r>
      <w:r>
        <w:t>masalah,</w:t>
      </w:r>
      <w:r>
        <w:rPr>
          <w:spacing w:val="1"/>
        </w:rPr>
        <w:t xml:space="preserve"> </w:t>
      </w:r>
      <w:r>
        <w:t>perumusan</w:t>
      </w:r>
      <w:r>
        <w:rPr>
          <w:spacing w:val="1"/>
        </w:rPr>
        <w:t xml:space="preserve"> </w:t>
      </w:r>
      <w:r>
        <w:t>masalah,</w:t>
      </w:r>
      <w:r>
        <w:rPr>
          <w:spacing w:val="1"/>
        </w:rPr>
        <w:t xml:space="preserve"> </w:t>
      </w:r>
      <w:r>
        <w:t>batasan</w:t>
      </w:r>
      <w:r>
        <w:rPr>
          <w:spacing w:val="1"/>
        </w:rPr>
        <w:t xml:space="preserve"> </w:t>
      </w:r>
      <w:r>
        <w:t>masalah,</w:t>
      </w:r>
      <w:r>
        <w:rPr>
          <w:spacing w:val="1"/>
        </w:rPr>
        <w:t xml:space="preserve"> </w:t>
      </w:r>
      <w:r>
        <w:t>tujuan</w:t>
      </w:r>
      <w:r>
        <w:rPr>
          <w:spacing w:val="1"/>
        </w:rPr>
        <w:t xml:space="preserve"> </w:t>
      </w:r>
      <w:r>
        <w:t>penelitian,</w:t>
      </w:r>
      <w:r>
        <w:rPr>
          <w:spacing w:val="1"/>
        </w:rPr>
        <w:t xml:space="preserve"> </w:t>
      </w:r>
      <w:r>
        <w:t>manfaat</w:t>
      </w:r>
      <w:r>
        <w:rPr>
          <w:spacing w:val="1"/>
        </w:rPr>
        <w:t xml:space="preserve"> </w:t>
      </w:r>
      <w:r>
        <w:t>penelitian,</w:t>
      </w:r>
      <w:r>
        <w:rPr>
          <w:spacing w:val="1"/>
        </w:rPr>
        <w:t xml:space="preserve"> </w:t>
      </w:r>
      <w:r>
        <w:t>ruang</w:t>
      </w:r>
      <w:r>
        <w:rPr>
          <w:spacing w:val="1"/>
        </w:rPr>
        <w:t xml:space="preserve"> </w:t>
      </w:r>
      <w:r>
        <w:t>lingkup</w:t>
      </w:r>
      <w:r>
        <w:rPr>
          <w:spacing w:val="1"/>
        </w:rPr>
        <w:t xml:space="preserve"> </w:t>
      </w:r>
      <w:r>
        <w:t>penelitian</w:t>
      </w:r>
      <w:r>
        <w:rPr>
          <w:spacing w:val="1"/>
        </w:rPr>
        <w:t xml:space="preserve"> </w:t>
      </w:r>
      <w:r>
        <w:t>dan</w:t>
      </w:r>
      <w:r>
        <w:rPr>
          <w:spacing w:val="1"/>
        </w:rPr>
        <w:t xml:space="preserve"> </w:t>
      </w:r>
      <w:r>
        <w:t>sistematika</w:t>
      </w:r>
      <w:r>
        <w:rPr>
          <w:spacing w:val="-2"/>
        </w:rPr>
        <w:t xml:space="preserve"> </w:t>
      </w:r>
      <w:r>
        <w:t>penelitian.</w:t>
      </w:r>
    </w:p>
    <w:p w14:paraId="65F32148" w14:textId="77777777" w:rsidR="0069170F" w:rsidRDefault="00947E2C">
      <w:pPr>
        <w:pStyle w:val="Heading2"/>
        <w:spacing w:line="360" w:lineRule="auto"/>
        <w:ind w:left="588" w:rightChars="31" w:right="68" w:firstLine="0"/>
        <w:jc w:val="both"/>
      </w:pPr>
      <w:bookmarkStart w:id="15" w:name="_TOC_250016"/>
      <w:r>
        <w:t>BAB</w:t>
      </w:r>
      <w:r>
        <w:rPr>
          <w:spacing w:val="-1"/>
        </w:rPr>
        <w:t xml:space="preserve"> </w:t>
      </w:r>
      <w:r>
        <w:t>II</w:t>
      </w:r>
      <w:r>
        <w:rPr>
          <w:spacing w:val="-1"/>
        </w:rPr>
        <w:t xml:space="preserve"> </w:t>
      </w:r>
      <w:r>
        <w:t>LANDASAN</w:t>
      </w:r>
      <w:r>
        <w:rPr>
          <w:spacing w:val="-1"/>
        </w:rPr>
        <w:t xml:space="preserve"> </w:t>
      </w:r>
      <w:bookmarkEnd w:id="15"/>
      <w:r>
        <w:t>TEORI</w:t>
      </w:r>
    </w:p>
    <w:p w14:paraId="3B50C3C3" w14:textId="77777777" w:rsidR="0069170F" w:rsidRDefault="00947E2C">
      <w:pPr>
        <w:pStyle w:val="BodyText"/>
        <w:spacing w:before="135" w:line="360" w:lineRule="auto"/>
        <w:ind w:left="588" w:rightChars="31" w:right="68" w:firstLine="720"/>
        <w:jc w:val="both"/>
        <w:rPr>
          <w:sz w:val="36"/>
        </w:rPr>
      </w:pPr>
      <w:r>
        <w:t>Merupakan pembahasan secara terperinci mengenai metode maupun teori-</w:t>
      </w:r>
      <w:r>
        <w:rPr>
          <w:spacing w:val="1"/>
        </w:rPr>
        <w:t xml:space="preserve"> </w:t>
      </w:r>
      <w:r>
        <w:t>teori yang digunakan segala landasan untuk pemecahan masalah, juga memuat</w:t>
      </w:r>
      <w:r>
        <w:rPr>
          <w:spacing w:val="1"/>
        </w:rPr>
        <w:t xml:space="preserve"> </w:t>
      </w:r>
      <w:r>
        <w:t>kerangka</w:t>
      </w:r>
      <w:r>
        <w:rPr>
          <w:spacing w:val="-2"/>
        </w:rPr>
        <w:t xml:space="preserve"> </w:t>
      </w:r>
      <w:r>
        <w:t>konsep/pola</w:t>
      </w:r>
      <w:r>
        <w:rPr>
          <w:spacing w:val="-1"/>
        </w:rPr>
        <w:t xml:space="preserve"> </w:t>
      </w:r>
      <w:r>
        <w:t>pikir pemecahan masalah</w:t>
      </w:r>
      <w:r>
        <w:rPr>
          <w:spacing w:val="-1"/>
        </w:rPr>
        <w:t xml:space="preserve"> </w:t>
      </w:r>
      <w:r>
        <w:t>serta</w:t>
      </w:r>
      <w:r>
        <w:rPr>
          <w:spacing w:val="-2"/>
        </w:rPr>
        <w:t xml:space="preserve"> </w:t>
      </w:r>
      <w:r>
        <w:t>hipotesis.</w:t>
      </w:r>
    </w:p>
    <w:p w14:paraId="2472EC4E" w14:textId="77777777" w:rsidR="0069170F" w:rsidRDefault="00947E2C">
      <w:pPr>
        <w:pStyle w:val="Heading2"/>
        <w:spacing w:before="1" w:line="360" w:lineRule="auto"/>
        <w:ind w:left="588" w:rightChars="31" w:right="68" w:firstLine="0"/>
        <w:jc w:val="both"/>
      </w:pPr>
      <w:r>
        <w:t>BAB</w:t>
      </w:r>
      <w:r>
        <w:rPr>
          <w:spacing w:val="55"/>
        </w:rPr>
        <w:t xml:space="preserve"> </w:t>
      </w:r>
      <w:r>
        <w:t>III</w:t>
      </w:r>
      <w:r>
        <w:rPr>
          <w:spacing w:val="56"/>
        </w:rPr>
        <w:t xml:space="preserve"> </w:t>
      </w:r>
      <w:r>
        <w:t>METODOLOGI</w:t>
      </w:r>
      <w:r>
        <w:rPr>
          <w:spacing w:val="57"/>
        </w:rPr>
        <w:t xml:space="preserve"> </w:t>
      </w:r>
      <w:r>
        <w:t>PENELITIAN</w:t>
      </w:r>
      <w:r>
        <w:rPr>
          <w:spacing w:val="54"/>
        </w:rPr>
        <w:t xml:space="preserve"> </w:t>
      </w:r>
      <w:r>
        <w:t>DAN</w:t>
      </w:r>
      <w:r>
        <w:rPr>
          <w:spacing w:val="54"/>
        </w:rPr>
        <w:t xml:space="preserve"> </w:t>
      </w:r>
      <w:r>
        <w:t>RANCANGAN/DESAIN</w:t>
      </w:r>
      <w:r>
        <w:rPr>
          <w:spacing w:val="-57"/>
        </w:rPr>
        <w:t xml:space="preserve"> </w:t>
      </w:r>
      <w:r>
        <w:t>PENELITIAN</w:t>
      </w:r>
    </w:p>
    <w:p w14:paraId="67E0255B" w14:textId="77777777" w:rsidR="0069170F" w:rsidRDefault="00947E2C">
      <w:pPr>
        <w:pStyle w:val="BodyText"/>
        <w:spacing w:line="360" w:lineRule="auto"/>
        <w:ind w:left="588" w:rightChars="31" w:right="68" w:firstLine="720"/>
        <w:jc w:val="both"/>
        <w:rPr>
          <w:lang w:val="en-US"/>
        </w:rPr>
      </w:pPr>
      <w:r>
        <w:t>Bab</w:t>
      </w:r>
      <w:r>
        <w:rPr>
          <w:spacing w:val="1"/>
        </w:rPr>
        <w:t xml:space="preserve"> </w:t>
      </w:r>
      <w:r>
        <w:t>ini</w:t>
      </w:r>
      <w:r>
        <w:rPr>
          <w:spacing w:val="1"/>
        </w:rPr>
        <w:t xml:space="preserve"> </w:t>
      </w:r>
      <w:r>
        <w:t>berisi</w:t>
      </w:r>
      <w:r>
        <w:rPr>
          <w:spacing w:val="1"/>
        </w:rPr>
        <w:t xml:space="preserve"> </w:t>
      </w:r>
      <w:r>
        <w:t>tentang</w:t>
      </w:r>
      <w:r>
        <w:rPr>
          <w:spacing w:val="1"/>
        </w:rPr>
        <w:t xml:space="preserve"> </w:t>
      </w:r>
      <w:r>
        <w:t>desain</w:t>
      </w:r>
      <w:r>
        <w:rPr>
          <w:spacing w:val="1"/>
        </w:rPr>
        <w:t xml:space="preserve"> </w:t>
      </w:r>
      <w:r>
        <w:t>penelitian,</w:t>
      </w:r>
      <w:r>
        <w:rPr>
          <w:spacing w:val="1"/>
        </w:rPr>
        <w:t xml:space="preserve"> </w:t>
      </w:r>
      <w:r>
        <w:t>populasi</w:t>
      </w:r>
      <w:r>
        <w:rPr>
          <w:spacing w:val="1"/>
        </w:rPr>
        <w:t xml:space="preserve"> </w:t>
      </w:r>
      <w:r>
        <w:t>dan</w:t>
      </w:r>
      <w:r>
        <w:rPr>
          <w:spacing w:val="1"/>
        </w:rPr>
        <w:t xml:space="preserve"> </w:t>
      </w:r>
      <w:r>
        <w:t>sampel,</w:t>
      </w:r>
      <w:r>
        <w:rPr>
          <w:spacing w:val="1"/>
        </w:rPr>
        <w:t xml:space="preserve"> </w:t>
      </w:r>
      <w:r>
        <w:t>definisi</w:t>
      </w:r>
      <w:r>
        <w:rPr>
          <w:spacing w:val="-57"/>
        </w:rPr>
        <w:t xml:space="preserve"> </w:t>
      </w:r>
      <w:r>
        <w:t>operasional,</w:t>
      </w:r>
      <w:r>
        <w:rPr>
          <w:spacing w:val="1"/>
        </w:rPr>
        <w:t xml:space="preserve"> </w:t>
      </w:r>
      <w:r>
        <w:t>metode</w:t>
      </w:r>
      <w:r>
        <w:rPr>
          <w:spacing w:val="1"/>
        </w:rPr>
        <w:t xml:space="preserve"> </w:t>
      </w:r>
      <w:r>
        <w:t>pengumpulan</w:t>
      </w:r>
      <w:r>
        <w:rPr>
          <w:spacing w:val="1"/>
        </w:rPr>
        <w:t xml:space="preserve"> </w:t>
      </w:r>
      <w:r>
        <w:t>data,</w:t>
      </w:r>
      <w:r>
        <w:rPr>
          <w:spacing w:val="1"/>
        </w:rPr>
        <w:t xml:space="preserve"> </w:t>
      </w:r>
      <w:r>
        <w:t>instrumen</w:t>
      </w:r>
      <w:r>
        <w:rPr>
          <w:spacing w:val="1"/>
        </w:rPr>
        <w:t xml:space="preserve"> </w:t>
      </w:r>
      <w:r>
        <w:t>penelitian,</w:t>
      </w:r>
      <w:r>
        <w:rPr>
          <w:spacing w:val="1"/>
        </w:rPr>
        <w:t xml:space="preserve"> </w:t>
      </w:r>
      <w:r>
        <w:t>teknik</w:t>
      </w:r>
      <w:r>
        <w:rPr>
          <w:spacing w:val="1"/>
        </w:rPr>
        <w:t xml:space="preserve"> </w:t>
      </w:r>
      <w:r>
        <w:t>analisis,</w:t>
      </w:r>
      <w:r>
        <w:rPr>
          <w:spacing w:val="1"/>
        </w:rPr>
        <w:t xml:space="preserve"> </w:t>
      </w:r>
      <w:r>
        <w:t>rancangan</w:t>
      </w:r>
      <w:r>
        <w:rPr>
          <w:spacing w:val="-1"/>
        </w:rPr>
        <w:t xml:space="preserve"> </w:t>
      </w:r>
      <w:r>
        <w:t>struktur, pengujian data dan</w:t>
      </w:r>
      <w:r>
        <w:rPr>
          <w:spacing w:val="2"/>
        </w:rPr>
        <w:t xml:space="preserve"> </w:t>
      </w:r>
      <w:r>
        <w:t>jadwal penelitian</w:t>
      </w:r>
      <w:r>
        <w:rPr>
          <w:lang w:val="en-US"/>
        </w:rPr>
        <w:t>.</w:t>
      </w:r>
    </w:p>
    <w:p w14:paraId="1D05F6AB" w14:textId="77777777" w:rsidR="0069170F" w:rsidRDefault="00947E2C">
      <w:pPr>
        <w:pStyle w:val="BodyText"/>
        <w:spacing w:line="360" w:lineRule="auto"/>
        <w:ind w:rightChars="31" w:right="68" w:firstLineChars="250" w:firstLine="602"/>
        <w:jc w:val="both"/>
      </w:pPr>
      <w:r>
        <w:rPr>
          <w:b/>
          <w:bCs/>
        </w:rPr>
        <w:t>BAB</w:t>
      </w:r>
      <w:r>
        <w:rPr>
          <w:b/>
          <w:bCs/>
          <w:spacing w:val="-1"/>
        </w:rPr>
        <w:t xml:space="preserve"> </w:t>
      </w:r>
      <w:r>
        <w:rPr>
          <w:b/>
          <w:bCs/>
        </w:rPr>
        <w:t>IV</w:t>
      </w:r>
      <w:r>
        <w:rPr>
          <w:b/>
          <w:bCs/>
          <w:spacing w:val="-1"/>
        </w:rPr>
        <w:t xml:space="preserve"> </w:t>
      </w:r>
      <w:r>
        <w:rPr>
          <w:b/>
          <w:bCs/>
        </w:rPr>
        <w:t>PENUTU</w:t>
      </w:r>
      <w:r>
        <w:t>P</w:t>
      </w:r>
    </w:p>
    <w:p w14:paraId="08D4B319" w14:textId="77777777" w:rsidR="0069170F" w:rsidRDefault="00947E2C">
      <w:pPr>
        <w:pStyle w:val="BodyText"/>
        <w:spacing w:before="132" w:line="360" w:lineRule="auto"/>
        <w:ind w:left="588" w:rightChars="31" w:right="68" w:firstLine="720"/>
        <w:jc w:val="both"/>
        <w:rPr>
          <w:lang w:val="en-US"/>
        </w:rPr>
        <w:sectPr w:rsidR="0069170F">
          <w:pgSz w:w="11910" w:h="16850"/>
          <w:pgMar w:top="1600" w:right="1360" w:bottom="1240" w:left="1680" w:header="0" w:footer="971" w:gutter="0"/>
          <w:cols w:space="720"/>
        </w:sectPr>
      </w:pPr>
      <w:r>
        <w:t>Bab</w:t>
      </w:r>
      <w:r>
        <w:rPr>
          <w:spacing w:val="2"/>
        </w:rPr>
        <w:t xml:space="preserve"> </w:t>
      </w:r>
      <w:r>
        <w:t>ini</w:t>
      </w:r>
      <w:r>
        <w:rPr>
          <w:spacing w:val="2"/>
        </w:rPr>
        <w:t xml:space="preserve"> </w:t>
      </w:r>
      <w:r>
        <w:t>berisi</w:t>
      </w:r>
      <w:r>
        <w:rPr>
          <w:spacing w:val="2"/>
        </w:rPr>
        <w:t xml:space="preserve"> </w:t>
      </w:r>
      <w:r>
        <w:t>kesimpulan</w:t>
      </w:r>
      <w:r>
        <w:rPr>
          <w:spacing w:val="4"/>
        </w:rPr>
        <w:t xml:space="preserve"> </w:t>
      </w:r>
      <w:r>
        <w:t>yang</w:t>
      </w:r>
      <w:r>
        <w:rPr>
          <w:spacing w:val="58"/>
        </w:rPr>
        <w:t xml:space="preserve"> </w:t>
      </w:r>
      <w:r>
        <w:t>diperoleh</w:t>
      </w:r>
      <w:r>
        <w:rPr>
          <w:spacing w:val="1"/>
        </w:rPr>
        <w:t xml:space="preserve"> </w:t>
      </w:r>
      <w:r>
        <w:t>dari</w:t>
      </w:r>
      <w:r>
        <w:rPr>
          <w:spacing w:val="1"/>
        </w:rPr>
        <w:t xml:space="preserve"> </w:t>
      </w:r>
      <w:r>
        <w:t>hasil</w:t>
      </w:r>
      <w:r>
        <w:rPr>
          <w:spacing w:val="3"/>
        </w:rPr>
        <w:t xml:space="preserve"> </w:t>
      </w:r>
      <w:r>
        <w:t>analisa</w:t>
      </w:r>
      <w:r>
        <w:rPr>
          <w:spacing w:val="1"/>
        </w:rPr>
        <w:t xml:space="preserve"> </w:t>
      </w:r>
      <w:r>
        <w:t>data</w:t>
      </w:r>
      <w:r>
        <w:rPr>
          <w:spacing w:val="1"/>
        </w:rPr>
        <w:t xml:space="preserve"> </w:t>
      </w:r>
      <w:r>
        <w:t>serta</w:t>
      </w:r>
      <w:r>
        <w:rPr>
          <w:spacing w:val="-57"/>
        </w:rPr>
        <w:t xml:space="preserve"> </w:t>
      </w:r>
      <w:r>
        <w:t>mengemukakan</w:t>
      </w:r>
      <w:r>
        <w:rPr>
          <w:spacing w:val="-1"/>
        </w:rPr>
        <w:t xml:space="preserve"> </w:t>
      </w:r>
      <w:r>
        <w:t>saran</w:t>
      </w:r>
      <w:r>
        <w:rPr>
          <w:spacing w:val="3"/>
        </w:rPr>
        <w:t xml:space="preserve"> </w:t>
      </w:r>
      <w:r>
        <w:t>yang</w:t>
      </w:r>
      <w:r>
        <w:rPr>
          <w:spacing w:val="-3"/>
        </w:rPr>
        <w:t xml:space="preserve"> </w:t>
      </w:r>
      <w:r>
        <w:t>sekiranya</w:t>
      </w:r>
      <w:r>
        <w:rPr>
          <w:spacing w:val="-2"/>
        </w:rPr>
        <w:t xml:space="preserve"> </w:t>
      </w:r>
      <w:r>
        <w:t>dapat</w:t>
      </w:r>
      <w:r>
        <w:rPr>
          <w:spacing w:val="-1"/>
        </w:rPr>
        <w:t xml:space="preserve"> </w:t>
      </w:r>
      <w:r>
        <w:t>dijadikan bahan</w:t>
      </w:r>
      <w:r>
        <w:rPr>
          <w:spacing w:val="-1"/>
        </w:rPr>
        <w:t xml:space="preserve"> </w:t>
      </w:r>
      <w:r>
        <w:t>pertimbangan</w:t>
      </w:r>
      <w:r>
        <w:rPr>
          <w:lang w:val="en-US"/>
        </w:rPr>
        <w:t>.</w:t>
      </w:r>
    </w:p>
    <w:p w14:paraId="62E789AA" w14:textId="77777777" w:rsidR="0069170F" w:rsidRDefault="00947E2C">
      <w:pPr>
        <w:pStyle w:val="Heading1"/>
        <w:ind w:left="0"/>
      </w:pPr>
      <w:r>
        <w:lastRenderedPageBreak/>
        <w:t>BAB II</w:t>
      </w:r>
    </w:p>
    <w:p w14:paraId="679938D0" w14:textId="77777777" w:rsidR="0069170F" w:rsidRDefault="00947E2C">
      <w:pPr>
        <w:spacing w:before="161"/>
        <w:ind w:left="245"/>
        <w:jc w:val="center"/>
        <w:rPr>
          <w:b/>
          <w:sz w:val="30"/>
        </w:rPr>
      </w:pPr>
      <w:r>
        <w:rPr>
          <w:b/>
          <w:sz w:val="28"/>
        </w:rPr>
        <w:t>LANDASAN</w:t>
      </w:r>
      <w:r>
        <w:rPr>
          <w:b/>
          <w:spacing w:val="-4"/>
          <w:sz w:val="28"/>
        </w:rPr>
        <w:t xml:space="preserve"> </w:t>
      </w:r>
      <w:r>
        <w:rPr>
          <w:b/>
          <w:sz w:val="28"/>
        </w:rPr>
        <w:t>TEORI</w:t>
      </w:r>
      <w:r>
        <w:rPr>
          <w:b/>
          <w:spacing w:val="-2"/>
          <w:sz w:val="28"/>
        </w:rPr>
        <w:t xml:space="preserve"> </w:t>
      </w:r>
      <w:r>
        <w:rPr>
          <w:b/>
          <w:sz w:val="28"/>
        </w:rPr>
        <w:t>DAN</w:t>
      </w:r>
      <w:r>
        <w:rPr>
          <w:b/>
          <w:spacing w:val="-4"/>
          <w:sz w:val="28"/>
        </w:rPr>
        <w:t xml:space="preserve"> </w:t>
      </w:r>
      <w:r>
        <w:rPr>
          <w:b/>
          <w:sz w:val="28"/>
        </w:rPr>
        <w:t>KERANGKA</w:t>
      </w:r>
      <w:r>
        <w:rPr>
          <w:b/>
          <w:spacing w:val="-4"/>
          <w:sz w:val="28"/>
        </w:rPr>
        <w:t xml:space="preserve"> </w:t>
      </w:r>
      <w:r>
        <w:rPr>
          <w:b/>
          <w:sz w:val="28"/>
        </w:rPr>
        <w:t>KONSEP/PEMIKIRAN</w:t>
      </w:r>
    </w:p>
    <w:p w14:paraId="7C257FA4" w14:textId="77777777" w:rsidR="0069170F" w:rsidRDefault="0069170F">
      <w:pPr>
        <w:pStyle w:val="BodyText"/>
        <w:spacing w:before="2"/>
        <w:rPr>
          <w:b/>
          <w:sz w:val="26"/>
        </w:rPr>
      </w:pPr>
    </w:p>
    <w:p w14:paraId="459EAEFD" w14:textId="77777777" w:rsidR="0069170F" w:rsidRDefault="00947E2C">
      <w:pPr>
        <w:pStyle w:val="Heading2"/>
        <w:numPr>
          <w:ilvl w:val="1"/>
          <w:numId w:val="9"/>
        </w:numPr>
        <w:ind w:left="440" w:hanging="440"/>
        <w:jc w:val="both"/>
      </w:pPr>
      <w:bookmarkStart w:id="16" w:name="_TOC_250015"/>
      <w:r>
        <w:t>Tinjauan</w:t>
      </w:r>
      <w:r>
        <w:rPr>
          <w:spacing w:val="-1"/>
        </w:rPr>
        <w:t xml:space="preserve"> </w:t>
      </w:r>
      <w:bookmarkEnd w:id="16"/>
      <w:r>
        <w:t>Pustaka</w:t>
      </w:r>
    </w:p>
    <w:p w14:paraId="73ABF5DA" w14:textId="77777777" w:rsidR="00947E2C" w:rsidRPr="00947E2C" w:rsidRDefault="00947E2C" w:rsidP="00947E2C"/>
    <w:p w14:paraId="27039326" w14:textId="77777777" w:rsidR="0069170F" w:rsidRDefault="00947E2C">
      <w:pPr>
        <w:pStyle w:val="ListParagraph"/>
        <w:numPr>
          <w:ilvl w:val="2"/>
          <w:numId w:val="10"/>
        </w:numPr>
        <w:spacing w:line="360" w:lineRule="auto"/>
        <w:ind w:left="709" w:hanging="709"/>
        <w:rPr>
          <w:b/>
          <w:sz w:val="24"/>
          <w:szCs w:val="24"/>
        </w:rPr>
      </w:pPr>
      <w:r>
        <w:rPr>
          <w:b/>
          <w:sz w:val="24"/>
          <w:szCs w:val="24"/>
        </w:rPr>
        <w:t>Pengarsipan</w:t>
      </w:r>
    </w:p>
    <w:p w14:paraId="4F30E275" w14:textId="77777777" w:rsidR="0069170F" w:rsidRDefault="00947E2C">
      <w:pPr>
        <w:spacing w:line="360" w:lineRule="auto"/>
        <w:ind w:firstLine="709"/>
        <w:jc w:val="both"/>
        <w:rPr>
          <w:sz w:val="24"/>
          <w:szCs w:val="24"/>
        </w:rPr>
      </w:pPr>
      <w:r>
        <w:rPr>
          <w:sz w:val="24"/>
          <w:szCs w:val="24"/>
        </w:rPr>
        <w:t xml:space="preserve">Menurut </w:t>
      </w:r>
      <w:r>
        <w:rPr>
          <w:sz w:val="24"/>
          <w:szCs w:val="24"/>
        </w:rPr>
        <w:fldChar w:fldCharType="begin" w:fldLock="1"/>
      </w:r>
      <w:r>
        <w:rPr>
          <w:sz w:val="24"/>
          <w:szCs w:val="24"/>
        </w:rPr>
        <w:instrText>ADDIN CSL_CITATION {"citationItems":[{"id":"ITEM-1","itemData":{"author":[{"dropping-particle":"","family":"Rozana","given":"Liza","non-dropping-particle":"","parse-names":false,"suffix":""},{"dropping-particle":"","family":"Musfikar","given":"Rahmat","non-dropping-particle":"","parse-names":false,"suffix":""}],"id":"ITEM-1","issued":{"date-parts":[["2020"]]},"page":"14-20","title":"PENGARSIPAN SURAT BERBASIS WEB PADA KANTOR LURAH","type":"article-journal","volume":"4"},"uris":["http://www.mendeley.com/documents/?uuid=0325e3f5-743f-4843-aee4-36161d2041af"]}],"mendeley":{"formattedCitation":"(Rozana &amp; Musfikar, 2020)","plainTextFormattedCitation":"(Rozana &amp; Musfikar, 2020)","previouslyFormattedCitation":"(Rozana &amp; Musfikar, 2020)"},"properties":{"noteIndex":0},"schema":"https://github.com/citation-style-language/schema/raw/master/csl-citation.json"}</w:instrText>
      </w:r>
      <w:r>
        <w:rPr>
          <w:sz w:val="24"/>
          <w:szCs w:val="24"/>
        </w:rPr>
        <w:fldChar w:fldCharType="separate"/>
      </w:r>
      <w:r>
        <w:rPr>
          <w:sz w:val="24"/>
          <w:szCs w:val="24"/>
        </w:rPr>
        <w:t>(Rozana &amp; Musfikar, 2020)</w:t>
      </w:r>
      <w:r>
        <w:rPr>
          <w:sz w:val="24"/>
          <w:szCs w:val="24"/>
        </w:rPr>
        <w:fldChar w:fldCharType="end"/>
      </w:r>
      <w:r>
        <w:rPr>
          <w:sz w:val="24"/>
          <w:szCs w:val="24"/>
        </w:rPr>
        <w:t xml:space="preserve"> Undang – undang No. 43 tahun 2009 tentang kearsipan, menjelaskan bahwa arsip merupakan dokumentasi kegiatan atau peristiwa yang dikemas dalam berbagai bentuk yang dibuat dan diterima oleh lembaga negara, pemerintah daerah, lembaga pendidikan, perusahaan, organisasi politik, organisasi kemasyarakatan, dan perseorangan dalam pelaksanaan bermasyarakat, berbangsa dan bernegara.</w:t>
      </w:r>
    </w:p>
    <w:p w14:paraId="216C918D" w14:textId="77777777" w:rsidR="0069170F" w:rsidRDefault="00947E2C">
      <w:pPr>
        <w:spacing w:line="360" w:lineRule="auto"/>
        <w:ind w:firstLine="720"/>
        <w:jc w:val="both"/>
        <w:rPr>
          <w:sz w:val="24"/>
          <w:szCs w:val="24"/>
        </w:rPr>
      </w:pPr>
      <w:r>
        <w:rPr>
          <w:sz w:val="24"/>
          <w:szCs w:val="24"/>
        </w:rPr>
        <w:t xml:space="preserve">Menurut </w:t>
      </w:r>
      <w:r>
        <w:rPr>
          <w:i/>
          <w:sz w:val="24"/>
          <w:szCs w:val="24"/>
        </w:rPr>
        <w:t xml:space="preserve">Kamus Besar Bahasa Indonesia </w:t>
      </w:r>
      <w:r>
        <w:rPr>
          <w:sz w:val="24"/>
          <w:szCs w:val="24"/>
        </w:rPr>
        <w:t xml:space="preserve">dalam </w:t>
      </w:r>
      <w:r>
        <w:rPr>
          <w:sz w:val="24"/>
          <w:szCs w:val="24"/>
        </w:rPr>
        <w:fldChar w:fldCharType="begin" w:fldLock="1"/>
      </w:r>
      <w:r>
        <w:rPr>
          <w:sz w:val="24"/>
          <w:szCs w:val="24"/>
        </w:rPr>
        <w:instrText>ADDIN CSL_CITATION {"citationItems":[{"id":"ITEM-1","itemData":{"author":[{"dropping-particle":"","family":"Fathurrahman","given":"Muslih","non-dropping-particle":"","parse-names":false,"suffix":""}],"id":"ITEM-1","issue":"2","issued":{"date-parts":[["2018"]]},"page":"215-225","title":"Pentingnya arsip sebagai sumber informasi","type":"article-journal","volume":"3"},"uris":["http://www.mendeley.com/documents/?uuid=df81fc97-99b6-4dcb-9b1a-bb535256a439"]}],"mendeley":{"formattedCitation":"(Fathurrahman, 2018)","plainTextFormattedCitation":"(Fathurrahman, 2018)","previouslyFormattedCitation":"(Fathurrahman, 2018)"},"properties":{"noteIndex":0},"schema":"https://github.com/citation-style-language/schema/raw/master/csl-citation.json"}</w:instrText>
      </w:r>
      <w:r>
        <w:rPr>
          <w:sz w:val="24"/>
          <w:szCs w:val="24"/>
        </w:rPr>
        <w:fldChar w:fldCharType="separate"/>
      </w:r>
      <w:r>
        <w:rPr>
          <w:sz w:val="24"/>
          <w:szCs w:val="24"/>
        </w:rPr>
        <w:t>(Fathurrahman, 2018)</w:t>
      </w:r>
      <w:r>
        <w:rPr>
          <w:sz w:val="24"/>
          <w:szCs w:val="24"/>
        </w:rPr>
        <w:fldChar w:fldCharType="end"/>
      </w:r>
      <w:r>
        <w:rPr>
          <w:i/>
          <w:sz w:val="24"/>
          <w:szCs w:val="24"/>
        </w:rPr>
        <w:t xml:space="preserve"> </w:t>
      </w:r>
      <w:r>
        <w:rPr>
          <w:sz w:val="24"/>
          <w:szCs w:val="24"/>
        </w:rPr>
        <w:t>arsip adalah simpanan surat-surat penting. Berdasarkan hal tersebut, dapat diartikan bahwa tidak semua surat dikatakan arsip. Surat dapat dikatakan arsip apabila memenuhi syarat sebagai berikut :</w:t>
      </w:r>
    </w:p>
    <w:p w14:paraId="5D18890A" w14:textId="77777777" w:rsidR="0069170F" w:rsidRDefault="00947E2C">
      <w:pPr>
        <w:pStyle w:val="ListParagraph"/>
        <w:numPr>
          <w:ilvl w:val="0"/>
          <w:numId w:val="11"/>
        </w:numPr>
        <w:spacing w:line="360" w:lineRule="auto"/>
        <w:ind w:left="426" w:hanging="426"/>
        <w:jc w:val="both"/>
        <w:rPr>
          <w:sz w:val="24"/>
          <w:szCs w:val="24"/>
        </w:rPr>
      </w:pPr>
      <w:r>
        <w:rPr>
          <w:sz w:val="24"/>
          <w:szCs w:val="24"/>
        </w:rPr>
        <w:t>Surat tersebut harus masih mempunyai kepentingan (bagi lembaga, organisasi, instansi, perseorangan) baik untuk masa kini maupun masa akan datang.</w:t>
      </w:r>
    </w:p>
    <w:p w14:paraId="114E3507" w14:textId="77777777" w:rsidR="0069170F" w:rsidRDefault="00947E2C">
      <w:pPr>
        <w:pStyle w:val="ListParagraph"/>
        <w:numPr>
          <w:ilvl w:val="0"/>
          <w:numId w:val="11"/>
        </w:numPr>
        <w:spacing w:line="360" w:lineRule="auto"/>
        <w:ind w:left="426" w:hanging="426"/>
        <w:jc w:val="both"/>
        <w:rPr>
          <w:sz w:val="24"/>
          <w:szCs w:val="24"/>
        </w:rPr>
      </w:pPr>
      <w:r>
        <w:rPr>
          <w:sz w:val="24"/>
          <w:szCs w:val="24"/>
        </w:rPr>
        <w:t>Surat tersebut, karena masih mempunyai nilai kepentingan harus disimpan dengan mempergunakan suatu sistem tertentu sehingga dengan mudah dan cepat ditemukan apabila sewaktu-waktu diperlukan kembali.</w:t>
      </w:r>
    </w:p>
    <w:p w14:paraId="005512B5" w14:textId="77777777" w:rsidR="0069170F" w:rsidRDefault="00947E2C">
      <w:pPr>
        <w:spacing w:line="360" w:lineRule="auto"/>
        <w:ind w:firstLine="720"/>
        <w:jc w:val="both"/>
        <w:rPr>
          <w:sz w:val="24"/>
          <w:szCs w:val="24"/>
        </w:rPr>
      </w:pPr>
      <w:r>
        <w:rPr>
          <w:sz w:val="24"/>
          <w:szCs w:val="24"/>
        </w:rPr>
        <w:t>Jadi dapat diartikan pula bahwa arsip sebagai suatu proses pencatatan, penanganan, penyimpanan, dan pemeliharaan surat-surat yang mempunyai arti penting.</w:t>
      </w:r>
    </w:p>
    <w:p w14:paraId="5ABB4FF7" w14:textId="77777777" w:rsidR="0069170F" w:rsidRDefault="00947E2C">
      <w:pPr>
        <w:spacing w:line="360" w:lineRule="auto"/>
        <w:ind w:firstLine="720"/>
        <w:jc w:val="both"/>
        <w:rPr>
          <w:sz w:val="24"/>
          <w:szCs w:val="24"/>
        </w:rPr>
      </w:pPr>
      <w:r>
        <w:rPr>
          <w:sz w:val="24"/>
          <w:szCs w:val="24"/>
        </w:rPr>
        <w:t>Dalam pasal 3 Undang-undang No. 43 Tahun 2009 tentang Kearsipan, disebutkan bahwa tujuan dari kearsipan yaitu :</w:t>
      </w:r>
    </w:p>
    <w:p w14:paraId="5EF7A8FF" w14:textId="77777777" w:rsidR="0069170F" w:rsidRDefault="00947E2C">
      <w:pPr>
        <w:pStyle w:val="ListParagraph"/>
        <w:numPr>
          <w:ilvl w:val="0"/>
          <w:numId w:val="12"/>
        </w:numPr>
        <w:spacing w:line="360" w:lineRule="auto"/>
        <w:ind w:left="426" w:hanging="426"/>
        <w:jc w:val="both"/>
        <w:rPr>
          <w:sz w:val="24"/>
          <w:szCs w:val="24"/>
        </w:rPr>
      </w:pPr>
      <w:r>
        <w:rPr>
          <w:sz w:val="24"/>
          <w:szCs w:val="24"/>
        </w:rPr>
        <w:t>Menjamin terciptanya arsip dari kegiatan yang dilakukan oleh lembaga negara, pemerintah daerah, lembaga pendidikan, perusahaan, organisasi</w:t>
      </w:r>
      <w:r>
        <w:rPr>
          <w:sz w:val="24"/>
          <w:szCs w:val="24"/>
          <w:lang w:val="en-US"/>
        </w:rPr>
        <w:t>,</w:t>
      </w:r>
      <w:r>
        <w:rPr>
          <w:sz w:val="24"/>
          <w:szCs w:val="24"/>
        </w:rPr>
        <w:t xml:space="preserve"> politik, organisasi kemasyarakatan, dan perseorangan, sera ANRI sebagai penyelenggara kearsipan nasional.</w:t>
      </w:r>
    </w:p>
    <w:p w14:paraId="5E1B26EF" w14:textId="77777777" w:rsidR="0069170F" w:rsidRDefault="00947E2C">
      <w:pPr>
        <w:pStyle w:val="ListParagraph"/>
        <w:numPr>
          <w:ilvl w:val="0"/>
          <w:numId w:val="12"/>
        </w:numPr>
        <w:spacing w:line="360" w:lineRule="auto"/>
        <w:ind w:left="426" w:hanging="426"/>
        <w:jc w:val="both"/>
        <w:rPr>
          <w:sz w:val="24"/>
          <w:szCs w:val="24"/>
        </w:rPr>
      </w:pPr>
      <w:r>
        <w:rPr>
          <w:sz w:val="24"/>
          <w:szCs w:val="24"/>
        </w:rPr>
        <w:lastRenderedPageBreak/>
        <w:t>Menjamin ketersediaan arsip yang</w:t>
      </w:r>
      <w:r>
        <w:rPr>
          <w:sz w:val="24"/>
          <w:szCs w:val="24"/>
          <w:lang w:val="en-US"/>
        </w:rPr>
        <w:t xml:space="preserve"> </w:t>
      </w:r>
      <w:r>
        <w:rPr>
          <w:sz w:val="24"/>
          <w:szCs w:val="24"/>
        </w:rPr>
        <w:t>terpercaya sebagai alat bukt</w:t>
      </w:r>
      <w:r>
        <w:rPr>
          <w:sz w:val="24"/>
          <w:szCs w:val="24"/>
          <w:lang w:val="en-US"/>
        </w:rPr>
        <w:t>i</w:t>
      </w:r>
      <w:r>
        <w:rPr>
          <w:sz w:val="24"/>
          <w:szCs w:val="24"/>
        </w:rPr>
        <w:t xml:space="preserve"> yang sah.</w:t>
      </w:r>
    </w:p>
    <w:p w14:paraId="52B19908" w14:textId="77777777" w:rsidR="0069170F" w:rsidRDefault="00947E2C">
      <w:pPr>
        <w:pStyle w:val="ListParagraph"/>
        <w:numPr>
          <w:ilvl w:val="0"/>
          <w:numId w:val="12"/>
        </w:numPr>
        <w:spacing w:line="360" w:lineRule="auto"/>
        <w:ind w:left="426" w:hanging="426"/>
        <w:jc w:val="both"/>
        <w:rPr>
          <w:sz w:val="24"/>
          <w:szCs w:val="24"/>
        </w:rPr>
      </w:pPr>
      <w:r>
        <w:rPr>
          <w:sz w:val="24"/>
          <w:szCs w:val="24"/>
        </w:rPr>
        <w:t>Menjamin perlindungan kepentingan negara dan hak-hak keperdataan rakyat melalui pengelolaan dn pemanfaatan arsip yang autentik dan terpercaya.</w:t>
      </w:r>
    </w:p>
    <w:p w14:paraId="0248AB91" w14:textId="77777777" w:rsidR="0069170F" w:rsidRDefault="00947E2C">
      <w:pPr>
        <w:pStyle w:val="ListParagraph"/>
        <w:numPr>
          <w:ilvl w:val="0"/>
          <w:numId w:val="12"/>
        </w:numPr>
        <w:spacing w:line="360" w:lineRule="auto"/>
        <w:ind w:left="426" w:hanging="426"/>
        <w:jc w:val="both"/>
        <w:rPr>
          <w:sz w:val="24"/>
          <w:szCs w:val="24"/>
        </w:rPr>
      </w:pPr>
      <w:r>
        <w:rPr>
          <w:sz w:val="24"/>
          <w:szCs w:val="24"/>
        </w:rPr>
        <w:t>Mendinamiskan penyelenggaraan kearsipan nasional sebagai suatu sistem yang komprehensif dan terpadu.</w:t>
      </w:r>
    </w:p>
    <w:p w14:paraId="38EA7D1E" w14:textId="77777777" w:rsidR="0069170F" w:rsidRDefault="00947E2C">
      <w:pPr>
        <w:pStyle w:val="ListParagraph"/>
        <w:numPr>
          <w:ilvl w:val="0"/>
          <w:numId w:val="12"/>
        </w:numPr>
        <w:spacing w:line="360" w:lineRule="auto"/>
        <w:ind w:left="426" w:hanging="426"/>
        <w:jc w:val="both"/>
        <w:rPr>
          <w:sz w:val="24"/>
          <w:szCs w:val="24"/>
        </w:rPr>
      </w:pPr>
      <w:r>
        <w:rPr>
          <w:sz w:val="24"/>
          <w:szCs w:val="24"/>
        </w:rPr>
        <w:t>Menjamin keselamatan dan keamanan arsip sebagai bukti pertanggungjawaban dalam kehidupan bermasyarakat, berbangsa, dan bernegara</w:t>
      </w:r>
      <w:r>
        <w:rPr>
          <w:sz w:val="24"/>
          <w:szCs w:val="24"/>
          <w:lang w:val="en-US"/>
        </w:rPr>
        <w:t>.</w:t>
      </w:r>
    </w:p>
    <w:p w14:paraId="16CEBE85" w14:textId="77777777" w:rsidR="0069170F" w:rsidRDefault="00947E2C">
      <w:pPr>
        <w:pStyle w:val="ListParagraph"/>
        <w:numPr>
          <w:ilvl w:val="0"/>
          <w:numId w:val="12"/>
        </w:numPr>
        <w:spacing w:line="360" w:lineRule="auto"/>
        <w:ind w:left="426" w:hanging="426"/>
        <w:jc w:val="both"/>
        <w:rPr>
          <w:sz w:val="24"/>
          <w:szCs w:val="24"/>
        </w:rPr>
      </w:pPr>
      <w:r>
        <w:rPr>
          <w:sz w:val="24"/>
          <w:szCs w:val="24"/>
        </w:rPr>
        <w:t>Menjamin keselamatan aset nasional dalam bidang ekonomi, sosial, politik, budaya, pertahanan, serta keamanan sebagai identitas dan jati diri bangs</w:t>
      </w:r>
      <w:r>
        <w:rPr>
          <w:sz w:val="24"/>
          <w:szCs w:val="24"/>
          <w:lang w:val="en-US"/>
        </w:rPr>
        <w:t>a.</w:t>
      </w:r>
      <w:r>
        <w:rPr>
          <w:sz w:val="24"/>
          <w:szCs w:val="24"/>
        </w:rPr>
        <w:t xml:space="preserve"> </w:t>
      </w:r>
    </w:p>
    <w:p w14:paraId="146FBDE6" w14:textId="77777777" w:rsidR="0069170F" w:rsidRDefault="0069170F">
      <w:pPr>
        <w:pStyle w:val="ListParagraph"/>
        <w:spacing w:line="360" w:lineRule="auto"/>
        <w:ind w:left="0" w:firstLine="0"/>
        <w:jc w:val="both"/>
        <w:rPr>
          <w:sz w:val="24"/>
          <w:szCs w:val="24"/>
        </w:rPr>
      </w:pPr>
    </w:p>
    <w:p w14:paraId="1DD4E245" w14:textId="77777777" w:rsidR="0069170F" w:rsidRDefault="00947E2C">
      <w:pPr>
        <w:spacing w:line="360" w:lineRule="auto"/>
        <w:ind w:firstLine="720"/>
        <w:jc w:val="both"/>
        <w:rPr>
          <w:sz w:val="24"/>
          <w:szCs w:val="24"/>
        </w:rPr>
      </w:pPr>
      <w:r>
        <w:rPr>
          <w:sz w:val="24"/>
          <w:szCs w:val="24"/>
        </w:rPr>
        <w:t xml:space="preserve">Dengan adanya media elektonik seperti komputer, proses pengelolaan dan pengurusan arsip akan menjadi lebih mudah dan tidak akan memakan waktu lama sehingga dapat memudahkan dalam proses penemuan kembali. Pengolahan arsip inilah yang disebut Sistem Pengarsipan Elektronik yang berbasiskan pada komputer. Pemanfaatan komputer akan mengubah arsip konvensional menjadi digital atau dapat menciptakan arsip elektronik. </w:t>
      </w:r>
      <w:r>
        <w:rPr>
          <w:sz w:val="24"/>
          <w:szCs w:val="24"/>
        </w:rPr>
        <w:fldChar w:fldCharType="begin" w:fldLock="1"/>
      </w:r>
      <w:r>
        <w:rPr>
          <w:sz w:val="24"/>
          <w:szCs w:val="24"/>
        </w:rPr>
        <w:instrText>ADDIN CSL_CITATION {"citationItems":[{"id":"ITEM-1","itemData":{"author":[{"dropping-particle":"","family":"Rifauddin","given":"Machsun","non-dropping-particle":"","parse-names":false,"suffix":""}],"id":"ITEM-1","issued":{"date-parts":[["2016"]]},"title":"Pengelolaan arsip elektronik berbasis teknologi","type":"article-journal"},"uris":["http://www.mendeley.com/documents/?uuid=fba8edff-c11c-423f-8dd6-78d352b4e900"]}],"mendeley":{"formattedCitation":"(Rifauddin, 2016)","plainTextFormattedCitation":"(Rifauddin, 2016)","previouslyFormattedCitation":"(Rifauddin, 2016)"},"properties":{"noteIndex":0},"schema":"https://github.com/citation-style-language/schema/raw/master/csl-citation.json"}</w:instrText>
      </w:r>
      <w:r>
        <w:rPr>
          <w:sz w:val="24"/>
          <w:szCs w:val="24"/>
        </w:rPr>
        <w:fldChar w:fldCharType="separate"/>
      </w:r>
      <w:r>
        <w:rPr>
          <w:sz w:val="24"/>
          <w:szCs w:val="24"/>
        </w:rPr>
        <w:t>(Rifauddin, 2016)</w:t>
      </w:r>
      <w:r>
        <w:rPr>
          <w:sz w:val="24"/>
          <w:szCs w:val="24"/>
        </w:rPr>
        <w:fldChar w:fldCharType="end"/>
      </w:r>
    </w:p>
    <w:p w14:paraId="0AF93002" w14:textId="77777777" w:rsidR="0069170F" w:rsidRDefault="00947E2C">
      <w:pPr>
        <w:spacing w:line="360" w:lineRule="auto"/>
        <w:ind w:firstLine="720"/>
        <w:jc w:val="both"/>
        <w:rPr>
          <w:i/>
          <w:sz w:val="24"/>
          <w:szCs w:val="24"/>
          <w:lang w:val="en-US"/>
        </w:rPr>
      </w:pPr>
      <w:r>
        <w:rPr>
          <w:sz w:val="24"/>
          <w:szCs w:val="24"/>
        </w:rPr>
        <w:t xml:space="preserve">Menurut </w:t>
      </w:r>
      <w:r>
        <w:rPr>
          <w:sz w:val="24"/>
          <w:szCs w:val="24"/>
        </w:rPr>
        <w:fldChar w:fldCharType="begin" w:fldLock="1"/>
      </w:r>
      <w:r>
        <w:rPr>
          <w:sz w:val="24"/>
          <w:szCs w:val="24"/>
        </w:rPr>
        <w:instrText>ADDIN CSL_CITATION {"citationItems":[{"id":"ITEM-1","itemData":{"author":[{"dropping-particle":"","family":"Pratiwi","given":"Titis","non-dropping-particle":"","parse-names":false,"suffix":""}],"id":"ITEM-1","issued":{"date-parts":[["2017"]]},"title":"Konsep Pengelolaan Arsip Elektronik","type":"article-journal","volume":"2"},"uris":["http://www.mendeley.com/documents/?uuid=544c7812-3cb9-4086-af38-c89a6c322656"]}],"mendeley":{"formattedCitation":"(Pratiwi, 2017)","plainTextFormattedCitation":"(Pratiwi, 2017)","previouslyFormattedCitation":"(Pratiwi, 2017)"},"properties":{"noteIndex":0},"schema":"https://github.com/citation-style-language/schema/raw/master/csl-citation.json"}</w:instrText>
      </w:r>
      <w:r>
        <w:rPr>
          <w:sz w:val="24"/>
          <w:szCs w:val="24"/>
        </w:rPr>
        <w:fldChar w:fldCharType="separate"/>
      </w:r>
      <w:r>
        <w:rPr>
          <w:sz w:val="24"/>
          <w:szCs w:val="24"/>
        </w:rPr>
        <w:t>(Pratiwi, 2017)</w:t>
      </w:r>
      <w:r>
        <w:rPr>
          <w:sz w:val="24"/>
          <w:szCs w:val="24"/>
        </w:rPr>
        <w:fldChar w:fldCharType="end"/>
      </w:r>
      <w:r>
        <w:rPr>
          <w:sz w:val="24"/>
          <w:szCs w:val="24"/>
        </w:rPr>
        <w:t xml:space="preserve"> “Arsip elektronik adalah suatu tata kelola pengarsipan yang sudah dilakukan secara elektronik dengan menggunakan perangkat komputer dan alat elektronik pendukung lainnya ”. Pengelolaan arsip elektronik dengan memanfaatkan teknologi informasi bertujuan untuk menunjang pekerjaan agar lebih efektif dan efisien. Hal tersebut mengacu pada Undang-Undang No. 43 Tahun 2009 tentang Kearsipan dan Undang-Undang No. 11 Tahun 2008 tentang Informasi dan Transaksi Elektronik. Pengelolaan arsip elektronik menawarkan berbagai keuntungan seperti ruang yang tidak terbatas karena telah dialihkan ke ruang virtual, serta arsip dapat diakses dimana saja. Dengan pengelolaan arsip secara elektronik dan model penyimpanan menggunakan teknologi informasi, maka penyelenggaraan proses administrasi dipermudah dan akan membantu memenuhi kebutuhan dimasa yang akan datang. </w:t>
      </w:r>
      <w:r>
        <w:rPr>
          <w:sz w:val="24"/>
          <w:szCs w:val="24"/>
        </w:rPr>
        <w:fldChar w:fldCharType="begin" w:fldLock="1"/>
      </w:r>
      <w:r>
        <w:rPr>
          <w:sz w:val="24"/>
          <w:szCs w:val="24"/>
        </w:rPr>
        <w:instrText>ADDIN CSL_CITATION {"citationItems":[{"id":"ITEM-1","itemData":{"author":[{"dropping-particle":"","family":"Aprilia","given":"M Ribka","non-dropping-particle":"","parse-names":false,"suffix":""},{"dropping-particle":"","family":"Yusuf","given":"M Asrivana","non-dropping-particle":"","parse-names":false,"suffix":""},{"dropping-particle":"","family":"Arif","given":"Lukman","non-dropping-particle":"","parse-names":false,"suffix":""}],"id":"ITEM-1","issue":"3","issued":{"date-parts":[["2020"]]},"page":"47-55","title":"Efektifitas Pengelolaan Arsip Elektronik di Indonesia","type":"article-journal","volume":"1"},"uris":["http://www.mendeley.com/documents/?uuid=be7ead64-c711-4f05-aa89-44178a8d723c"]}],"mendeley":{"formattedCitation":"(Aprilia et al., 2020)","plainTextFormattedCitation":"(Aprilia et al., 2020)","previouslyFormattedCitation":"(Aprilia et al., 2020)"},"properties":{"noteIndex":0},"schema":"https://github.com/citation-style-language/schema/raw/master/csl-citation.json"}</w:instrText>
      </w:r>
      <w:r>
        <w:rPr>
          <w:sz w:val="24"/>
          <w:szCs w:val="24"/>
        </w:rPr>
        <w:fldChar w:fldCharType="separate"/>
      </w:r>
      <w:r>
        <w:rPr>
          <w:sz w:val="24"/>
          <w:szCs w:val="24"/>
        </w:rPr>
        <w:t>(Aprilia et al., 2020)</w:t>
      </w:r>
      <w:r>
        <w:rPr>
          <w:sz w:val="24"/>
          <w:szCs w:val="24"/>
        </w:rPr>
        <w:fldChar w:fldCharType="end"/>
      </w:r>
      <w:r>
        <w:rPr>
          <w:sz w:val="24"/>
          <w:szCs w:val="24"/>
          <w:lang w:val="en-US"/>
        </w:rPr>
        <w:t xml:space="preserve"> </w:t>
      </w:r>
      <w:r>
        <w:rPr>
          <w:sz w:val="24"/>
          <w:szCs w:val="24"/>
        </w:rPr>
        <w:t xml:space="preserve">Arsip digital atau arsip elektronik merupakan arsip yang menyimpan informasi atau aset digital. Lalu disimpan dalam simpanan kelembagaan </w:t>
      </w:r>
      <w:r>
        <w:rPr>
          <w:sz w:val="24"/>
          <w:szCs w:val="24"/>
        </w:rPr>
        <w:lastRenderedPageBreak/>
        <w:t>(</w:t>
      </w:r>
      <w:r>
        <w:rPr>
          <w:i/>
          <w:sz w:val="24"/>
          <w:szCs w:val="24"/>
        </w:rPr>
        <w:t>repository</w:t>
      </w:r>
      <w:r>
        <w:rPr>
          <w:sz w:val="24"/>
          <w:szCs w:val="24"/>
        </w:rPr>
        <w:t xml:space="preserve">) lengkap dengan dokumen dan sistem manajemen </w:t>
      </w:r>
      <w:r>
        <w:rPr>
          <w:i/>
          <w:sz w:val="24"/>
          <w:szCs w:val="24"/>
        </w:rPr>
        <w:t>record</w:t>
      </w:r>
      <w:r>
        <w:rPr>
          <w:i/>
          <w:sz w:val="24"/>
          <w:szCs w:val="24"/>
          <w:lang w:val="en-US"/>
        </w:rPr>
        <w:t xml:space="preserve">. </w:t>
      </w:r>
    </w:p>
    <w:p w14:paraId="14B38662" w14:textId="77777777" w:rsidR="0069170F" w:rsidRDefault="00947E2C">
      <w:pPr>
        <w:spacing w:line="360" w:lineRule="auto"/>
        <w:jc w:val="both"/>
        <w:rPr>
          <w:sz w:val="24"/>
          <w:szCs w:val="24"/>
        </w:rPr>
      </w:pPr>
      <w:r>
        <w:rPr>
          <w:sz w:val="24"/>
          <w:szCs w:val="24"/>
          <w:lang w:val="en-US"/>
        </w:rPr>
        <w:t xml:space="preserve">Dan </w:t>
      </w:r>
      <w:r>
        <w:rPr>
          <w:sz w:val="24"/>
          <w:szCs w:val="24"/>
        </w:rPr>
        <w:t xml:space="preserve">menyajikan informasi dalam berbagai format. Yang dibedakan menjadi beberapa format sebagai berikut : </w:t>
      </w:r>
      <w:r>
        <w:rPr>
          <w:sz w:val="24"/>
          <w:szCs w:val="24"/>
        </w:rPr>
        <w:fldChar w:fldCharType="begin" w:fldLock="1"/>
      </w:r>
      <w:r>
        <w:rPr>
          <w:sz w:val="24"/>
          <w:szCs w:val="24"/>
        </w:rPr>
        <w:instrText>ADDIN CSL_CITATION {"citationItems":[{"id":"ITEM-1","itemData":{"author":[{"dropping-particle":"","family":"Habiburrahman","given":"","non-dropping-particle":"","parse-names":false,"suffix":""}],"id":"ITEM-1","issued":{"date-parts":[["2016"]]},"page":"226-240","title":"Penggunaan Perangkat Lunak Dalam Pengelolaan Arsip Konvensional Dan Elektronik","type":"article-journal"},"uris":["http://www.mendeley.com/documents/?uuid=eaef9049-4400-48ed-9d68-a6e10fde132d"]}],"mendeley":{"formattedCitation":"(Habiburrahman, 2016)","plainTextFormattedCitation":"(Habiburrahman, 2016)","previouslyFormattedCitation":"(Habiburrahman, 2016)"},"properties":{"noteIndex":0},"schema":"https://github.com/citation-style-language/schema/raw/master/csl-citation.json"}</w:instrText>
      </w:r>
      <w:r>
        <w:rPr>
          <w:sz w:val="24"/>
          <w:szCs w:val="24"/>
        </w:rPr>
        <w:fldChar w:fldCharType="separate"/>
      </w:r>
      <w:r>
        <w:rPr>
          <w:sz w:val="24"/>
          <w:szCs w:val="24"/>
        </w:rPr>
        <w:t>(Habiburrahman, 2016)</w:t>
      </w:r>
      <w:r>
        <w:rPr>
          <w:sz w:val="24"/>
          <w:szCs w:val="24"/>
        </w:rPr>
        <w:fldChar w:fldCharType="end"/>
      </w:r>
    </w:p>
    <w:p w14:paraId="46372648" w14:textId="77777777" w:rsidR="0069170F" w:rsidRDefault="00947E2C">
      <w:pPr>
        <w:pStyle w:val="ListParagraph"/>
        <w:numPr>
          <w:ilvl w:val="0"/>
          <w:numId w:val="13"/>
        </w:numPr>
        <w:spacing w:line="360" w:lineRule="auto"/>
        <w:ind w:left="426" w:hanging="426"/>
        <w:jc w:val="both"/>
        <w:rPr>
          <w:sz w:val="24"/>
          <w:szCs w:val="24"/>
        </w:rPr>
      </w:pPr>
      <w:r>
        <w:rPr>
          <w:sz w:val="24"/>
          <w:szCs w:val="24"/>
        </w:rPr>
        <w:t>Arsip digital / elektronik berbasis teks</w:t>
      </w:r>
    </w:p>
    <w:p w14:paraId="4CC47956" w14:textId="77777777" w:rsidR="0069170F" w:rsidRDefault="00947E2C">
      <w:pPr>
        <w:pStyle w:val="ListParagraph"/>
        <w:spacing w:line="360" w:lineRule="auto"/>
        <w:ind w:left="426" w:firstLine="14"/>
        <w:jc w:val="both"/>
        <w:rPr>
          <w:sz w:val="24"/>
          <w:szCs w:val="24"/>
        </w:rPr>
      </w:pPr>
      <w:r>
        <w:rPr>
          <w:sz w:val="24"/>
          <w:szCs w:val="24"/>
        </w:rPr>
        <w:t>Arsip digital berbasis teks merupakan arsip digital yang didominasi informasi dalam format teks. Arsip digital yang termasuk dalam format ini antara lain file dalam format .doc, .xls, .ppt, .pdf.</w:t>
      </w:r>
    </w:p>
    <w:p w14:paraId="286FC8A3" w14:textId="77777777" w:rsidR="0069170F" w:rsidRDefault="00947E2C">
      <w:pPr>
        <w:pStyle w:val="ListParagraph"/>
        <w:numPr>
          <w:ilvl w:val="0"/>
          <w:numId w:val="13"/>
        </w:numPr>
        <w:spacing w:line="360" w:lineRule="auto"/>
        <w:ind w:left="426" w:hanging="426"/>
        <w:jc w:val="both"/>
        <w:rPr>
          <w:sz w:val="24"/>
          <w:szCs w:val="24"/>
        </w:rPr>
      </w:pPr>
      <w:r>
        <w:rPr>
          <w:sz w:val="24"/>
          <w:szCs w:val="24"/>
        </w:rPr>
        <w:t>Arsip digital / elektronik berbasis gambar</w:t>
      </w:r>
    </w:p>
    <w:p w14:paraId="6370DA5F" w14:textId="77777777" w:rsidR="0069170F" w:rsidRDefault="00947E2C">
      <w:pPr>
        <w:pStyle w:val="ListParagraph"/>
        <w:spacing w:line="360" w:lineRule="auto"/>
        <w:ind w:left="426" w:firstLine="14"/>
        <w:jc w:val="both"/>
        <w:rPr>
          <w:sz w:val="24"/>
          <w:szCs w:val="24"/>
        </w:rPr>
      </w:pPr>
      <w:r>
        <w:rPr>
          <w:sz w:val="24"/>
          <w:szCs w:val="24"/>
        </w:rPr>
        <w:t>Jenis arsip gambar dikategorikan sebagai salah satu arsip yang menjadi perekam informasi. Gambar merekam informasi dalam format visual. Arsip digital berbasis gambar tersimpan dengan format .jpg, .bmp, .tif, .png.</w:t>
      </w:r>
    </w:p>
    <w:p w14:paraId="7B766173" w14:textId="77777777" w:rsidR="0069170F" w:rsidRDefault="00947E2C">
      <w:pPr>
        <w:pStyle w:val="ListParagraph"/>
        <w:numPr>
          <w:ilvl w:val="0"/>
          <w:numId w:val="13"/>
        </w:numPr>
        <w:spacing w:line="360" w:lineRule="auto"/>
        <w:ind w:left="426" w:hanging="426"/>
        <w:jc w:val="both"/>
        <w:rPr>
          <w:sz w:val="24"/>
          <w:szCs w:val="24"/>
        </w:rPr>
      </w:pPr>
      <w:r>
        <w:rPr>
          <w:sz w:val="24"/>
          <w:szCs w:val="24"/>
        </w:rPr>
        <w:t>Arsip digital / elektronik berbasis audio</w:t>
      </w:r>
    </w:p>
    <w:p w14:paraId="07856B0C" w14:textId="77777777" w:rsidR="0069170F" w:rsidRDefault="00947E2C">
      <w:pPr>
        <w:pStyle w:val="ListParagraph"/>
        <w:spacing w:line="360" w:lineRule="auto"/>
        <w:ind w:left="426" w:firstLine="14"/>
        <w:jc w:val="both"/>
        <w:rPr>
          <w:sz w:val="24"/>
          <w:szCs w:val="24"/>
        </w:rPr>
      </w:pPr>
      <w:r>
        <w:rPr>
          <w:sz w:val="24"/>
          <w:szCs w:val="24"/>
        </w:rPr>
        <w:t>Format arsip ini melengkapi jenis arsip diatas. Arsip ini merekam dalam format suara. Jenisnya yaitu MP3 dan MP4.</w:t>
      </w:r>
    </w:p>
    <w:p w14:paraId="24685EFD" w14:textId="77777777" w:rsidR="0069170F" w:rsidRDefault="00947E2C">
      <w:pPr>
        <w:pStyle w:val="ListParagraph"/>
        <w:numPr>
          <w:ilvl w:val="0"/>
          <w:numId w:val="13"/>
        </w:numPr>
        <w:spacing w:line="360" w:lineRule="auto"/>
        <w:ind w:left="426" w:hanging="426"/>
        <w:jc w:val="both"/>
        <w:rPr>
          <w:sz w:val="24"/>
          <w:szCs w:val="24"/>
        </w:rPr>
      </w:pPr>
      <w:r>
        <w:rPr>
          <w:sz w:val="24"/>
          <w:szCs w:val="24"/>
        </w:rPr>
        <w:t>Arsip digital / elektronik berbasis audio video</w:t>
      </w:r>
    </w:p>
    <w:p w14:paraId="5310C928" w14:textId="77777777" w:rsidR="0069170F" w:rsidRDefault="00947E2C">
      <w:pPr>
        <w:pStyle w:val="ListParagraph"/>
        <w:spacing w:line="360" w:lineRule="auto"/>
        <w:ind w:left="426" w:firstLine="14"/>
        <w:jc w:val="both"/>
        <w:rPr>
          <w:sz w:val="24"/>
          <w:szCs w:val="24"/>
        </w:rPr>
      </w:pPr>
      <w:r>
        <w:rPr>
          <w:sz w:val="24"/>
          <w:szCs w:val="24"/>
        </w:rPr>
        <w:t xml:space="preserve">Arsip jenis ini dapat merekam informasi dalam suara dan gambar. Rekaman aktifitas instansi merupakan jenis arsip berbasis audio video. Ragam arsi ini yaitu MPEG, Avi, 3pg dan MP4. </w:t>
      </w:r>
    </w:p>
    <w:p w14:paraId="4601D4AE" w14:textId="77777777" w:rsidR="0069170F" w:rsidRDefault="00947E2C">
      <w:pPr>
        <w:spacing w:line="360" w:lineRule="auto"/>
        <w:ind w:firstLine="720"/>
        <w:jc w:val="both"/>
        <w:rPr>
          <w:sz w:val="24"/>
          <w:szCs w:val="24"/>
        </w:rPr>
      </w:pPr>
      <w:r>
        <w:rPr>
          <w:sz w:val="24"/>
          <w:szCs w:val="24"/>
        </w:rPr>
        <w:t xml:space="preserve">Menurut Latif dan Aditya dalam </w:t>
      </w:r>
      <w:r>
        <w:rPr>
          <w:sz w:val="24"/>
          <w:szCs w:val="24"/>
        </w:rPr>
        <w:fldChar w:fldCharType="begin" w:fldLock="1"/>
      </w:r>
      <w:r>
        <w:rPr>
          <w:sz w:val="24"/>
          <w:szCs w:val="24"/>
        </w:rPr>
        <w:instrText>ADDIN CSL_CITATION {"citationItems":[{"id":"ITEM-1","itemData":{"author":[{"dropping-particle":"","family":"Irawan","given":"Muhammad Dedi","non-dropping-particle":"","parse-names":false,"suffix":""},{"dropping-particle":"","family":"Simargolang","given":"Selli Aprilla","non-dropping-particle":"","parse-names":false,"suffix":""}],"id":"ITEM-1","issue":"1","issued":{"date-parts":[["2018"]]},"title":"Implementasi E-Arsip Pada Program Studi Teknik Informatika","type":"article-journal","volume":"2"},"uris":["http://www.mendeley.com/documents/?uuid=e4c22594-3010-4ad5-b3e1-416844e6bb5f"]}],"mendeley":{"formattedCitation":"(Irawan &amp; Simargolang, 2018)","plainTextFormattedCitation":"(Irawan &amp; Simargolang, 2018)","previouslyFormattedCitation":"(Irawan &amp; Simargolang, 2018)"},"properties":{"noteIndex":0},"schema":"https://github.com/citation-style-language/schema/raw/master/csl-citation.json"}</w:instrText>
      </w:r>
      <w:r>
        <w:rPr>
          <w:sz w:val="24"/>
          <w:szCs w:val="24"/>
        </w:rPr>
        <w:fldChar w:fldCharType="separate"/>
      </w:r>
      <w:r>
        <w:rPr>
          <w:sz w:val="24"/>
          <w:szCs w:val="24"/>
        </w:rPr>
        <w:t>(Irawan &amp; Simargolang, 2018)</w:t>
      </w:r>
      <w:r>
        <w:rPr>
          <w:sz w:val="24"/>
          <w:szCs w:val="24"/>
        </w:rPr>
        <w:fldChar w:fldCharType="end"/>
      </w:r>
      <w:r>
        <w:rPr>
          <w:sz w:val="24"/>
          <w:szCs w:val="24"/>
        </w:rPr>
        <w:t xml:space="preserve"> ada beberapa manfaat penggunaan sistem pengeolaan arsip secara elektronik yang mendorong sebagian besar organisasi untuk mengimplementasikan manajemen arsip elektronik, adalah :</w:t>
      </w:r>
    </w:p>
    <w:p w14:paraId="4F48E62F" w14:textId="77777777" w:rsidR="0069170F" w:rsidRDefault="00947E2C">
      <w:pPr>
        <w:pStyle w:val="ListParagraph"/>
        <w:numPr>
          <w:ilvl w:val="0"/>
          <w:numId w:val="14"/>
        </w:numPr>
        <w:spacing w:line="360" w:lineRule="auto"/>
        <w:ind w:left="426" w:hanging="426"/>
        <w:jc w:val="both"/>
        <w:rPr>
          <w:sz w:val="24"/>
          <w:szCs w:val="24"/>
        </w:rPr>
      </w:pPr>
      <w:r>
        <w:rPr>
          <w:sz w:val="24"/>
          <w:szCs w:val="24"/>
        </w:rPr>
        <w:t>Cepat ditemukan dokumen tanpa meninggalkan meja kerja dan memungkinkan pemanfaatan arsip.</w:t>
      </w:r>
    </w:p>
    <w:p w14:paraId="3AB38426" w14:textId="77777777" w:rsidR="0069170F" w:rsidRDefault="00947E2C">
      <w:pPr>
        <w:pStyle w:val="ListParagraph"/>
        <w:numPr>
          <w:ilvl w:val="0"/>
          <w:numId w:val="14"/>
        </w:numPr>
        <w:spacing w:line="360" w:lineRule="auto"/>
        <w:ind w:left="426" w:hanging="426"/>
        <w:jc w:val="both"/>
        <w:rPr>
          <w:sz w:val="24"/>
          <w:szCs w:val="24"/>
        </w:rPr>
      </w:pPr>
      <w:r>
        <w:rPr>
          <w:sz w:val="24"/>
          <w:szCs w:val="24"/>
        </w:rPr>
        <w:t>Pengindeksan yang fleksibel</w:t>
      </w:r>
      <w:r>
        <w:rPr>
          <w:i/>
          <w:sz w:val="24"/>
          <w:szCs w:val="24"/>
        </w:rPr>
        <w:t xml:space="preserve"> </w:t>
      </w:r>
      <w:r>
        <w:rPr>
          <w:sz w:val="24"/>
          <w:szCs w:val="24"/>
        </w:rPr>
        <w:t xml:space="preserve">dan pencarian dengan mencari </w:t>
      </w:r>
      <w:r>
        <w:rPr>
          <w:i/>
          <w:sz w:val="24"/>
          <w:szCs w:val="24"/>
        </w:rPr>
        <w:t xml:space="preserve">file </w:t>
      </w:r>
      <w:r>
        <w:rPr>
          <w:sz w:val="24"/>
          <w:szCs w:val="24"/>
        </w:rPr>
        <w:t xml:space="preserve">berdasarkan kata kunci maupun nama </w:t>
      </w:r>
      <w:r>
        <w:rPr>
          <w:i/>
          <w:sz w:val="24"/>
          <w:szCs w:val="24"/>
        </w:rPr>
        <w:t xml:space="preserve">file </w:t>
      </w:r>
      <w:r>
        <w:rPr>
          <w:sz w:val="24"/>
          <w:szCs w:val="24"/>
        </w:rPr>
        <w:t xml:space="preserve">dan ditemukan nya dalam bentuk </w:t>
      </w:r>
      <w:r>
        <w:rPr>
          <w:i/>
          <w:sz w:val="24"/>
          <w:szCs w:val="24"/>
        </w:rPr>
        <w:t xml:space="preserve">full text </w:t>
      </w:r>
      <w:r>
        <w:rPr>
          <w:sz w:val="24"/>
          <w:szCs w:val="24"/>
        </w:rPr>
        <w:t>dokumen.</w:t>
      </w:r>
    </w:p>
    <w:p w14:paraId="13E16EF0" w14:textId="77777777" w:rsidR="0069170F" w:rsidRDefault="00947E2C">
      <w:pPr>
        <w:pStyle w:val="ListParagraph"/>
        <w:numPr>
          <w:ilvl w:val="0"/>
          <w:numId w:val="14"/>
        </w:numPr>
        <w:spacing w:line="360" w:lineRule="auto"/>
        <w:ind w:left="426" w:hanging="426"/>
        <w:jc w:val="both"/>
        <w:rPr>
          <w:sz w:val="24"/>
          <w:szCs w:val="24"/>
        </w:rPr>
      </w:pPr>
      <w:r>
        <w:rPr>
          <w:sz w:val="24"/>
          <w:szCs w:val="24"/>
        </w:rPr>
        <w:t xml:space="preserve">Kita hanya dapat melihat dilayar monitor atau </w:t>
      </w:r>
      <w:r>
        <w:rPr>
          <w:i/>
          <w:sz w:val="24"/>
          <w:szCs w:val="24"/>
        </w:rPr>
        <w:t xml:space="preserve">print </w:t>
      </w:r>
      <w:r>
        <w:rPr>
          <w:sz w:val="24"/>
          <w:szCs w:val="24"/>
        </w:rPr>
        <w:t xml:space="preserve">nya tanpa dapat mengubahnya. Sehingga kecil kemungkinan </w:t>
      </w:r>
      <w:r>
        <w:rPr>
          <w:i/>
          <w:sz w:val="24"/>
          <w:szCs w:val="24"/>
        </w:rPr>
        <w:t xml:space="preserve">file </w:t>
      </w:r>
      <w:r>
        <w:rPr>
          <w:sz w:val="24"/>
          <w:szCs w:val="24"/>
        </w:rPr>
        <w:t>akan hilang.</w:t>
      </w:r>
    </w:p>
    <w:p w14:paraId="4A69AB74" w14:textId="77777777" w:rsidR="0069170F" w:rsidRDefault="00947E2C">
      <w:pPr>
        <w:pStyle w:val="ListParagraph"/>
        <w:numPr>
          <w:ilvl w:val="0"/>
          <w:numId w:val="14"/>
        </w:numPr>
        <w:spacing w:line="360" w:lineRule="auto"/>
        <w:ind w:left="426" w:hanging="426"/>
        <w:jc w:val="both"/>
        <w:rPr>
          <w:sz w:val="24"/>
          <w:szCs w:val="24"/>
        </w:rPr>
      </w:pPr>
      <w:r>
        <w:rPr>
          <w:sz w:val="24"/>
          <w:szCs w:val="24"/>
        </w:rPr>
        <w:t>Resiko rusak nya dokumen kertas atau buram karena usia dapat diminimalisir karena tersimpan secara digital.</w:t>
      </w:r>
    </w:p>
    <w:p w14:paraId="52E358CE" w14:textId="77777777" w:rsidR="0069170F" w:rsidRDefault="00947E2C">
      <w:pPr>
        <w:pStyle w:val="ListParagraph"/>
        <w:numPr>
          <w:ilvl w:val="0"/>
          <w:numId w:val="14"/>
        </w:numPr>
        <w:spacing w:line="360" w:lineRule="auto"/>
        <w:ind w:left="426" w:hanging="426"/>
        <w:jc w:val="both"/>
        <w:rPr>
          <w:sz w:val="24"/>
          <w:szCs w:val="24"/>
        </w:rPr>
      </w:pPr>
      <w:r>
        <w:rPr>
          <w:sz w:val="24"/>
          <w:szCs w:val="24"/>
        </w:rPr>
        <w:lastRenderedPageBreak/>
        <w:t xml:space="preserve">Lebih </w:t>
      </w:r>
      <w:r>
        <w:rPr>
          <w:i/>
          <w:sz w:val="24"/>
          <w:szCs w:val="24"/>
        </w:rPr>
        <w:t xml:space="preserve">accountable </w:t>
      </w:r>
      <w:r>
        <w:rPr>
          <w:sz w:val="24"/>
          <w:szCs w:val="24"/>
        </w:rPr>
        <w:t xml:space="preserve">menuju </w:t>
      </w:r>
      <w:r>
        <w:rPr>
          <w:i/>
          <w:sz w:val="24"/>
          <w:szCs w:val="24"/>
        </w:rPr>
        <w:t xml:space="preserve">good governance </w:t>
      </w:r>
      <w:r>
        <w:rPr>
          <w:sz w:val="24"/>
          <w:szCs w:val="24"/>
        </w:rPr>
        <w:t>karena manajemen pengawasan yang lebih mudah dan cepat.</w:t>
      </w:r>
    </w:p>
    <w:p w14:paraId="76D2C49A" w14:textId="77777777" w:rsidR="0069170F" w:rsidRDefault="00947E2C">
      <w:pPr>
        <w:pStyle w:val="ListParagraph"/>
        <w:numPr>
          <w:ilvl w:val="0"/>
          <w:numId w:val="14"/>
        </w:numPr>
        <w:spacing w:line="360" w:lineRule="auto"/>
        <w:ind w:left="426" w:hanging="426"/>
        <w:jc w:val="both"/>
        <w:rPr>
          <w:sz w:val="24"/>
          <w:szCs w:val="24"/>
        </w:rPr>
      </w:pPr>
      <w:r>
        <w:rPr>
          <w:sz w:val="24"/>
          <w:szCs w:val="24"/>
        </w:rPr>
        <w:t>Mudah mem</w:t>
      </w:r>
      <w:r>
        <w:rPr>
          <w:i/>
          <w:sz w:val="24"/>
          <w:szCs w:val="24"/>
        </w:rPr>
        <w:t xml:space="preserve">back up </w:t>
      </w:r>
      <w:r>
        <w:rPr>
          <w:sz w:val="24"/>
          <w:szCs w:val="24"/>
        </w:rPr>
        <w:t xml:space="preserve">data kedalam media penyimpanan yang </w:t>
      </w:r>
      <w:r>
        <w:rPr>
          <w:i/>
          <w:sz w:val="24"/>
          <w:szCs w:val="24"/>
        </w:rPr>
        <w:t xml:space="preserve">compatible </w:t>
      </w:r>
      <w:r>
        <w:rPr>
          <w:sz w:val="24"/>
          <w:szCs w:val="24"/>
        </w:rPr>
        <w:t xml:space="preserve">dalam melakukan </w:t>
      </w:r>
      <w:r>
        <w:rPr>
          <w:i/>
          <w:sz w:val="24"/>
          <w:szCs w:val="24"/>
        </w:rPr>
        <w:t xml:space="preserve">recovery </w:t>
      </w:r>
      <w:r>
        <w:rPr>
          <w:sz w:val="24"/>
          <w:szCs w:val="24"/>
        </w:rPr>
        <w:t>data.</w:t>
      </w:r>
    </w:p>
    <w:p w14:paraId="0ECD4C1F" w14:textId="77777777" w:rsidR="0069170F" w:rsidRDefault="00947E2C">
      <w:pPr>
        <w:spacing w:line="360" w:lineRule="auto"/>
        <w:ind w:firstLine="720"/>
        <w:jc w:val="both"/>
        <w:rPr>
          <w:sz w:val="24"/>
          <w:szCs w:val="24"/>
        </w:rPr>
      </w:pPr>
      <w:r>
        <w:rPr>
          <w:sz w:val="24"/>
          <w:szCs w:val="24"/>
        </w:rPr>
        <w:t xml:space="preserve">Namun dalam implementasinya tentu akan ada hambatan atau kendala yang terjadi. Karena menurut </w:t>
      </w:r>
      <w:r>
        <w:rPr>
          <w:sz w:val="24"/>
          <w:szCs w:val="24"/>
        </w:rPr>
        <w:fldChar w:fldCharType="begin" w:fldLock="1"/>
      </w:r>
      <w:r>
        <w:rPr>
          <w:sz w:val="24"/>
          <w:szCs w:val="24"/>
        </w:rPr>
        <w:instrText>ADDIN CSL_CITATION {"citationItems":[{"id":"ITEM-1","itemData":{"author":[{"dropping-particle":"","family":"Rifauddin","given":"Machsun","non-dropping-particle":"","parse-names":false,"suffix":""}],"id":"ITEM-1","issued":{"date-parts":[["2016"]]},"title":"Pengelolaan arsip elektronik berbasis teknologi","type":"article-journal"},"uris":["http://www.mendeley.com/documents/?uuid=fba8edff-c11c-423f-8dd6-78d352b4e900"]}],"mendeley":{"formattedCitation":"(Rifauddin, 2016)","plainTextFormattedCitation":"(Rifauddin, 2016)","previouslyFormattedCitation":"(Rifauddin, 2016)"},"properties":{"noteIndex":0},"schema":"https://github.com/citation-style-language/schema/raw/master/csl-citation.json"}</w:instrText>
      </w:r>
      <w:r>
        <w:rPr>
          <w:sz w:val="24"/>
          <w:szCs w:val="24"/>
        </w:rPr>
        <w:fldChar w:fldCharType="separate"/>
      </w:r>
      <w:r>
        <w:rPr>
          <w:sz w:val="24"/>
          <w:szCs w:val="24"/>
        </w:rPr>
        <w:t>(Rifauddin, 2016)</w:t>
      </w:r>
      <w:r>
        <w:rPr>
          <w:sz w:val="24"/>
          <w:szCs w:val="24"/>
        </w:rPr>
        <w:fldChar w:fldCharType="end"/>
      </w:r>
      <w:r>
        <w:rPr>
          <w:sz w:val="24"/>
          <w:szCs w:val="24"/>
        </w:rPr>
        <w:t xml:space="preserve"> ada kelebihan dan kekurangan dalam pengelolaan arsip elektronik ini. Adapun kelebihannya antara lain :</w:t>
      </w:r>
    </w:p>
    <w:p w14:paraId="74EE049F" w14:textId="77777777" w:rsidR="0069170F" w:rsidRDefault="00947E2C">
      <w:pPr>
        <w:pStyle w:val="ListParagraph"/>
        <w:numPr>
          <w:ilvl w:val="0"/>
          <w:numId w:val="15"/>
        </w:numPr>
        <w:spacing w:line="360" w:lineRule="auto"/>
        <w:ind w:left="426" w:hanging="426"/>
        <w:jc w:val="both"/>
        <w:rPr>
          <w:sz w:val="24"/>
          <w:szCs w:val="24"/>
        </w:rPr>
      </w:pPr>
      <w:r>
        <w:rPr>
          <w:sz w:val="24"/>
          <w:szCs w:val="24"/>
        </w:rPr>
        <w:t>Proses pencarian dokumen lebih cepat, tanpa harus meninggalkan meja kerja.</w:t>
      </w:r>
    </w:p>
    <w:p w14:paraId="6A342CEA" w14:textId="77777777" w:rsidR="0069170F" w:rsidRDefault="00947E2C">
      <w:pPr>
        <w:pStyle w:val="ListParagraph"/>
        <w:numPr>
          <w:ilvl w:val="0"/>
          <w:numId w:val="15"/>
        </w:numPr>
        <w:spacing w:line="360" w:lineRule="auto"/>
        <w:ind w:left="426" w:hanging="426"/>
        <w:jc w:val="both"/>
        <w:rPr>
          <w:sz w:val="24"/>
          <w:szCs w:val="24"/>
        </w:rPr>
      </w:pPr>
      <w:r>
        <w:rPr>
          <w:sz w:val="24"/>
          <w:szCs w:val="24"/>
        </w:rPr>
        <w:t xml:space="preserve">Arsip elektronik hanya dapat dilihat di layar monitor atau dicetak tanpa dapat mengubahnya. Sehingga kemungkinan </w:t>
      </w:r>
      <w:r>
        <w:rPr>
          <w:i/>
          <w:sz w:val="24"/>
          <w:szCs w:val="24"/>
        </w:rPr>
        <w:t xml:space="preserve">file </w:t>
      </w:r>
      <w:r>
        <w:rPr>
          <w:sz w:val="24"/>
          <w:szCs w:val="24"/>
        </w:rPr>
        <w:t>akan hilang sangat kecil.</w:t>
      </w:r>
    </w:p>
    <w:p w14:paraId="6EABEF3C" w14:textId="77777777" w:rsidR="0069170F" w:rsidRDefault="00947E2C">
      <w:pPr>
        <w:pStyle w:val="ListParagraph"/>
        <w:numPr>
          <w:ilvl w:val="0"/>
          <w:numId w:val="15"/>
        </w:numPr>
        <w:spacing w:line="360" w:lineRule="auto"/>
        <w:ind w:left="426" w:hanging="426"/>
        <w:jc w:val="both"/>
        <w:rPr>
          <w:sz w:val="24"/>
          <w:szCs w:val="24"/>
        </w:rPr>
      </w:pPr>
      <w:r>
        <w:rPr>
          <w:sz w:val="24"/>
          <w:szCs w:val="24"/>
        </w:rPr>
        <w:t>Menggunakan media penyimpanan elektronik berbasis digital. Sehingga menghemat tempat penyimpanan dan dapat meminimalisir kerusakan dokumen.</w:t>
      </w:r>
    </w:p>
    <w:p w14:paraId="5505D605" w14:textId="77777777" w:rsidR="0069170F" w:rsidRDefault="00947E2C">
      <w:pPr>
        <w:pStyle w:val="ListParagraph"/>
        <w:numPr>
          <w:ilvl w:val="0"/>
          <w:numId w:val="15"/>
        </w:numPr>
        <w:spacing w:line="360" w:lineRule="auto"/>
        <w:ind w:left="426" w:hanging="426"/>
        <w:jc w:val="both"/>
        <w:rPr>
          <w:sz w:val="24"/>
          <w:szCs w:val="24"/>
        </w:rPr>
      </w:pPr>
      <w:r>
        <w:rPr>
          <w:sz w:val="24"/>
          <w:szCs w:val="24"/>
        </w:rPr>
        <w:t>Dengan memanfaatkan tekonilogi internet. Berbagi dokumen dapat dilakukan secara mudah.</w:t>
      </w:r>
    </w:p>
    <w:p w14:paraId="5BF05628" w14:textId="77777777" w:rsidR="0069170F" w:rsidRDefault="00947E2C">
      <w:pPr>
        <w:pStyle w:val="ListParagraph"/>
        <w:numPr>
          <w:ilvl w:val="0"/>
          <w:numId w:val="15"/>
        </w:numPr>
        <w:spacing w:line="360" w:lineRule="auto"/>
        <w:ind w:left="426" w:hanging="426"/>
        <w:jc w:val="both"/>
        <w:rPr>
          <w:sz w:val="24"/>
          <w:szCs w:val="24"/>
        </w:rPr>
      </w:pPr>
      <w:r>
        <w:rPr>
          <w:sz w:val="24"/>
          <w:szCs w:val="24"/>
        </w:rPr>
        <w:t xml:space="preserve">Orang lain yang tidak mempunyai otoritas tidak dapat untuk mengaksesnya. Karena keamanan terjaga, dengan </w:t>
      </w:r>
      <w:r>
        <w:rPr>
          <w:i/>
          <w:sz w:val="24"/>
          <w:szCs w:val="24"/>
        </w:rPr>
        <w:t xml:space="preserve">protect </w:t>
      </w:r>
      <w:r>
        <w:rPr>
          <w:sz w:val="24"/>
          <w:szCs w:val="24"/>
        </w:rPr>
        <w:t xml:space="preserve">atau </w:t>
      </w:r>
      <w:r>
        <w:rPr>
          <w:i/>
          <w:sz w:val="24"/>
          <w:szCs w:val="24"/>
        </w:rPr>
        <w:t xml:space="preserve">password </w:t>
      </w:r>
      <w:r>
        <w:rPr>
          <w:sz w:val="24"/>
          <w:szCs w:val="24"/>
        </w:rPr>
        <w:t xml:space="preserve">sesuai keinginan </w:t>
      </w:r>
      <w:r>
        <w:rPr>
          <w:i/>
          <w:sz w:val="24"/>
          <w:szCs w:val="24"/>
        </w:rPr>
        <w:t xml:space="preserve">recovery </w:t>
      </w:r>
      <w:r>
        <w:rPr>
          <w:sz w:val="24"/>
          <w:szCs w:val="24"/>
        </w:rPr>
        <w:t>data, dengan cara mem</w:t>
      </w:r>
      <w:r>
        <w:rPr>
          <w:i/>
          <w:sz w:val="24"/>
          <w:szCs w:val="24"/>
        </w:rPr>
        <w:t xml:space="preserve">back-up </w:t>
      </w:r>
      <w:r>
        <w:rPr>
          <w:sz w:val="24"/>
          <w:szCs w:val="24"/>
        </w:rPr>
        <w:t xml:space="preserve">data kedalam media penyimpanan yang </w:t>
      </w:r>
      <w:r>
        <w:rPr>
          <w:i/>
          <w:sz w:val="24"/>
          <w:szCs w:val="24"/>
        </w:rPr>
        <w:t>compatible</w:t>
      </w:r>
      <w:r>
        <w:rPr>
          <w:sz w:val="24"/>
          <w:szCs w:val="24"/>
        </w:rPr>
        <w:t>.</w:t>
      </w:r>
    </w:p>
    <w:p w14:paraId="2E261C4B" w14:textId="77777777" w:rsidR="0069170F" w:rsidRDefault="00947E2C">
      <w:pPr>
        <w:spacing w:line="360" w:lineRule="auto"/>
        <w:jc w:val="both"/>
        <w:rPr>
          <w:sz w:val="24"/>
          <w:szCs w:val="24"/>
        </w:rPr>
      </w:pPr>
      <w:r>
        <w:rPr>
          <w:sz w:val="24"/>
          <w:szCs w:val="24"/>
        </w:rPr>
        <w:t>Sedangkan kekurangan pengelolaan arsip elektronik yaitu :</w:t>
      </w:r>
    </w:p>
    <w:p w14:paraId="071821F8" w14:textId="77777777" w:rsidR="0069170F" w:rsidRDefault="00947E2C">
      <w:pPr>
        <w:pStyle w:val="ListParagraph"/>
        <w:numPr>
          <w:ilvl w:val="0"/>
          <w:numId w:val="16"/>
        </w:numPr>
        <w:spacing w:line="360" w:lineRule="auto"/>
        <w:ind w:left="426" w:hanging="426"/>
        <w:jc w:val="both"/>
        <w:rPr>
          <w:sz w:val="24"/>
          <w:szCs w:val="24"/>
        </w:rPr>
      </w:pPr>
      <w:r>
        <w:rPr>
          <w:sz w:val="24"/>
          <w:szCs w:val="24"/>
        </w:rPr>
        <w:t>Dibutuhkan SDM yang berkompeten dibidang kearsipan dan teknologi informasi.</w:t>
      </w:r>
    </w:p>
    <w:p w14:paraId="43DBEDD3" w14:textId="77777777" w:rsidR="0069170F" w:rsidRDefault="00947E2C">
      <w:pPr>
        <w:pStyle w:val="ListParagraph"/>
        <w:numPr>
          <w:ilvl w:val="0"/>
          <w:numId w:val="16"/>
        </w:numPr>
        <w:spacing w:line="360" w:lineRule="auto"/>
        <w:ind w:left="426" w:hanging="426"/>
        <w:jc w:val="both"/>
        <w:rPr>
          <w:sz w:val="24"/>
          <w:szCs w:val="24"/>
        </w:rPr>
      </w:pPr>
      <w:r>
        <w:rPr>
          <w:sz w:val="24"/>
          <w:szCs w:val="24"/>
        </w:rPr>
        <w:t xml:space="preserve">Kemungkinan kerusakan </w:t>
      </w:r>
      <w:r>
        <w:rPr>
          <w:i/>
          <w:sz w:val="24"/>
          <w:szCs w:val="24"/>
        </w:rPr>
        <w:t xml:space="preserve">file </w:t>
      </w:r>
      <w:r>
        <w:rPr>
          <w:sz w:val="24"/>
          <w:szCs w:val="24"/>
        </w:rPr>
        <w:t xml:space="preserve">dapat terjadi setiap saat, misalnya terhapusnya </w:t>
      </w:r>
      <w:r>
        <w:rPr>
          <w:i/>
          <w:sz w:val="24"/>
          <w:szCs w:val="24"/>
        </w:rPr>
        <w:t xml:space="preserve">file </w:t>
      </w:r>
      <w:r>
        <w:rPr>
          <w:sz w:val="24"/>
          <w:szCs w:val="24"/>
        </w:rPr>
        <w:t xml:space="preserve">secara permanen karena tidak sengaja oleh kesalahan SDM nya dan </w:t>
      </w:r>
      <w:r>
        <w:rPr>
          <w:i/>
          <w:sz w:val="24"/>
          <w:szCs w:val="24"/>
        </w:rPr>
        <w:t xml:space="preserve">server </w:t>
      </w:r>
      <w:r>
        <w:rPr>
          <w:sz w:val="24"/>
          <w:szCs w:val="24"/>
        </w:rPr>
        <w:t>terserang oleh virus.</w:t>
      </w:r>
    </w:p>
    <w:p w14:paraId="673FA379" w14:textId="77777777" w:rsidR="0069170F" w:rsidRDefault="00947E2C">
      <w:pPr>
        <w:pStyle w:val="ListParagraph"/>
        <w:numPr>
          <w:ilvl w:val="0"/>
          <w:numId w:val="16"/>
        </w:numPr>
        <w:spacing w:line="360" w:lineRule="auto"/>
        <w:ind w:left="426" w:hanging="426"/>
        <w:jc w:val="both"/>
        <w:rPr>
          <w:sz w:val="24"/>
          <w:szCs w:val="24"/>
        </w:rPr>
      </w:pPr>
      <w:r>
        <w:rPr>
          <w:sz w:val="24"/>
          <w:szCs w:val="24"/>
        </w:rPr>
        <w:t xml:space="preserve">Apabila proteksi tidak kuat dapat terjadi kemungkinan untuk dimanipulasinya </w:t>
      </w:r>
      <w:r>
        <w:rPr>
          <w:i/>
          <w:sz w:val="24"/>
          <w:szCs w:val="24"/>
        </w:rPr>
        <w:t>file</w:t>
      </w:r>
      <w:r>
        <w:rPr>
          <w:sz w:val="24"/>
          <w:szCs w:val="24"/>
        </w:rPr>
        <w:t>.</w:t>
      </w:r>
    </w:p>
    <w:p w14:paraId="0F6F4169" w14:textId="77777777" w:rsidR="0069170F" w:rsidRDefault="00947E2C">
      <w:pPr>
        <w:pStyle w:val="ListParagraph"/>
        <w:numPr>
          <w:ilvl w:val="0"/>
          <w:numId w:val="16"/>
        </w:numPr>
        <w:spacing w:line="360" w:lineRule="auto"/>
        <w:ind w:left="426" w:hanging="426"/>
        <w:jc w:val="both"/>
        <w:rPr>
          <w:sz w:val="24"/>
          <w:szCs w:val="24"/>
        </w:rPr>
      </w:pPr>
      <w:r>
        <w:rPr>
          <w:sz w:val="24"/>
          <w:szCs w:val="24"/>
        </w:rPr>
        <w:t xml:space="preserve">Teknologi informasi baru berkembang sangat pesat. Sehingga terkadang media penyimpanan </w:t>
      </w:r>
      <w:r>
        <w:rPr>
          <w:i/>
          <w:sz w:val="24"/>
          <w:szCs w:val="24"/>
        </w:rPr>
        <w:t xml:space="preserve">file </w:t>
      </w:r>
      <w:r>
        <w:rPr>
          <w:sz w:val="24"/>
          <w:szCs w:val="24"/>
        </w:rPr>
        <w:t xml:space="preserve">tidak </w:t>
      </w:r>
      <w:r>
        <w:rPr>
          <w:i/>
          <w:sz w:val="24"/>
          <w:szCs w:val="24"/>
        </w:rPr>
        <w:t xml:space="preserve">support </w:t>
      </w:r>
      <w:r>
        <w:rPr>
          <w:sz w:val="24"/>
          <w:szCs w:val="24"/>
        </w:rPr>
        <w:t xml:space="preserve">/ </w:t>
      </w:r>
      <w:r>
        <w:rPr>
          <w:i/>
          <w:sz w:val="24"/>
          <w:szCs w:val="24"/>
        </w:rPr>
        <w:t>comfortable</w:t>
      </w:r>
      <w:r>
        <w:rPr>
          <w:sz w:val="24"/>
          <w:szCs w:val="24"/>
        </w:rPr>
        <w:t xml:space="preserve">. </w:t>
      </w:r>
    </w:p>
    <w:p w14:paraId="3A2D1490" w14:textId="77777777" w:rsidR="0069170F" w:rsidRDefault="00947E2C">
      <w:pPr>
        <w:spacing w:line="360" w:lineRule="auto"/>
        <w:ind w:firstLine="720"/>
        <w:jc w:val="both"/>
        <w:rPr>
          <w:sz w:val="24"/>
          <w:szCs w:val="24"/>
          <w:lang w:val="en-US"/>
        </w:rPr>
      </w:pPr>
      <w:r>
        <w:rPr>
          <w:sz w:val="24"/>
          <w:szCs w:val="24"/>
        </w:rPr>
        <w:t xml:space="preserve">Menurut Sambas dan Hendri dalam </w:t>
      </w:r>
      <w:r>
        <w:rPr>
          <w:sz w:val="24"/>
          <w:szCs w:val="24"/>
        </w:rPr>
        <w:fldChar w:fldCharType="begin" w:fldLock="1"/>
      </w:r>
      <w:r>
        <w:rPr>
          <w:sz w:val="24"/>
          <w:szCs w:val="24"/>
        </w:rPr>
        <w:instrText>ADDIN CSL_CITATION {"citationItems":[{"id":"ITEM-1","itemData":{"author":[{"dropping-particle":"","family":"Nyfantoro","given":"Fajar","non-dropping-particle":"","parse-names":false,"suffix":""},{"dropping-particle":"","family":"Salim","given":"Tamara Adriani","non-dropping-particle":"","parse-names":false,"suffix":""},{"dropping-particle":"","family":"Mirmani","given":"Anon","non-dropping-particle":"","parse-names":false,"suffix":""}],"id":"ITEM-1","issue":"1","issued":{"date-parts":[["2019"]]},"page":"1-13","title":"Perkembangan Pengelolaan Arsip Elektronik di Indonesia : Tinjauan Pustaka Sistematis pengolahan kearsipan yang dapat memudahkan di dalam melakukan pengelolaan dan pada bidang kearsipan bahwa Internet berpengaruh pada ( 1 ) perubahan cara bekerja , System ( EFS ). Sistem pengarsipan secara elektronik ini memanfaatkan seperangkat tercetak menjadi elektronik . melakukan pengelolaan arsip secara elektronik hal ini dapat dirujuk pada peraturan","type":"article-journal","volume":"3"},"uris":["http://www.mendeley.com/documents/?uuid=9c2b1cf3-4a58-424e-b931-394a79759b3c"]}],"mendeley":{"formattedCitation":"(Nyfantoro et al., 2019)","plainTextFormattedCitation":"(Nyfantoro et al., 2019)","previouslyFormattedCitation":"(Nyfantoro et al., 2019)"},"properties":{"noteIndex":0},"schema":"https://github.com/citation-style-language/schema/raw/master/csl-citation.json"}</w:instrText>
      </w:r>
      <w:r>
        <w:rPr>
          <w:sz w:val="24"/>
          <w:szCs w:val="24"/>
        </w:rPr>
        <w:fldChar w:fldCharType="separate"/>
      </w:r>
      <w:r>
        <w:rPr>
          <w:sz w:val="24"/>
          <w:szCs w:val="24"/>
        </w:rPr>
        <w:t>(Nyfantoro et al., 2019)</w:t>
      </w:r>
      <w:r>
        <w:rPr>
          <w:sz w:val="24"/>
          <w:szCs w:val="24"/>
        </w:rPr>
        <w:fldChar w:fldCharType="end"/>
      </w:r>
      <w:r>
        <w:rPr>
          <w:sz w:val="24"/>
          <w:szCs w:val="24"/>
        </w:rPr>
        <w:t xml:space="preserve"> Pemerintah Indonesia juga telah mendukung dan membuat landasan untuk melakukan </w:t>
      </w:r>
      <w:r>
        <w:rPr>
          <w:sz w:val="24"/>
          <w:szCs w:val="24"/>
        </w:rPr>
        <w:lastRenderedPageBreak/>
        <w:t>pengelolaan arsip secara elektronik</w:t>
      </w:r>
      <w:r>
        <w:rPr>
          <w:sz w:val="24"/>
          <w:szCs w:val="24"/>
          <w:lang w:val="en-US"/>
        </w:rPr>
        <w:t xml:space="preserve">. </w:t>
      </w:r>
    </w:p>
    <w:p w14:paraId="6E7AB3B9" w14:textId="77777777" w:rsidR="0069170F" w:rsidRDefault="00947E2C">
      <w:pPr>
        <w:spacing w:line="360" w:lineRule="auto"/>
        <w:jc w:val="both"/>
        <w:rPr>
          <w:sz w:val="24"/>
          <w:szCs w:val="24"/>
        </w:rPr>
      </w:pPr>
      <w:r>
        <w:rPr>
          <w:sz w:val="24"/>
          <w:szCs w:val="24"/>
        </w:rPr>
        <w:t>hal ini dapat dirujuk pada peratutan perundang-undangan yang telah dikeluarkan yaitu :</w:t>
      </w:r>
    </w:p>
    <w:p w14:paraId="744DB11F" w14:textId="77777777" w:rsidR="0069170F" w:rsidRDefault="00947E2C">
      <w:pPr>
        <w:pStyle w:val="ListParagraph"/>
        <w:numPr>
          <w:ilvl w:val="0"/>
          <w:numId w:val="17"/>
        </w:numPr>
        <w:spacing w:line="360" w:lineRule="auto"/>
        <w:ind w:left="426" w:hanging="426"/>
        <w:jc w:val="both"/>
        <w:rPr>
          <w:sz w:val="24"/>
          <w:szCs w:val="24"/>
        </w:rPr>
      </w:pPr>
      <w:r>
        <w:rPr>
          <w:sz w:val="24"/>
          <w:szCs w:val="24"/>
        </w:rPr>
        <w:t>Instruksi Presiden Republik Indonesia No. 03 Tahun 2003 tentang Kebijakan dan Strategi Nasional Pembangunan E-Government, yang menyatakan bahwa “Pemerintah harus mampu memanfaatkan kemajuan teknologi informasiuntuk menciptakan kemampuan mengolah, mengelola, menyalurkan dan menditribusikan informasi dan pelayanan publik.</w:t>
      </w:r>
    </w:p>
    <w:p w14:paraId="6390E846" w14:textId="77777777" w:rsidR="0069170F" w:rsidRDefault="00947E2C">
      <w:pPr>
        <w:pStyle w:val="ListParagraph"/>
        <w:numPr>
          <w:ilvl w:val="0"/>
          <w:numId w:val="17"/>
        </w:numPr>
        <w:spacing w:line="360" w:lineRule="auto"/>
        <w:ind w:left="426" w:hanging="426"/>
        <w:jc w:val="both"/>
        <w:rPr>
          <w:sz w:val="24"/>
          <w:szCs w:val="24"/>
        </w:rPr>
      </w:pPr>
      <w:r>
        <w:rPr>
          <w:sz w:val="24"/>
          <w:szCs w:val="24"/>
        </w:rPr>
        <w:t>Undang-undang Republik Indonesia No. 11 Tahun 2008 tentang Informasi dan Transaksi Elektronik, pada Pasal 5 ayat (3), yang menyatakan bahw “Informasi elektronik dan / atau Dokumen Elektonik dinyatakan sah apabila menggunakan sistem elektronik sesuai dengan ketentuan yang diatur dalam undang-undang ini”.</w:t>
      </w:r>
    </w:p>
    <w:p w14:paraId="492BA291" w14:textId="77777777" w:rsidR="0069170F" w:rsidRDefault="00947E2C">
      <w:pPr>
        <w:pStyle w:val="ListParagraph"/>
        <w:numPr>
          <w:ilvl w:val="0"/>
          <w:numId w:val="17"/>
        </w:numPr>
        <w:spacing w:line="360" w:lineRule="auto"/>
        <w:ind w:left="426" w:hanging="426"/>
        <w:jc w:val="both"/>
        <w:rPr>
          <w:sz w:val="24"/>
          <w:szCs w:val="24"/>
        </w:rPr>
      </w:pPr>
      <w:r>
        <w:rPr>
          <w:sz w:val="24"/>
          <w:szCs w:val="24"/>
        </w:rPr>
        <w:t>Undang-undang Republik Indonesia No. 14 Tahun 2008 tentang Keterbukaan Informasi Publik, pada Pasal 7, yang menyatakan bahwa :</w:t>
      </w:r>
    </w:p>
    <w:p w14:paraId="2A08660D" w14:textId="77777777" w:rsidR="0069170F" w:rsidRDefault="00947E2C">
      <w:pPr>
        <w:pStyle w:val="ListParagraph"/>
        <w:numPr>
          <w:ilvl w:val="0"/>
          <w:numId w:val="18"/>
        </w:numPr>
        <w:spacing w:line="360" w:lineRule="auto"/>
        <w:ind w:left="851" w:hanging="425"/>
        <w:jc w:val="both"/>
        <w:rPr>
          <w:sz w:val="24"/>
          <w:szCs w:val="24"/>
        </w:rPr>
      </w:pPr>
      <w:r>
        <w:rPr>
          <w:sz w:val="24"/>
          <w:szCs w:val="24"/>
        </w:rPr>
        <w:t>“Badan publik wajib menyediakan, memberikan, dan / atau menerbitkan informasi publik yang berada dibawah kewenangan kepada Pemohon informasi publik selain informasi publik yang dikecualikan sesuai ketentuan”.</w:t>
      </w:r>
    </w:p>
    <w:p w14:paraId="1F3FBE3E" w14:textId="77777777" w:rsidR="0069170F" w:rsidRDefault="00947E2C">
      <w:pPr>
        <w:pStyle w:val="ListParagraph"/>
        <w:numPr>
          <w:ilvl w:val="0"/>
          <w:numId w:val="18"/>
        </w:numPr>
        <w:spacing w:line="360" w:lineRule="auto"/>
        <w:ind w:left="851" w:hanging="425"/>
        <w:jc w:val="both"/>
        <w:rPr>
          <w:sz w:val="24"/>
          <w:szCs w:val="24"/>
        </w:rPr>
      </w:pPr>
      <w:r>
        <w:rPr>
          <w:sz w:val="24"/>
          <w:szCs w:val="24"/>
        </w:rPr>
        <w:t>“Badan publik wajib menyediakan informasi publik yang akurat, benar, dan tidak menyesatkan”.</w:t>
      </w:r>
    </w:p>
    <w:p w14:paraId="6B7208DE" w14:textId="77777777" w:rsidR="0069170F" w:rsidRDefault="00947E2C">
      <w:pPr>
        <w:pStyle w:val="ListParagraph"/>
        <w:numPr>
          <w:ilvl w:val="0"/>
          <w:numId w:val="18"/>
        </w:numPr>
        <w:spacing w:line="360" w:lineRule="auto"/>
        <w:ind w:left="851" w:hanging="425"/>
        <w:jc w:val="both"/>
        <w:rPr>
          <w:sz w:val="24"/>
          <w:szCs w:val="24"/>
        </w:rPr>
      </w:pPr>
      <w:r>
        <w:rPr>
          <w:sz w:val="24"/>
          <w:szCs w:val="24"/>
        </w:rPr>
        <w:t>“Untuk melaksanakan kewajban sebagaimana dimaksud pada ayat (2), badan publik harus membangun dan mengembangkan sistem informasi dan dokumentasi untuk mengelola Informasi Publik secara baik dan efisien sehingga dapat diakses dengan mudah”.</w:t>
      </w:r>
    </w:p>
    <w:p w14:paraId="10CB1D45" w14:textId="77777777" w:rsidR="0069170F" w:rsidRDefault="00947E2C">
      <w:pPr>
        <w:pStyle w:val="ListParagraph"/>
        <w:numPr>
          <w:ilvl w:val="2"/>
          <w:numId w:val="10"/>
        </w:numPr>
        <w:spacing w:line="360" w:lineRule="auto"/>
        <w:rPr>
          <w:b/>
          <w:i/>
          <w:sz w:val="24"/>
          <w:szCs w:val="24"/>
        </w:rPr>
      </w:pPr>
      <w:r>
        <w:rPr>
          <w:b/>
          <w:i/>
          <w:sz w:val="24"/>
          <w:szCs w:val="24"/>
        </w:rPr>
        <w:t>Website</w:t>
      </w:r>
    </w:p>
    <w:p w14:paraId="5B2E93D7" w14:textId="77777777" w:rsidR="0069170F" w:rsidRDefault="00947E2C">
      <w:pPr>
        <w:spacing w:line="360" w:lineRule="auto"/>
        <w:ind w:firstLine="709"/>
        <w:jc w:val="both"/>
        <w:rPr>
          <w:sz w:val="24"/>
          <w:szCs w:val="24"/>
        </w:rPr>
      </w:pPr>
      <w:r>
        <w:rPr>
          <w:i/>
          <w:sz w:val="24"/>
          <w:szCs w:val="24"/>
        </w:rPr>
        <w:t xml:space="preserve">Website </w:t>
      </w:r>
      <w:r>
        <w:rPr>
          <w:sz w:val="24"/>
          <w:szCs w:val="24"/>
        </w:rPr>
        <w:t xml:space="preserve">berupa media informasi yang diakses menggunakan </w:t>
      </w:r>
      <w:r>
        <w:rPr>
          <w:i/>
          <w:sz w:val="24"/>
          <w:szCs w:val="24"/>
        </w:rPr>
        <w:t>internet</w:t>
      </w:r>
      <w:r>
        <w:rPr>
          <w:sz w:val="24"/>
          <w:szCs w:val="24"/>
        </w:rPr>
        <w:t xml:space="preserve">. Menjadi penunjang hidup banyak orang yang dapat dinikmati sehingga beragam informasi yang diterima dan diberikan dalam suatu </w:t>
      </w:r>
      <w:r>
        <w:rPr>
          <w:i/>
          <w:sz w:val="24"/>
          <w:szCs w:val="24"/>
        </w:rPr>
        <w:t xml:space="preserve">website </w:t>
      </w:r>
      <w:r>
        <w:rPr>
          <w:sz w:val="24"/>
          <w:szCs w:val="24"/>
        </w:rPr>
        <w:t>menjadi pendukung kinerja suatu organisasi, instansi, dan masyarakat.</w:t>
      </w:r>
    </w:p>
    <w:p w14:paraId="24EA8CA7" w14:textId="77777777" w:rsidR="0069170F" w:rsidRDefault="0069170F">
      <w:pPr>
        <w:spacing w:line="360" w:lineRule="auto"/>
        <w:ind w:firstLine="709"/>
        <w:jc w:val="both"/>
        <w:rPr>
          <w:sz w:val="24"/>
          <w:szCs w:val="24"/>
        </w:rPr>
      </w:pPr>
    </w:p>
    <w:p w14:paraId="5522AB92" w14:textId="77777777" w:rsidR="0069170F" w:rsidRDefault="0069170F">
      <w:pPr>
        <w:spacing w:line="360" w:lineRule="auto"/>
        <w:ind w:firstLine="709"/>
        <w:jc w:val="both"/>
        <w:rPr>
          <w:sz w:val="24"/>
          <w:szCs w:val="24"/>
        </w:rPr>
      </w:pPr>
    </w:p>
    <w:p w14:paraId="2E1CF621" w14:textId="77777777" w:rsidR="0069170F" w:rsidRDefault="00947E2C">
      <w:pPr>
        <w:spacing w:line="360" w:lineRule="auto"/>
        <w:ind w:firstLine="709"/>
        <w:jc w:val="both"/>
        <w:rPr>
          <w:sz w:val="24"/>
          <w:szCs w:val="24"/>
        </w:rPr>
      </w:pPr>
      <w:r>
        <w:rPr>
          <w:sz w:val="24"/>
          <w:szCs w:val="24"/>
        </w:rPr>
        <w:t xml:space="preserve">Menurut Abdulloh dalam </w:t>
      </w:r>
      <w:r>
        <w:rPr>
          <w:sz w:val="24"/>
          <w:szCs w:val="24"/>
        </w:rPr>
        <w:fldChar w:fldCharType="begin" w:fldLock="1"/>
      </w:r>
      <w:r>
        <w:rPr>
          <w:sz w:val="24"/>
          <w:szCs w:val="24"/>
        </w:rPr>
        <w:instrText>ADDIN CSL_CITATION {"citationItems":[{"id":"ITEM-1","itemData":{"author":[{"dropping-particle":"","family":"Imaniawan","given":"Fabriyan Fandi Dwi","non-dropping-particle":"","parse-names":false,"suffix":""},{"dropping-particle":"","family":"Nur","given":"Hidayat Muhammad","non-dropping-particle":"","parse-names":false,"suffix":""}],"id":"ITEM-1","issue":"1","issued":{"date-parts":[["2019"]]},"page":"61-67","title":"Perancangan dan Pembuatan Website Penjualan Biji Kopi Pada Society Coffee House Purwokerto","type":"article-journal","volume":"7"},"uris":["http://www.mendeley.com/documents/?uuid=1ee04ace-126d-4b01-8f30-b4b4d0f5b273"]}],"mendeley":{"formattedCitation":"(Imaniawan &amp; Nur, 2019)","plainTextFormattedCitation":"(Imaniawan &amp; Nur, 2019)","previouslyFormattedCitation":"(Imaniawan &amp; Nur, 2019)"},"properties":{"noteIndex":0},"schema":"https://github.com/citation-style-language/schema/raw/master/csl-citation.json"}</w:instrText>
      </w:r>
      <w:r>
        <w:rPr>
          <w:sz w:val="24"/>
          <w:szCs w:val="24"/>
        </w:rPr>
        <w:fldChar w:fldCharType="separate"/>
      </w:r>
      <w:r>
        <w:rPr>
          <w:sz w:val="24"/>
          <w:szCs w:val="24"/>
        </w:rPr>
        <w:t>(Imaniawan &amp; Nur, 2019)</w:t>
      </w:r>
      <w:r>
        <w:rPr>
          <w:sz w:val="24"/>
          <w:szCs w:val="24"/>
        </w:rPr>
        <w:fldChar w:fldCharType="end"/>
      </w:r>
      <w:r>
        <w:rPr>
          <w:sz w:val="24"/>
          <w:szCs w:val="24"/>
        </w:rPr>
        <w:t xml:space="preserve"> “Website merupakan sekumpulan halaman yang terdiri dari beberaapa laman yang berisi informasi dalam bentuk data digital, berupa teks, gambar, video, audio, dan animasi lainnya yang tersedia dengan koneksi internet”.</w:t>
      </w:r>
    </w:p>
    <w:p w14:paraId="281B0DA8" w14:textId="77777777" w:rsidR="0069170F" w:rsidRDefault="00947E2C">
      <w:pPr>
        <w:spacing w:line="360" w:lineRule="auto"/>
        <w:ind w:firstLine="709"/>
        <w:jc w:val="both"/>
        <w:rPr>
          <w:sz w:val="24"/>
          <w:szCs w:val="24"/>
        </w:rPr>
      </w:pPr>
      <w:r>
        <w:rPr>
          <w:sz w:val="24"/>
          <w:szCs w:val="24"/>
        </w:rPr>
        <w:t>Menurut (Abdulloh, 2018) dalam bukunya “Website dapat diartikan sebagai kumpulan halaman yang berisi informasi data digital baik berupa teks, gambar, animasi, suara dan video atau gabungan dari semuanya yang disediakan melalui jalur koneksi internet sehingga dapat diakses dan dilihat oleh semua orang diseluruh dunia. Halaman website dibuat menggunakan bahasa standar yaitu HTML. Skrip HTML ini akan diterjemahkan oleh web browser sehingga dapat ditampilakn dalam bentuk informasi yang dapat dibaca oleh semua orang”.</w:t>
      </w:r>
    </w:p>
    <w:p w14:paraId="30E7AC51" w14:textId="77777777" w:rsidR="0069170F" w:rsidRDefault="00947E2C">
      <w:pPr>
        <w:spacing w:line="360" w:lineRule="auto"/>
        <w:jc w:val="both"/>
        <w:rPr>
          <w:sz w:val="24"/>
          <w:szCs w:val="24"/>
        </w:rPr>
      </w:pPr>
      <w:r>
        <w:rPr>
          <w:sz w:val="24"/>
          <w:szCs w:val="24"/>
        </w:rPr>
        <w:t xml:space="preserve">Beberapa komponen penting dalam sebuah </w:t>
      </w:r>
      <w:r>
        <w:rPr>
          <w:i/>
          <w:sz w:val="24"/>
          <w:szCs w:val="24"/>
        </w:rPr>
        <w:t xml:space="preserve">website </w:t>
      </w:r>
      <w:r>
        <w:rPr>
          <w:sz w:val="24"/>
          <w:szCs w:val="24"/>
        </w:rPr>
        <w:t>sebagai berikut :</w:t>
      </w:r>
    </w:p>
    <w:p w14:paraId="42CA6170" w14:textId="77777777" w:rsidR="0069170F" w:rsidRDefault="00947E2C">
      <w:pPr>
        <w:pStyle w:val="ListParagraph"/>
        <w:numPr>
          <w:ilvl w:val="0"/>
          <w:numId w:val="19"/>
        </w:numPr>
        <w:spacing w:line="360" w:lineRule="auto"/>
        <w:ind w:left="426" w:hanging="426"/>
        <w:jc w:val="both"/>
        <w:rPr>
          <w:i/>
          <w:sz w:val="24"/>
          <w:szCs w:val="24"/>
        </w:rPr>
      </w:pPr>
      <w:r>
        <w:rPr>
          <w:i/>
          <w:sz w:val="24"/>
          <w:szCs w:val="24"/>
        </w:rPr>
        <w:t>Web Browser</w:t>
      </w:r>
    </w:p>
    <w:p w14:paraId="6908E080" w14:textId="77777777" w:rsidR="0069170F" w:rsidRDefault="00947E2C">
      <w:pPr>
        <w:pStyle w:val="ListParagraph"/>
        <w:spacing w:line="360" w:lineRule="auto"/>
        <w:ind w:left="426" w:firstLine="14"/>
        <w:jc w:val="both"/>
        <w:rPr>
          <w:sz w:val="24"/>
          <w:szCs w:val="24"/>
        </w:rPr>
      </w:pPr>
      <w:r>
        <w:rPr>
          <w:sz w:val="24"/>
          <w:szCs w:val="24"/>
        </w:rPr>
        <w:t xml:space="preserve">Digunakan untuk menampilkan hasil </w:t>
      </w:r>
      <w:r>
        <w:rPr>
          <w:i/>
          <w:sz w:val="24"/>
          <w:szCs w:val="24"/>
        </w:rPr>
        <w:t xml:space="preserve">website </w:t>
      </w:r>
      <w:r>
        <w:rPr>
          <w:sz w:val="24"/>
          <w:szCs w:val="24"/>
        </w:rPr>
        <w:t xml:space="preserve">yang telah dibuat. Diantaranya </w:t>
      </w:r>
      <w:r>
        <w:rPr>
          <w:i/>
          <w:sz w:val="24"/>
          <w:szCs w:val="24"/>
        </w:rPr>
        <w:t xml:space="preserve">Google Chrome, Internet Explorer, Mozillaa Firefox, Opera, </w:t>
      </w:r>
      <w:r>
        <w:rPr>
          <w:sz w:val="24"/>
          <w:szCs w:val="24"/>
        </w:rPr>
        <w:t>dan sebagainya.</w:t>
      </w:r>
    </w:p>
    <w:p w14:paraId="14996E09" w14:textId="77777777" w:rsidR="0069170F" w:rsidRDefault="00947E2C">
      <w:pPr>
        <w:pStyle w:val="ListParagraph"/>
        <w:numPr>
          <w:ilvl w:val="0"/>
          <w:numId w:val="19"/>
        </w:numPr>
        <w:spacing w:line="360" w:lineRule="auto"/>
        <w:ind w:left="426" w:hanging="426"/>
        <w:jc w:val="both"/>
        <w:rPr>
          <w:i/>
          <w:sz w:val="24"/>
          <w:szCs w:val="24"/>
        </w:rPr>
      </w:pPr>
      <w:r>
        <w:rPr>
          <w:i/>
          <w:sz w:val="24"/>
          <w:szCs w:val="24"/>
        </w:rPr>
        <w:t>Web Server</w:t>
      </w:r>
    </w:p>
    <w:p w14:paraId="5D1F1972" w14:textId="77777777" w:rsidR="0069170F" w:rsidRDefault="00947E2C">
      <w:pPr>
        <w:pStyle w:val="ListParagraph"/>
        <w:spacing w:line="360" w:lineRule="auto"/>
        <w:ind w:left="426" w:firstLine="14"/>
        <w:jc w:val="both"/>
        <w:rPr>
          <w:sz w:val="24"/>
          <w:szCs w:val="24"/>
        </w:rPr>
      </w:pPr>
      <w:r>
        <w:rPr>
          <w:sz w:val="24"/>
          <w:szCs w:val="24"/>
        </w:rPr>
        <w:t xml:space="preserve">Program aplikasi yang digunakan sebagai tempat penyimpanan dokumen-dokumen </w:t>
      </w:r>
      <w:r>
        <w:rPr>
          <w:i/>
          <w:sz w:val="24"/>
          <w:szCs w:val="24"/>
        </w:rPr>
        <w:t>web</w:t>
      </w:r>
      <w:r>
        <w:rPr>
          <w:sz w:val="24"/>
          <w:szCs w:val="24"/>
        </w:rPr>
        <w:t>.</w:t>
      </w:r>
    </w:p>
    <w:p w14:paraId="0D2023E0" w14:textId="77777777" w:rsidR="0069170F" w:rsidRDefault="00947E2C">
      <w:pPr>
        <w:pStyle w:val="ListParagraph"/>
        <w:numPr>
          <w:ilvl w:val="0"/>
          <w:numId w:val="19"/>
        </w:numPr>
        <w:spacing w:line="360" w:lineRule="auto"/>
        <w:ind w:left="426" w:hanging="426"/>
        <w:jc w:val="both"/>
        <w:rPr>
          <w:i/>
          <w:sz w:val="24"/>
          <w:szCs w:val="24"/>
        </w:rPr>
      </w:pPr>
      <w:r>
        <w:rPr>
          <w:i/>
          <w:sz w:val="24"/>
          <w:szCs w:val="24"/>
        </w:rPr>
        <w:t>Web Hosting</w:t>
      </w:r>
    </w:p>
    <w:p w14:paraId="250D0CB6" w14:textId="77777777" w:rsidR="0069170F" w:rsidRDefault="00947E2C">
      <w:pPr>
        <w:pStyle w:val="ListParagraph"/>
        <w:spacing w:line="360" w:lineRule="auto"/>
        <w:ind w:left="426" w:firstLine="14"/>
        <w:jc w:val="both"/>
        <w:rPr>
          <w:sz w:val="24"/>
          <w:szCs w:val="24"/>
        </w:rPr>
      </w:pPr>
      <w:r>
        <w:rPr>
          <w:sz w:val="24"/>
          <w:szCs w:val="24"/>
        </w:rPr>
        <w:t>Digunakan untuk layanan jasa penyewaan tempat di internet agar seseorang atau organisasi dapt menampilkan layanan jasa atau produk di internet.</w:t>
      </w:r>
    </w:p>
    <w:p w14:paraId="00AD6EC6" w14:textId="77777777" w:rsidR="0069170F" w:rsidRDefault="00947E2C">
      <w:pPr>
        <w:pStyle w:val="ListParagraph"/>
        <w:numPr>
          <w:ilvl w:val="0"/>
          <w:numId w:val="19"/>
        </w:numPr>
        <w:spacing w:line="360" w:lineRule="auto"/>
        <w:ind w:left="426" w:hanging="426"/>
        <w:jc w:val="both"/>
        <w:rPr>
          <w:i/>
          <w:sz w:val="24"/>
          <w:szCs w:val="24"/>
        </w:rPr>
      </w:pPr>
      <w:r>
        <w:rPr>
          <w:i/>
          <w:sz w:val="24"/>
          <w:szCs w:val="24"/>
        </w:rPr>
        <w:t>Domain</w:t>
      </w:r>
    </w:p>
    <w:p w14:paraId="187F4E71" w14:textId="77777777" w:rsidR="0069170F" w:rsidRDefault="00947E2C">
      <w:pPr>
        <w:pStyle w:val="ListParagraph"/>
        <w:spacing w:line="360" w:lineRule="auto"/>
        <w:ind w:left="426" w:firstLine="14"/>
        <w:jc w:val="both"/>
        <w:rPr>
          <w:sz w:val="24"/>
          <w:szCs w:val="24"/>
        </w:rPr>
      </w:pPr>
      <w:r>
        <w:rPr>
          <w:sz w:val="24"/>
          <w:szCs w:val="24"/>
        </w:rPr>
        <w:t xml:space="preserve">Mempermudah pemanggilan data atau informasi pada sebuah </w:t>
      </w:r>
      <w:r>
        <w:rPr>
          <w:i/>
          <w:sz w:val="24"/>
          <w:szCs w:val="24"/>
        </w:rPr>
        <w:t>server</w:t>
      </w:r>
      <w:r>
        <w:rPr>
          <w:sz w:val="24"/>
          <w:szCs w:val="24"/>
        </w:rPr>
        <w:t xml:space="preserve">. Misalnya </w:t>
      </w:r>
      <w:r>
        <w:rPr>
          <w:rFonts w:eastAsia="Helvetica"/>
          <w:color w:val="0000FF"/>
          <w:sz w:val="24"/>
          <w:szCs w:val="24"/>
          <w:u w:val="single"/>
          <w:shd w:val="clear" w:color="auto" w:fill="FFFFFF"/>
          <w:lang w:val="en-US"/>
        </w:rPr>
        <w:t>www.</w:t>
      </w:r>
      <w:r>
        <w:rPr>
          <w:rFonts w:eastAsia="Helvetica"/>
          <w:color w:val="0000FF"/>
          <w:sz w:val="24"/>
          <w:szCs w:val="24"/>
          <w:u w:val="single"/>
          <w:shd w:val="clear" w:color="auto" w:fill="FFFFFF"/>
        </w:rPr>
        <w:t>poltekmkm-bbs.ac.id</w:t>
      </w:r>
      <w:r>
        <w:rPr>
          <w:sz w:val="24"/>
          <w:szCs w:val="24"/>
        </w:rPr>
        <w:t xml:space="preserve">, </w:t>
      </w:r>
      <w:hyperlink r:id="rId15" w:history="1">
        <w:r>
          <w:rPr>
            <w:rStyle w:val="Hyperlink"/>
            <w:sz w:val="24"/>
            <w:szCs w:val="24"/>
          </w:rPr>
          <w:t>www.brainly.co.id</w:t>
        </w:r>
      </w:hyperlink>
      <w:r>
        <w:rPr>
          <w:sz w:val="24"/>
          <w:szCs w:val="24"/>
        </w:rPr>
        <w:t>, dan sebagainya.</w:t>
      </w:r>
    </w:p>
    <w:p w14:paraId="66F0F47B" w14:textId="77777777" w:rsidR="0069170F" w:rsidRDefault="00947E2C">
      <w:pPr>
        <w:spacing w:line="360" w:lineRule="auto"/>
        <w:jc w:val="both"/>
        <w:rPr>
          <w:sz w:val="24"/>
          <w:szCs w:val="24"/>
        </w:rPr>
      </w:pPr>
      <w:r>
        <w:rPr>
          <w:sz w:val="24"/>
          <w:szCs w:val="24"/>
        </w:rPr>
        <w:t>Secara umum, website dibagi menjadi 3 jenis, yaitu :</w:t>
      </w:r>
    </w:p>
    <w:p w14:paraId="44DFF733" w14:textId="77777777" w:rsidR="0069170F" w:rsidRDefault="00947E2C">
      <w:pPr>
        <w:pStyle w:val="ListParagraph"/>
        <w:numPr>
          <w:ilvl w:val="0"/>
          <w:numId w:val="20"/>
        </w:numPr>
        <w:spacing w:line="360" w:lineRule="auto"/>
        <w:ind w:left="426" w:hanging="426"/>
        <w:jc w:val="both"/>
        <w:rPr>
          <w:sz w:val="24"/>
          <w:szCs w:val="24"/>
        </w:rPr>
      </w:pPr>
      <w:r>
        <w:rPr>
          <w:sz w:val="24"/>
          <w:szCs w:val="24"/>
        </w:rPr>
        <w:t>Website Statis</w:t>
      </w:r>
    </w:p>
    <w:p w14:paraId="5F1B3FE2" w14:textId="77777777" w:rsidR="0069170F" w:rsidRDefault="00947E2C">
      <w:pPr>
        <w:pStyle w:val="ListParagraph"/>
        <w:spacing w:line="360" w:lineRule="auto"/>
        <w:ind w:left="426" w:firstLine="0"/>
        <w:jc w:val="both"/>
        <w:rPr>
          <w:sz w:val="24"/>
          <w:szCs w:val="24"/>
        </w:rPr>
      </w:pPr>
      <w:r>
        <w:rPr>
          <w:sz w:val="24"/>
          <w:szCs w:val="24"/>
        </w:rPr>
        <w:t>Website statis yaitu website yang isinya tidak diperbaharui secara berkala, sehingga isinya dari waktu ke waktu akan selalu tetap. Website ini biasanya hanya digunkan untuk menampilkan profil dari pemilik website seperti profil perusahaan atau organisasi.</w:t>
      </w:r>
    </w:p>
    <w:p w14:paraId="336EB192" w14:textId="77777777" w:rsidR="0069170F" w:rsidRDefault="0069170F">
      <w:pPr>
        <w:pStyle w:val="ListParagraph"/>
        <w:spacing w:line="360" w:lineRule="auto"/>
        <w:ind w:left="426" w:firstLine="0"/>
        <w:jc w:val="both"/>
        <w:rPr>
          <w:sz w:val="24"/>
          <w:szCs w:val="24"/>
        </w:rPr>
      </w:pPr>
    </w:p>
    <w:p w14:paraId="389EFA2B" w14:textId="77777777" w:rsidR="0069170F" w:rsidRDefault="00947E2C">
      <w:pPr>
        <w:pStyle w:val="ListParagraph"/>
        <w:numPr>
          <w:ilvl w:val="0"/>
          <w:numId w:val="20"/>
        </w:numPr>
        <w:spacing w:line="360" w:lineRule="auto"/>
        <w:ind w:left="426" w:hanging="426"/>
        <w:jc w:val="both"/>
        <w:rPr>
          <w:sz w:val="24"/>
          <w:szCs w:val="24"/>
        </w:rPr>
      </w:pPr>
      <w:r>
        <w:rPr>
          <w:sz w:val="24"/>
          <w:szCs w:val="24"/>
        </w:rPr>
        <w:t>Website Dinamis</w:t>
      </w:r>
    </w:p>
    <w:p w14:paraId="45F00C14" w14:textId="77777777" w:rsidR="0069170F" w:rsidRDefault="00947E2C">
      <w:pPr>
        <w:pStyle w:val="ListParagraph"/>
        <w:spacing w:line="360" w:lineRule="auto"/>
        <w:ind w:left="426" w:firstLine="0"/>
        <w:jc w:val="both"/>
        <w:rPr>
          <w:sz w:val="24"/>
          <w:szCs w:val="24"/>
        </w:rPr>
      </w:pPr>
      <w:r>
        <w:rPr>
          <w:sz w:val="24"/>
          <w:szCs w:val="24"/>
        </w:rPr>
        <w:t>Website dinamis yaitu website yang isinya terus diperbaharui secara berkala oleh pengelola website atau pemilik website. Biasanya banyak dimiliki oleh perusahaan atau peroranagn yang aktifitas bisnisnya memang berkaitan dengan internet. Contohnya web blog dan website berita.</w:t>
      </w:r>
    </w:p>
    <w:p w14:paraId="250C278B" w14:textId="77777777" w:rsidR="0069170F" w:rsidRDefault="00947E2C">
      <w:pPr>
        <w:pStyle w:val="ListParagraph"/>
        <w:numPr>
          <w:ilvl w:val="0"/>
          <w:numId w:val="20"/>
        </w:numPr>
        <w:spacing w:line="360" w:lineRule="auto"/>
        <w:ind w:left="426" w:hanging="426"/>
        <w:jc w:val="both"/>
        <w:rPr>
          <w:sz w:val="24"/>
          <w:szCs w:val="24"/>
        </w:rPr>
      </w:pPr>
      <w:r>
        <w:rPr>
          <w:sz w:val="24"/>
          <w:szCs w:val="24"/>
        </w:rPr>
        <w:t>Website Interaktif</w:t>
      </w:r>
    </w:p>
    <w:p w14:paraId="5E55D5E3" w14:textId="77777777" w:rsidR="0069170F" w:rsidRDefault="00947E2C">
      <w:pPr>
        <w:spacing w:line="360" w:lineRule="auto"/>
        <w:ind w:left="426"/>
        <w:jc w:val="both"/>
        <w:rPr>
          <w:sz w:val="24"/>
          <w:szCs w:val="24"/>
        </w:rPr>
      </w:pPr>
      <w:r>
        <w:rPr>
          <w:sz w:val="24"/>
          <w:szCs w:val="24"/>
        </w:rPr>
        <w:t>Website ini pada dasarnya termasuk dalam kategori website dinamis. Dimana informasi didalamnya selalu diperbaharui dari waktu ke waktu. Hanya saja, isi informasi tidak hanya diubah oleh pengelola website tetapi lebih banyak dilakukan oleh pengguna website itu sendiri. Contoh website jenis ini yaitu website jejaring sosial seperti facebook dan twitter atau website marketplace seperti shopee, tokopedia, lazada, dan sebagainya.</w:t>
      </w:r>
    </w:p>
    <w:p w14:paraId="1DFB4FDE" w14:textId="77777777" w:rsidR="0069170F" w:rsidRDefault="00947E2C">
      <w:pPr>
        <w:pStyle w:val="ListParagraph"/>
        <w:numPr>
          <w:ilvl w:val="0"/>
          <w:numId w:val="21"/>
        </w:numPr>
        <w:spacing w:line="360" w:lineRule="auto"/>
        <w:ind w:left="426" w:hanging="426"/>
        <w:rPr>
          <w:i/>
          <w:sz w:val="24"/>
          <w:szCs w:val="24"/>
        </w:rPr>
      </w:pPr>
      <w:r>
        <w:rPr>
          <w:i/>
          <w:sz w:val="24"/>
          <w:szCs w:val="24"/>
        </w:rPr>
        <w:t>Internet</w:t>
      </w:r>
    </w:p>
    <w:p w14:paraId="4D33A86D" w14:textId="77777777" w:rsidR="0069170F" w:rsidRDefault="00947E2C">
      <w:pPr>
        <w:spacing w:line="360" w:lineRule="auto"/>
        <w:ind w:firstLine="720"/>
        <w:jc w:val="both"/>
        <w:rPr>
          <w:sz w:val="24"/>
          <w:szCs w:val="24"/>
        </w:rPr>
      </w:pPr>
      <w:r>
        <w:rPr>
          <w:sz w:val="24"/>
          <w:szCs w:val="24"/>
        </w:rPr>
        <w:t xml:space="preserve">Sumber informasi komunikasi yang mendasar yaitu </w:t>
      </w:r>
      <w:r>
        <w:rPr>
          <w:i/>
          <w:sz w:val="24"/>
          <w:szCs w:val="24"/>
        </w:rPr>
        <w:t xml:space="preserve">internet </w:t>
      </w:r>
      <w:r>
        <w:rPr>
          <w:sz w:val="24"/>
          <w:szCs w:val="24"/>
        </w:rPr>
        <w:t>mengatur keseluruhan lintas informasi yang disajikan dari setiap komputer yang ada di dunia dalam satu hingga banyak penyediaan server untuk mengakses suatu informasi. Peran internet mengatur dan mengurus kegiatan yang disediakan internet mulai dari gaya hidup, peranan informasi media, hingga kinerja proyeksi dalam membangun sistem yang baik.</w:t>
      </w:r>
    </w:p>
    <w:p w14:paraId="51D140F4" w14:textId="77777777" w:rsidR="0069170F" w:rsidRDefault="00947E2C">
      <w:pPr>
        <w:spacing w:line="360" w:lineRule="auto"/>
        <w:ind w:firstLine="720"/>
        <w:jc w:val="both"/>
        <w:rPr>
          <w:sz w:val="24"/>
          <w:szCs w:val="24"/>
        </w:rPr>
      </w:pPr>
      <w:r>
        <w:rPr>
          <w:sz w:val="24"/>
          <w:szCs w:val="24"/>
        </w:rPr>
        <w:t xml:space="preserve">Menurut Suryanto dalam </w:t>
      </w:r>
      <w:r>
        <w:rPr>
          <w:sz w:val="24"/>
          <w:szCs w:val="24"/>
        </w:rPr>
        <w:fldChar w:fldCharType="begin" w:fldLock="1"/>
      </w:r>
      <w:r>
        <w:rPr>
          <w:sz w:val="24"/>
          <w:szCs w:val="24"/>
        </w:rPr>
        <w:instrText>ADDIN CSL_CITATION {"citationItems":[{"id":"ITEM-1","itemData":{"DOI":"10.31294/p.v20i2","author":[{"dropping-particle":"","family":"Febrianto","given":"Ari","non-dropping-particle":"","parse-names":false,"suffix":""},{"dropping-particle":"","family":"Handayani","given":"Popon","non-dropping-particle":"","parse-names":false,"suffix":""}],"id":"ITEM-1","issue":"1","issued":{"date-parts":[["2019"]]},"page":"1-8","title":"Rancang Bangun Sistem Pelayanan Jasa Bubut Berbasis Web Pada","type":"article-journal","volume":"XXI"},"uris":["http://www.mendeley.com/documents/?uuid=db0079be-38cf-4800-bb8f-b33866007cdf"]}],"mendeley":{"formattedCitation":"(Febrianto &amp; Handayani, 2019)","plainTextFormattedCitation":"(Febrianto &amp; Handayani, 2019)","previouslyFormattedCitation":"(Febrianto &amp; Handayani, 2019)"},"properties":{"noteIndex":0},"schema":"https://github.com/citation-style-language/schema/raw/master/csl-citation.json"}</w:instrText>
      </w:r>
      <w:r>
        <w:rPr>
          <w:sz w:val="24"/>
          <w:szCs w:val="24"/>
        </w:rPr>
        <w:fldChar w:fldCharType="separate"/>
      </w:r>
      <w:r>
        <w:rPr>
          <w:sz w:val="24"/>
          <w:szCs w:val="24"/>
        </w:rPr>
        <w:t>(Febrianto &amp; Handayani, 2019)</w:t>
      </w:r>
      <w:r>
        <w:rPr>
          <w:sz w:val="24"/>
          <w:szCs w:val="24"/>
        </w:rPr>
        <w:fldChar w:fldCharType="end"/>
      </w:r>
      <w:r>
        <w:rPr>
          <w:sz w:val="24"/>
          <w:szCs w:val="24"/>
        </w:rPr>
        <w:t xml:space="preserve"> “</w:t>
      </w:r>
      <w:r>
        <w:rPr>
          <w:i/>
          <w:sz w:val="24"/>
          <w:szCs w:val="24"/>
        </w:rPr>
        <w:t xml:space="preserve">Internet </w:t>
      </w:r>
      <w:r>
        <w:rPr>
          <w:sz w:val="24"/>
          <w:szCs w:val="24"/>
        </w:rPr>
        <w:t xml:space="preserve">adalah rangkaian hubungan jaringan komputer yang dapat diakses secara umum diseluruh dunia, yang mengirimkan data dalam bentuk paket data berdasarkan standart internet”. </w:t>
      </w:r>
    </w:p>
    <w:p w14:paraId="63B5A4EF" w14:textId="77777777" w:rsidR="0069170F" w:rsidRDefault="00947E2C">
      <w:pPr>
        <w:spacing w:line="360" w:lineRule="auto"/>
        <w:ind w:firstLine="720"/>
        <w:jc w:val="both"/>
        <w:rPr>
          <w:sz w:val="24"/>
          <w:szCs w:val="24"/>
        </w:rPr>
      </w:pPr>
      <w:r>
        <w:rPr>
          <w:sz w:val="24"/>
          <w:szCs w:val="24"/>
        </w:rPr>
        <w:t>Simarmata dalam berpendapat bahwa “</w:t>
      </w:r>
      <w:r>
        <w:rPr>
          <w:i/>
          <w:sz w:val="24"/>
          <w:szCs w:val="24"/>
        </w:rPr>
        <w:t xml:space="preserve">Internet </w:t>
      </w:r>
      <w:r>
        <w:rPr>
          <w:sz w:val="24"/>
          <w:szCs w:val="24"/>
        </w:rPr>
        <w:t xml:space="preserve">adalah kelompok atau kumpulan dari jutaan computer”. </w:t>
      </w:r>
    </w:p>
    <w:p w14:paraId="4A854BED" w14:textId="77777777" w:rsidR="0069170F" w:rsidRDefault="00947E2C">
      <w:pPr>
        <w:spacing w:line="360" w:lineRule="auto"/>
        <w:rPr>
          <w:sz w:val="24"/>
          <w:szCs w:val="24"/>
        </w:rPr>
      </w:pPr>
      <w:r>
        <w:rPr>
          <w:sz w:val="24"/>
          <w:szCs w:val="24"/>
        </w:rPr>
        <w:br w:type="page"/>
      </w:r>
    </w:p>
    <w:p w14:paraId="76BE9A89" w14:textId="77777777" w:rsidR="0069170F" w:rsidRDefault="00947E2C">
      <w:pPr>
        <w:pStyle w:val="ListParagraph"/>
        <w:numPr>
          <w:ilvl w:val="0"/>
          <w:numId w:val="21"/>
        </w:numPr>
        <w:spacing w:line="360" w:lineRule="auto"/>
        <w:ind w:left="426" w:hanging="426"/>
        <w:rPr>
          <w:sz w:val="24"/>
          <w:szCs w:val="24"/>
        </w:rPr>
      </w:pPr>
      <w:r>
        <w:rPr>
          <w:sz w:val="24"/>
          <w:szCs w:val="24"/>
        </w:rPr>
        <w:lastRenderedPageBreak/>
        <w:t>Web Browser</w:t>
      </w:r>
    </w:p>
    <w:p w14:paraId="093B7900" w14:textId="77777777" w:rsidR="0069170F" w:rsidRDefault="00947E2C">
      <w:pPr>
        <w:spacing w:line="360" w:lineRule="auto"/>
        <w:ind w:firstLine="720"/>
        <w:jc w:val="both"/>
        <w:rPr>
          <w:sz w:val="24"/>
          <w:szCs w:val="24"/>
        </w:rPr>
      </w:pPr>
      <w:r>
        <w:rPr>
          <w:sz w:val="24"/>
          <w:szCs w:val="24"/>
        </w:rPr>
        <w:t xml:space="preserve">Menurut Sibero dalam </w:t>
      </w:r>
      <w:r>
        <w:rPr>
          <w:sz w:val="24"/>
          <w:szCs w:val="24"/>
        </w:rPr>
        <w:fldChar w:fldCharType="begin" w:fldLock="1"/>
      </w:r>
      <w:r>
        <w:rPr>
          <w:sz w:val="24"/>
          <w:szCs w:val="24"/>
        </w:rPr>
        <w:instrText>ADDIN CSL_CITATION {"citationItems":[{"id":"ITEM-1","itemData":{"author":[{"dropping-particle":"","family":"Nurhadi","given":"Acmad","non-dropping-particle":"","parse-names":false,"suffix":""}],"id":"ITEM-1","issue":"2","issued":{"date-parts":[["2018"]]},"title":"Penerapan Metode Waterfall Dalam Sistem Informasi Penyedia Asisten Rumah Tangga Secara Online","type":"article-journal","volume":"VI"},"uris":["http://www.mendeley.com/documents/?uuid=45928369-4c1b-40b2-a091-a4dd3856f7d7"]}],"mendeley":{"formattedCitation":"(Nurhadi, 2018)","plainTextFormattedCitation":"(Nurhadi, 2018)","previouslyFormattedCitation":"(Nurhadi, 2018)"},"properties":{"noteIndex":0},"schema":"https://github.com/citation-style-language/schema/raw/master/csl-citation.json"}</w:instrText>
      </w:r>
      <w:r>
        <w:rPr>
          <w:sz w:val="24"/>
          <w:szCs w:val="24"/>
        </w:rPr>
        <w:fldChar w:fldCharType="separate"/>
      </w:r>
      <w:r>
        <w:rPr>
          <w:sz w:val="24"/>
          <w:szCs w:val="24"/>
        </w:rPr>
        <w:t>(Nurhadi, 2018)</w:t>
      </w:r>
      <w:r>
        <w:rPr>
          <w:sz w:val="24"/>
          <w:szCs w:val="24"/>
        </w:rPr>
        <w:fldChar w:fldCharType="end"/>
      </w:r>
      <w:r>
        <w:rPr>
          <w:sz w:val="24"/>
          <w:szCs w:val="24"/>
        </w:rPr>
        <w:t xml:space="preserve"> “Web browser adalah aplikasi perangkat lunak yang digunakan untuk mengambil dan menyajikan sumber informasi web lalu diidentifikasi dengan </w:t>
      </w:r>
      <w:r>
        <w:rPr>
          <w:i/>
          <w:sz w:val="24"/>
          <w:szCs w:val="24"/>
        </w:rPr>
        <w:t xml:space="preserve">uniform resource identifier </w:t>
      </w:r>
      <w:r>
        <w:rPr>
          <w:sz w:val="24"/>
          <w:szCs w:val="24"/>
        </w:rPr>
        <w:t>(url) yang terdiri dari halaman web, video, gambar ataupun konten lain”.</w:t>
      </w:r>
    </w:p>
    <w:p w14:paraId="499DB8F6" w14:textId="77777777" w:rsidR="0069170F" w:rsidRDefault="00947E2C">
      <w:pPr>
        <w:pStyle w:val="ListParagraph"/>
        <w:numPr>
          <w:ilvl w:val="0"/>
          <w:numId w:val="21"/>
        </w:numPr>
        <w:spacing w:line="360" w:lineRule="auto"/>
        <w:ind w:left="426" w:hanging="426"/>
        <w:rPr>
          <w:sz w:val="24"/>
          <w:szCs w:val="24"/>
        </w:rPr>
      </w:pPr>
      <w:r>
        <w:rPr>
          <w:sz w:val="24"/>
          <w:szCs w:val="24"/>
        </w:rPr>
        <w:t>Web Server</w:t>
      </w:r>
    </w:p>
    <w:p w14:paraId="42CD858A" w14:textId="77777777" w:rsidR="0069170F" w:rsidRDefault="00947E2C" w:rsidP="00947E2C">
      <w:pPr>
        <w:spacing w:line="360" w:lineRule="auto"/>
        <w:ind w:firstLine="720"/>
        <w:jc w:val="both"/>
        <w:rPr>
          <w:sz w:val="24"/>
          <w:szCs w:val="24"/>
        </w:rPr>
      </w:pPr>
      <w:r>
        <w:rPr>
          <w:sz w:val="24"/>
          <w:szCs w:val="24"/>
        </w:rPr>
        <w:t xml:space="preserve">Menurut Sibero dalam </w:t>
      </w:r>
      <w:r>
        <w:rPr>
          <w:sz w:val="24"/>
          <w:szCs w:val="24"/>
        </w:rPr>
        <w:fldChar w:fldCharType="begin" w:fldLock="1"/>
      </w:r>
      <w:r>
        <w:rPr>
          <w:sz w:val="24"/>
          <w:szCs w:val="24"/>
        </w:rPr>
        <w:instrText>ADDIN CSL_CITATION {"citationItems":[{"id":"ITEM-1","itemData":{"author":[{"dropping-particle":"","family":"Nurhadi","given":"Acmad","non-dropping-particle":"","parse-names":false,"suffix":""}],"id":"ITEM-1","issue":"2","issued":{"date-parts":[["2018"]]},"title":"Penerapan Metode Waterfall Dalam Sistem Informasi Penyedia Asisten Rumah Tangga Secara Online","type":"article-journal","volume":"VI"},"uris":["http://www.mendeley.com/documents/?uuid=45928369-4c1b-40b2-a091-a4dd3856f7d7"]}],"mendeley":{"formattedCitation":"(Nurhadi, 2018)","plainTextFormattedCitation":"(Nurhadi, 2018)","previouslyFormattedCitation":"(Nurhadi, 2018)"},"properties":{"noteIndex":0},"schema":"https://github.com/citation-style-language/schema/raw/master/csl-citation.json"}</w:instrText>
      </w:r>
      <w:r>
        <w:rPr>
          <w:sz w:val="24"/>
          <w:szCs w:val="24"/>
        </w:rPr>
        <w:fldChar w:fldCharType="separate"/>
      </w:r>
      <w:r>
        <w:rPr>
          <w:sz w:val="24"/>
          <w:szCs w:val="24"/>
        </w:rPr>
        <w:t>(Nurhadi, 2018)</w:t>
      </w:r>
      <w:r>
        <w:rPr>
          <w:sz w:val="24"/>
          <w:szCs w:val="24"/>
        </w:rPr>
        <w:fldChar w:fldCharType="end"/>
      </w:r>
      <w:r>
        <w:rPr>
          <w:sz w:val="24"/>
          <w:szCs w:val="24"/>
        </w:rPr>
        <w:t xml:space="preserve"> “Web sever adalah sebuah komputer yang terdiri dari perangkat keras dan perangkat lunak secara kerja maupun fisik nya, perangkat keras web server tidak berbeda dengan PC, yang membedakan hanya kapasitas dan kapabilitasnya”.</w:t>
      </w:r>
    </w:p>
    <w:p w14:paraId="6188E69B" w14:textId="77777777" w:rsidR="0069170F" w:rsidRDefault="00947E2C">
      <w:pPr>
        <w:pStyle w:val="ListParagraph"/>
        <w:numPr>
          <w:ilvl w:val="2"/>
          <w:numId w:val="10"/>
        </w:numPr>
        <w:spacing w:line="360" w:lineRule="auto"/>
        <w:rPr>
          <w:b/>
          <w:sz w:val="24"/>
          <w:szCs w:val="24"/>
        </w:rPr>
      </w:pPr>
      <w:r>
        <w:rPr>
          <w:b/>
          <w:sz w:val="24"/>
          <w:szCs w:val="24"/>
        </w:rPr>
        <w:t>Bahasa Pemrograman</w:t>
      </w:r>
    </w:p>
    <w:p w14:paraId="5C03C297" w14:textId="77777777" w:rsidR="0069170F" w:rsidRDefault="00947E2C">
      <w:pPr>
        <w:spacing w:line="360" w:lineRule="auto"/>
        <w:ind w:firstLine="720"/>
        <w:jc w:val="both"/>
        <w:rPr>
          <w:sz w:val="24"/>
          <w:szCs w:val="24"/>
        </w:rPr>
      </w:pPr>
      <w:r>
        <w:rPr>
          <w:sz w:val="24"/>
          <w:szCs w:val="24"/>
        </w:rPr>
        <w:t>Bahasa pemrograman biasanya terdiri dari 5 unsur bahasa utama dalam pembuatan website dinamis yang mempunyai peranan masing-masing, yaitu : (Abdulloh, 2018:3)</w:t>
      </w:r>
    </w:p>
    <w:p w14:paraId="174D057B" w14:textId="77777777" w:rsidR="0069170F" w:rsidRDefault="00947E2C">
      <w:pPr>
        <w:pStyle w:val="ListParagraph"/>
        <w:numPr>
          <w:ilvl w:val="0"/>
          <w:numId w:val="22"/>
        </w:numPr>
        <w:spacing w:line="360" w:lineRule="auto"/>
        <w:ind w:left="426" w:hanging="426"/>
        <w:jc w:val="both"/>
        <w:rPr>
          <w:sz w:val="24"/>
          <w:szCs w:val="24"/>
        </w:rPr>
      </w:pPr>
      <w:r>
        <w:rPr>
          <w:i/>
          <w:sz w:val="24"/>
          <w:szCs w:val="24"/>
        </w:rPr>
        <w:t>HTML</w:t>
      </w:r>
      <w:r>
        <w:rPr>
          <w:sz w:val="24"/>
          <w:szCs w:val="24"/>
        </w:rPr>
        <w:t xml:space="preserve"> </w:t>
      </w:r>
      <w:r>
        <w:rPr>
          <w:i/>
          <w:sz w:val="24"/>
          <w:szCs w:val="24"/>
        </w:rPr>
        <w:t>(Hyper Text Markup Sheet)</w:t>
      </w:r>
    </w:p>
    <w:p w14:paraId="00D8055F" w14:textId="77777777" w:rsidR="0069170F" w:rsidRDefault="00947E2C">
      <w:pPr>
        <w:pStyle w:val="ListParagraph"/>
        <w:spacing w:line="360" w:lineRule="auto"/>
        <w:ind w:left="426" w:firstLine="0"/>
        <w:jc w:val="both"/>
        <w:rPr>
          <w:sz w:val="24"/>
          <w:szCs w:val="24"/>
        </w:rPr>
      </w:pPr>
      <w:r>
        <w:rPr>
          <w:sz w:val="24"/>
          <w:szCs w:val="24"/>
        </w:rPr>
        <w:t xml:space="preserve">Berperan sebagai pembentuk struktur halaman website yang menempatkan setiap elemen </w:t>
      </w:r>
      <w:r>
        <w:rPr>
          <w:i/>
          <w:sz w:val="24"/>
          <w:szCs w:val="24"/>
        </w:rPr>
        <w:t>website</w:t>
      </w:r>
      <w:r>
        <w:rPr>
          <w:sz w:val="24"/>
          <w:szCs w:val="24"/>
        </w:rPr>
        <w:t xml:space="preserve"> sesuai </w:t>
      </w:r>
      <w:r>
        <w:rPr>
          <w:i/>
          <w:sz w:val="24"/>
          <w:szCs w:val="24"/>
        </w:rPr>
        <w:t>layout</w:t>
      </w:r>
      <w:r>
        <w:rPr>
          <w:sz w:val="24"/>
          <w:szCs w:val="24"/>
        </w:rPr>
        <w:t xml:space="preserve"> yang diinginkan. Didukung oleh pendapat Hidayatullah dan Kawistara bahwa “</w:t>
      </w:r>
      <w:r>
        <w:rPr>
          <w:i/>
          <w:sz w:val="24"/>
          <w:szCs w:val="24"/>
        </w:rPr>
        <w:t>HTML</w:t>
      </w:r>
      <w:r>
        <w:rPr>
          <w:sz w:val="24"/>
          <w:szCs w:val="24"/>
        </w:rPr>
        <w:t xml:space="preserve"> </w:t>
      </w:r>
      <w:r>
        <w:rPr>
          <w:i/>
          <w:sz w:val="24"/>
          <w:szCs w:val="24"/>
        </w:rPr>
        <w:t xml:space="preserve">(Hyper Text Markup Sheet) </w:t>
      </w:r>
      <w:r>
        <w:rPr>
          <w:sz w:val="24"/>
          <w:szCs w:val="24"/>
        </w:rPr>
        <w:t xml:space="preserve">adalah bahasa standar yang digunakan untuk menampilkan halaman </w:t>
      </w:r>
      <w:r>
        <w:rPr>
          <w:i/>
          <w:sz w:val="24"/>
          <w:szCs w:val="24"/>
        </w:rPr>
        <w:t>web</w:t>
      </w:r>
      <w:r>
        <w:rPr>
          <w:sz w:val="24"/>
          <w:szCs w:val="24"/>
        </w:rPr>
        <w:t xml:space="preserve">” </w:t>
      </w:r>
      <w:r>
        <w:rPr>
          <w:sz w:val="24"/>
          <w:szCs w:val="24"/>
        </w:rPr>
        <w:fldChar w:fldCharType="begin" w:fldLock="1"/>
      </w:r>
      <w:r>
        <w:rPr>
          <w:sz w:val="24"/>
          <w:szCs w:val="24"/>
        </w:rPr>
        <w:instrText>ADDIN CSL_CITATION {"citationItems":[{"id":"ITEM-1","itemData":{"DOI":"10.31294/p.v20i2","author":[{"dropping-particle":"","family":"Febrianto","given":"Ari","non-dropping-particle":"","parse-names":false,"suffix":""},{"dropping-particle":"","family":"Handayani","given":"Popon","non-dropping-particle":"","parse-names":false,"suffix":""}],"id":"ITEM-1","issue":"1","issued":{"date-parts":[["2019"]]},"page":"1-8","title":"Rancang Bangun Sistem Pelayanan Jasa Bubut Berbasis Web Pada","type":"article-journal","volume":"XXI"},"uris":["http://www.mendeley.com/documents/?uuid=db0079be-38cf-4800-bb8f-b33866007cdf"]}],"mendeley":{"formattedCitation":"(Febrianto &amp; Handayani, 2019)","plainTextFormattedCitation":"(Febrianto &amp; Handayani, 2019)","previouslyFormattedCitation":"(Febrianto &amp; Handayani, 2019)"},"properties":{"noteIndex":0},"schema":"https://github.com/citation-style-language/schema/raw/master/csl-citation.json"}</w:instrText>
      </w:r>
      <w:r>
        <w:rPr>
          <w:sz w:val="24"/>
          <w:szCs w:val="24"/>
        </w:rPr>
        <w:fldChar w:fldCharType="separate"/>
      </w:r>
      <w:r>
        <w:rPr>
          <w:sz w:val="24"/>
          <w:szCs w:val="24"/>
        </w:rPr>
        <w:t>(Febrianto &amp; Handayani, 2019)</w:t>
      </w:r>
      <w:r>
        <w:rPr>
          <w:sz w:val="24"/>
          <w:szCs w:val="24"/>
        </w:rPr>
        <w:fldChar w:fldCharType="end"/>
      </w:r>
      <w:r>
        <w:rPr>
          <w:sz w:val="24"/>
          <w:szCs w:val="24"/>
        </w:rPr>
        <w:t>. Yang bisa dilakukan dengan HTML yaitu :</w:t>
      </w:r>
    </w:p>
    <w:p w14:paraId="7A52BE23" w14:textId="77777777" w:rsidR="0069170F" w:rsidRDefault="00947E2C">
      <w:pPr>
        <w:pStyle w:val="ListParagraph"/>
        <w:numPr>
          <w:ilvl w:val="0"/>
          <w:numId w:val="23"/>
        </w:numPr>
        <w:spacing w:line="360" w:lineRule="auto"/>
        <w:ind w:left="851" w:hanging="425"/>
        <w:jc w:val="both"/>
        <w:rPr>
          <w:sz w:val="24"/>
          <w:szCs w:val="24"/>
        </w:rPr>
      </w:pPr>
      <w:r>
        <w:rPr>
          <w:sz w:val="24"/>
          <w:szCs w:val="24"/>
        </w:rPr>
        <w:t xml:space="preserve">Mengatur tampilan dari halaman </w:t>
      </w:r>
      <w:r>
        <w:rPr>
          <w:i/>
          <w:sz w:val="24"/>
          <w:szCs w:val="24"/>
        </w:rPr>
        <w:t xml:space="preserve">web </w:t>
      </w:r>
      <w:r>
        <w:rPr>
          <w:sz w:val="24"/>
          <w:szCs w:val="24"/>
        </w:rPr>
        <w:t>dan isinya.</w:t>
      </w:r>
    </w:p>
    <w:p w14:paraId="5355407F" w14:textId="77777777" w:rsidR="0069170F" w:rsidRDefault="00947E2C">
      <w:pPr>
        <w:pStyle w:val="ListParagraph"/>
        <w:numPr>
          <w:ilvl w:val="0"/>
          <w:numId w:val="23"/>
        </w:numPr>
        <w:spacing w:line="360" w:lineRule="auto"/>
        <w:ind w:left="851" w:hanging="425"/>
        <w:jc w:val="both"/>
        <w:rPr>
          <w:sz w:val="24"/>
          <w:szCs w:val="24"/>
        </w:rPr>
      </w:pPr>
      <w:r>
        <w:rPr>
          <w:sz w:val="24"/>
          <w:szCs w:val="24"/>
        </w:rPr>
        <w:t xml:space="preserve">Membuat tabel dalam halaman </w:t>
      </w:r>
      <w:r>
        <w:rPr>
          <w:i/>
          <w:sz w:val="24"/>
          <w:szCs w:val="24"/>
        </w:rPr>
        <w:t>web</w:t>
      </w:r>
      <w:r>
        <w:rPr>
          <w:sz w:val="24"/>
          <w:szCs w:val="24"/>
        </w:rPr>
        <w:t>.</w:t>
      </w:r>
    </w:p>
    <w:p w14:paraId="08983037" w14:textId="77777777" w:rsidR="0069170F" w:rsidRDefault="00947E2C">
      <w:pPr>
        <w:pStyle w:val="ListParagraph"/>
        <w:numPr>
          <w:ilvl w:val="0"/>
          <w:numId w:val="23"/>
        </w:numPr>
        <w:spacing w:line="360" w:lineRule="auto"/>
        <w:ind w:left="851" w:hanging="425"/>
        <w:jc w:val="both"/>
        <w:rPr>
          <w:sz w:val="24"/>
          <w:szCs w:val="24"/>
        </w:rPr>
      </w:pPr>
      <w:r>
        <w:rPr>
          <w:sz w:val="24"/>
          <w:szCs w:val="24"/>
        </w:rPr>
        <w:t xml:space="preserve">Mempublikasikan halaman </w:t>
      </w:r>
      <w:r>
        <w:rPr>
          <w:i/>
          <w:sz w:val="24"/>
          <w:szCs w:val="24"/>
        </w:rPr>
        <w:t>web</w:t>
      </w:r>
      <w:r>
        <w:rPr>
          <w:sz w:val="24"/>
          <w:szCs w:val="24"/>
        </w:rPr>
        <w:t xml:space="preserve"> secara </w:t>
      </w:r>
      <w:r>
        <w:rPr>
          <w:i/>
          <w:sz w:val="24"/>
          <w:szCs w:val="24"/>
        </w:rPr>
        <w:t>online</w:t>
      </w:r>
      <w:r>
        <w:rPr>
          <w:sz w:val="24"/>
          <w:szCs w:val="24"/>
        </w:rPr>
        <w:t>.</w:t>
      </w:r>
    </w:p>
    <w:p w14:paraId="517E6CEB" w14:textId="77777777" w:rsidR="0069170F" w:rsidRDefault="00947E2C">
      <w:pPr>
        <w:pStyle w:val="ListParagraph"/>
        <w:numPr>
          <w:ilvl w:val="0"/>
          <w:numId w:val="23"/>
        </w:numPr>
        <w:spacing w:line="360" w:lineRule="auto"/>
        <w:ind w:left="851" w:hanging="425"/>
        <w:jc w:val="both"/>
        <w:rPr>
          <w:sz w:val="24"/>
          <w:szCs w:val="24"/>
        </w:rPr>
      </w:pPr>
      <w:r>
        <w:rPr>
          <w:sz w:val="24"/>
          <w:szCs w:val="24"/>
        </w:rPr>
        <w:t xml:space="preserve">Membuat </w:t>
      </w:r>
      <w:r>
        <w:rPr>
          <w:i/>
          <w:sz w:val="24"/>
          <w:szCs w:val="24"/>
        </w:rPr>
        <w:t>form</w:t>
      </w:r>
      <w:r>
        <w:rPr>
          <w:sz w:val="24"/>
          <w:szCs w:val="24"/>
        </w:rPr>
        <w:t xml:space="preserve"> yang bisa digunakan untuk menangani registrasi dan transaksi via </w:t>
      </w:r>
      <w:r>
        <w:rPr>
          <w:i/>
          <w:sz w:val="24"/>
          <w:szCs w:val="24"/>
        </w:rPr>
        <w:t>web</w:t>
      </w:r>
      <w:r>
        <w:rPr>
          <w:sz w:val="24"/>
          <w:szCs w:val="24"/>
        </w:rPr>
        <w:t>.</w:t>
      </w:r>
    </w:p>
    <w:p w14:paraId="7A256363" w14:textId="77777777" w:rsidR="0069170F" w:rsidRDefault="00947E2C">
      <w:pPr>
        <w:pStyle w:val="ListParagraph"/>
        <w:numPr>
          <w:ilvl w:val="0"/>
          <w:numId w:val="23"/>
        </w:numPr>
        <w:spacing w:line="360" w:lineRule="auto"/>
        <w:ind w:left="851" w:hanging="425"/>
        <w:jc w:val="both"/>
        <w:rPr>
          <w:sz w:val="24"/>
          <w:szCs w:val="24"/>
        </w:rPr>
      </w:pPr>
      <w:r>
        <w:rPr>
          <w:sz w:val="24"/>
          <w:szCs w:val="24"/>
        </w:rPr>
        <w:t xml:space="preserve">Menambahkan objek-objek seperti cerita, audio, video, animasi, </w:t>
      </w:r>
      <w:r>
        <w:rPr>
          <w:i/>
          <w:sz w:val="24"/>
          <w:szCs w:val="24"/>
        </w:rPr>
        <w:t>java</w:t>
      </w:r>
      <w:r>
        <w:rPr>
          <w:sz w:val="24"/>
          <w:szCs w:val="24"/>
        </w:rPr>
        <w:t xml:space="preserve"> </w:t>
      </w:r>
      <w:r>
        <w:rPr>
          <w:i/>
          <w:sz w:val="24"/>
          <w:szCs w:val="24"/>
        </w:rPr>
        <w:t>applet</w:t>
      </w:r>
      <w:r>
        <w:rPr>
          <w:sz w:val="24"/>
          <w:szCs w:val="24"/>
        </w:rPr>
        <w:t xml:space="preserve"> dalam halaman </w:t>
      </w:r>
      <w:r>
        <w:rPr>
          <w:i/>
          <w:sz w:val="24"/>
          <w:szCs w:val="24"/>
        </w:rPr>
        <w:t>web</w:t>
      </w:r>
      <w:r>
        <w:rPr>
          <w:sz w:val="24"/>
          <w:szCs w:val="24"/>
        </w:rPr>
        <w:t>.</w:t>
      </w:r>
    </w:p>
    <w:p w14:paraId="0762BC03" w14:textId="77777777" w:rsidR="0069170F" w:rsidRDefault="00947E2C">
      <w:pPr>
        <w:pStyle w:val="ListParagraph"/>
        <w:numPr>
          <w:ilvl w:val="0"/>
          <w:numId w:val="23"/>
        </w:numPr>
        <w:spacing w:line="360" w:lineRule="auto"/>
        <w:ind w:left="851" w:hanging="425"/>
        <w:jc w:val="both"/>
        <w:rPr>
          <w:sz w:val="24"/>
          <w:szCs w:val="24"/>
        </w:rPr>
      </w:pPr>
      <w:r>
        <w:rPr>
          <w:sz w:val="24"/>
          <w:szCs w:val="24"/>
        </w:rPr>
        <w:t xml:space="preserve">Menampilkan area gambar (kanvas) di </w:t>
      </w:r>
      <w:r>
        <w:rPr>
          <w:i/>
          <w:sz w:val="24"/>
          <w:szCs w:val="24"/>
        </w:rPr>
        <w:t>browser</w:t>
      </w:r>
      <w:r>
        <w:rPr>
          <w:sz w:val="24"/>
          <w:szCs w:val="24"/>
        </w:rPr>
        <w:t>.</w:t>
      </w:r>
    </w:p>
    <w:p w14:paraId="71D37A0E" w14:textId="77777777" w:rsidR="0069170F" w:rsidRDefault="00947E2C">
      <w:pPr>
        <w:rPr>
          <w:sz w:val="24"/>
          <w:szCs w:val="24"/>
        </w:rPr>
      </w:pPr>
      <w:r>
        <w:rPr>
          <w:sz w:val="24"/>
          <w:szCs w:val="24"/>
        </w:rPr>
        <w:br w:type="page"/>
      </w:r>
    </w:p>
    <w:p w14:paraId="58FE696A" w14:textId="77777777" w:rsidR="0069170F" w:rsidRDefault="00947E2C">
      <w:pPr>
        <w:pStyle w:val="ListParagraph"/>
        <w:numPr>
          <w:ilvl w:val="0"/>
          <w:numId w:val="22"/>
        </w:numPr>
        <w:spacing w:line="360" w:lineRule="auto"/>
        <w:ind w:left="426" w:hanging="426"/>
        <w:jc w:val="both"/>
        <w:rPr>
          <w:sz w:val="24"/>
          <w:szCs w:val="24"/>
        </w:rPr>
      </w:pPr>
      <w:r>
        <w:rPr>
          <w:i/>
          <w:sz w:val="24"/>
          <w:szCs w:val="24"/>
        </w:rPr>
        <w:lastRenderedPageBreak/>
        <w:t>PHP</w:t>
      </w:r>
      <w:r>
        <w:rPr>
          <w:sz w:val="24"/>
          <w:szCs w:val="24"/>
        </w:rPr>
        <w:t xml:space="preserve"> </w:t>
      </w:r>
      <w:r>
        <w:rPr>
          <w:i/>
          <w:sz w:val="24"/>
          <w:szCs w:val="24"/>
        </w:rPr>
        <w:t>(Hypertext Preprocessor)</w:t>
      </w:r>
    </w:p>
    <w:p w14:paraId="331EEAF0" w14:textId="77777777" w:rsidR="0069170F" w:rsidRDefault="00947E2C">
      <w:pPr>
        <w:spacing w:line="360" w:lineRule="auto"/>
        <w:ind w:firstLine="440"/>
        <w:jc w:val="both"/>
        <w:rPr>
          <w:sz w:val="24"/>
          <w:szCs w:val="24"/>
        </w:rPr>
      </w:pPr>
      <w:r>
        <w:rPr>
          <w:sz w:val="24"/>
          <w:szCs w:val="24"/>
        </w:rPr>
        <w:t xml:space="preserve">Berperan sebagai pemroses data pada sisi </w:t>
      </w:r>
      <w:r>
        <w:rPr>
          <w:i/>
          <w:sz w:val="24"/>
          <w:szCs w:val="24"/>
        </w:rPr>
        <w:t>server</w:t>
      </w:r>
      <w:r>
        <w:rPr>
          <w:sz w:val="24"/>
          <w:szCs w:val="24"/>
        </w:rPr>
        <w:t xml:space="preserve"> sesuai yang diminta oleh </w:t>
      </w:r>
      <w:r>
        <w:rPr>
          <w:i/>
          <w:sz w:val="24"/>
          <w:szCs w:val="24"/>
        </w:rPr>
        <w:t>client</w:t>
      </w:r>
      <w:r>
        <w:rPr>
          <w:sz w:val="24"/>
          <w:szCs w:val="24"/>
        </w:rPr>
        <w:t xml:space="preserve"> menjadi informasi yang siap ditampilkan. Menurut (Raharjo, 2016) didalam bukunya mengemukakan bahwa “PHP yaitu bahasa pemrograman skrip yang dirancang guna untuk membangun aplikasi </w:t>
      </w:r>
      <w:r>
        <w:rPr>
          <w:i/>
          <w:sz w:val="24"/>
          <w:szCs w:val="24"/>
        </w:rPr>
        <w:t>web</w:t>
      </w:r>
      <w:r>
        <w:rPr>
          <w:sz w:val="24"/>
          <w:szCs w:val="24"/>
        </w:rPr>
        <w:t xml:space="preserve">. Ketika di panggil dari </w:t>
      </w:r>
      <w:r>
        <w:rPr>
          <w:i/>
          <w:sz w:val="24"/>
          <w:szCs w:val="24"/>
        </w:rPr>
        <w:t>web browser</w:t>
      </w:r>
      <w:r>
        <w:rPr>
          <w:sz w:val="24"/>
          <w:szCs w:val="24"/>
        </w:rPr>
        <w:t xml:space="preserve">, program yang ditulis memakai PHP akan di </w:t>
      </w:r>
      <w:r>
        <w:rPr>
          <w:i/>
          <w:sz w:val="24"/>
          <w:szCs w:val="24"/>
        </w:rPr>
        <w:t xml:space="preserve">parsing </w:t>
      </w:r>
      <w:r>
        <w:rPr>
          <w:sz w:val="24"/>
          <w:szCs w:val="24"/>
        </w:rPr>
        <w:t xml:space="preserve">dibagian </w:t>
      </w:r>
      <w:r>
        <w:rPr>
          <w:i/>
          <w:sz w:val="24"/>
          <w:szCs w:val="24"/>
        </w:rPr>
        <w:t xml:space="preserve">web server </w:t>
      </w:r>
      <w:r>
        <w:rPr>
          <w:sz w:val="24"/>
          <w:szCs w:val="24"/>
        </w:rPr>
        <w:t xml:space="preserve">oleh </w:t>
      </w:r>
      <w:r>
        <w:rPr>
          <w:i/>
          <w:sz w:val="24"/>
          <w:szCs w:val="24"/>
        </w:rPr>
        <w:t xml:space="preserve">interpreter </w:t>
      </w:r>
      <w:r>
        <w:rPr>
          <w:sz w:val="24"/>
          <w:szCs w:val="24"/>
        </w:rPr>
        <w:t xml:space="preserve">PHP dan diterjemahkan dalam bentuk dokumen HTML, dan seterusnya akan ditampilkan ke </w:t>
      </w:r>
      <w:r>
        <w:rPr>
          <w:i/>
          <w:sz w:val="24"/>
          <w:szCs w:val="24"/>
        </w:rPr>
        <w:t>web browser</w:t>
      </w:r>
      <w:r>
        <w:rPr>
          <w:sz w:val="24"/>
          <w:szCs w:val="24"/>
        </w:rPr>
        <w:t>”.</w:t>
      </w:r>
    </w:p>
    <w:p w14:paraId="4427D473" w14:textId="77777777" w:rsidR="0069170F" w:rsidRDefault="00947E2C">
      <w:pPr>
        <w:pStyle w:val="ListParagraph"/>
        <w:numPr>
          <w:ilvl w:val="0"/>
          <w:numId w:val="22"/>
        </w:numPr>
        <w:spacing w:line="360" w:lineRule="auto"/>
        <w:ind w:left="426" w:hanging="426"/>
        <w:jc w:val="both"/>
        <w:rPr>
          <w:i/>
          <w:sz w:val="24"/>
          <w:szCs w:val="24"/>
        </w:rPr>
      </w:pPr>
      <w:r>
        <w:rPr>
          <w:i/>
          <w:sz w:val="24"/>
          <w:szCs w:val="24"/>
        </w:rPr>
        <w:t>JavaScript</w:t>
      </w:r>
    </w:p>
    <w:p w14:paraId="470E22C2" w14:textId="77777777" w:rsidR="0069170F" w:rsidRDefault="00947E2C">
      <w:pPr>
        <w:spacing w:line="360" w:lineRule="auto"/>
        <w:ind w:firstLine="720"/>
        <w:jc w:val="both"/>
        <w:rPr>
          <w:sz w:val="24"/>
          <w:szCs w:val="24"/>
        </w:rPr>
      </w:pPr>
      <w:r>
        <w:rPr>
          <w:sz w:val="24"/>
          <w:szCs w:val="24"/>
        </w:rPr>
        <w:t xml:space="preserve">Berperan sebagai bahasa yang memproses data pada sisi </w:t>
      </w:r>
      <w:r>
        <w:rPr>
          <w:i/>
          <w:sz w:val="24"/>
          <w:szCs w:val="24"/>
        </w:rPr>
        <w:t>client</w:t>
      </w:r>
      <w:r>
        <w:rPr>
          <w:sz w:val="24"/>
          <w:szCs w:val="24"/>
        </w:rPr>
        <w:t xml:space="preserve"> serta dapat memanipulasi </w:t>
      </w:r>
      <w:r>
        <w:rPr>
          <w:i/>
          <w:sz w:val="24"/>
          <w:szCs w:val="24"/>
        </w:rPr>
        <w:t>HTML</w:t>
      </w:r>
      <w:r>
        <w:rPr>
          <w:sz w:val="24"/>
          <w:szCs w:val="24"/>
        </w:rPr>
        <w:t xml:space="preserve"> dan </w:t>
      </w:r>
      <w:r>
        <w:rPr>
          <w:i/>
          <w:sz w:val="24"/>
          <w:szCs w:val="24"/>
        </w:rPr>
        <w:t>CSS</w:t>
      </w:r>
      <w:r>
        <w:rPr>
          <w:sz w:val="24"/>
          <w:szCs w:val="24"/>
        </w:rPr>
        <w:t xml:space="preserve"> secara dinamis. Menurut Subagia dalam </w:t>
      </w:r>
      <w:r>
        <w:rPr>
          <w:sz w:val="24"/>
          <w:szCs w:val="24"/>
        </w:rPr>
        <w:fldChar w:fldCharType="begin" w:fldLock="1"/>
      </w:r>
      <w:r>
        <w:rPr>
          <w:sz w:val="24"/>
          <w:szCs w:val="24"/>
        </w:rPr>
        <w:instrText>ADDIN CSL_CITATION {"citationItems":[{"id":"ITEM-1","itemData":{"author":[{"dropping-particle":"","family":"Sofica","given":"Verra","non-dropping-particle":"","parse-names":false,"suffix":""},{"dropping-particle":"","family":"Widiatmoko","given":"Aditya","non-dropping-particle":"","parse-names":false,"suffix":""},{"dropping-particle":"","family":"Novel","given":"Kadinar","non-dropping-particle":"","parse-names":false,"suffix":""}],"id":"ITEM-1","issued":{"date-parts":[["2018"]]},"page":"82-89","title":"Program Complaint Online Untuk Departemen EDP Pada PT Indomarco Prismatama Cabang Bekasi Menggunakan Framework CodeIgniter","type":"article-journal","volume":"9761"},"uris":["http://www.mendeley.com/documents/?uuid=2fec7acf-d6a3-4ef2-8cbb-7f2b9bd39697"]}],"mendeley":{"formattedCitation":"(Sofica et al., 2018)","plainTextFormattedCitation":"(Sofica et al., 2018)","previouslyFormattedCitation":"(Sofica et al., 2018)"},"properties":{"noteIndex":0},"schema":"https://github.com/citation-style-language/schema/raw/master/csl-citation.json"}</w:instrText>
      </w:r>
      <w:r>
        <w:rPr>
          <w:sz w:val="24"/>
          <w:szCs w:val="24"/>
        </w:rPr>
        <w:fldChar w:fldCharType="separate"/>
      </w:r>
      <w:r>
        <w:rPr>
          <w:sz w:val="24"/>
          <w:szCs w:val="24"/>
        </w:rPr>
        <w:t>(Sofica et al., 2018)</w:t>
      </w:r>
      <w:r>
        <w:rPr>
          <w:sz w:val="24"/>
          <w:szCs w:val="24"/>
        </w:rPr>
        <w:fldChar w:fldCharType="end"/>
      </w:r>
      <w:r>
        <w:rPr>
          <w:sz w:val="24"/>
          <w:szCs w:val="24"/>
        </w:rPr>
        <w:t xml:space="preserve"> berpendapat bahwa “</w:t>
      </w:r>
      <w:r>
        <w:rPr>
          <w:i/>
          <w:sz w:val="24"/>
          <w:szCs w:val="24"/>
        </w:rPr>
        <w:t xml:space="preserve">JavaScript </w:t>
      </w:r>
      <w:r>
        <w:rPr>
          <w:sz w:val="24"/>
          <w:szCs w:val="24"/>
        </w:rPr>
        <w:t xml:space="preserve">merupakan bahasa pemrograman </w:t>
      </w:r>
      <w:r>
        <w:rPr>
          <w:i/>
          <w:sz w:val="24"/>
          <w:szCs w:val="24"/>
        </w:rPr>
        <w:t>web</w:t>
      </w:r>
      <w:r>
        <w:rPr>
          <w:sz w:val="24"/>
          <w:szCs w:val="24"/>
        </w:rPr>
        <w:t xml:space="preserve"> yang bersifat </w:t>
      </w:r>
      <w:r>
        <w:rPr>
          <w:i/>
          <w:sz w:val="24"/>
          <w:szCs w:val="24"/>
        </w:rPr>
        <w:t>Client Side Programming</w:t>
      </w:r>
      <w:r>
        <w:rPr>
          <w:sz w:val="24"/>
          <w:szCs w:val="24"/>
        </w:rPr>
        <w:t xml:space="preserve">, artinya pemrosesan dilakukan disisi klien”. </w:t>
      </w:r>
    </w:p>
    <w:p w14:paraId="0458444C" w14:textId="77777777" w:rsidR="0069170F" w:rsidRDefault="00947E2C">
      <w:pPr>
        <w:pStyle w:val="ListParagraph"/>
        <w:numPr>
          <w:ilvl w:val="0"/>
          <w:numId w:val="22"/>
        </w:numPr>
        <w:spacing w:line="360" w:lineRule="auto"/>
        <w:ind w:left="426" w:hanging="426"/>
        <w:jc w:val="both"/>
        <w:rPr>
          <w:sz w:val="24"/>
          <w:szCs w:val="24"/>
        </w:rPr>
      </w:pPr>
      <w:r>
        <w:rPr>
          <w:i/>
          <w:sz w:val="24"/>
          <w:szCs w:val="24"/>
        </w:rPr>
        <w:t>CSS</w:t>
      </w:r>
      <w:r>
        <w:rPr>
          <w:sz w:val="24"/>
          <w:szCs w:val="24"/>
        </w:rPr>
        <w:t xml:space="preserve"> </w:t>
      </w:r>
      <w:r>
        <w:rPr>
          <w:i/>
          <w:sz w:val="24"/>
          <w:szCs w:val="24"/>
        </w:rPr>
        <w:t>(Cascading Style Sheets)</w:t>
      </w:r>
    </w:p>
    <w:p w14:paraId="4940C697" w14:textId="77777777" w:rsidR="0069170F" w:rsidRDefault="00947E2C">
      <w:pPr>
        <w:spacing w:line="360" w:lineRule="auto"/>
        <w:ind w:firstLine="720"/>
        <w:jc w:val="both"/>
        <w:rPr>
          <w:sz w:val="24"/>
          <w:szCs w:val="24"/>
        </w:rPr>
      </w:pPr>
      <w:r>
        <w:rPr>
          <w:sz w:val="24"/>
          <w:szCs w:val="24"/>
        </w:rPr>
        <w:t xml:space="preserve">Berperan sebagai pembentuk desain website dengan mengatur setiap elemen </w:t>
      </w:r>
      <w:r>
        <w:rPr>
          <w:i/>
          <w:sz w:val="24"/>
          <w:szCs w:val="24"/>
        </w:rPr>
        <w:t>HTML</w:t>
      </w:r>
      <w:r>
        <w:rPr>
          <w:sz w:val="24"/>
          <w:szCs w:val="24"/>
        </w:rPr>
        <w:t xml:space="preserve"> agar tampil menarik di browser. Dan menurut Fatmawati dalam </w:t>
      </w:r>
      <w:r>
        <w:rPr>
          <w:sz w:val="24"/>
          <w:szCs w:val="24"/>
        </w:rPr>
        <w:fldChar w:fldCharType="begin" w:fldLock="1"/>
      </w:r>
      <w:r>
        <w:rPr>
          <w:sz w:val="24"/>
          <w:szCs w:val="24"/>
        </w:rPr>
        <w:instrText>ADDIN CSL_CITATION {"citationItems":[{"id":"ITEM-1","itemData":{"DOI":"10.31294/p.v20i2","author":[{"dropping-particle":"","family":"Febrianto","given":"Ari","non-dropping-particle":"","parse-names":false,"suffix":""},{"dropping-particle":"","family":"Handayani","given":"Popon","non-dropping-particle":"","parse-names":false,"suffix":""}],"id":"ITEM-1","issue":"1","issued":{"date-parts":[["2019"]]},"page":"1-8","title":"Rancang Bangun Sistem Pelayanan Jasa Bubut Berbasis Web Pada","type":"article-journal","volume":"XXI"},"uris":["http://www.mendeley.com/documents/?uuid=db0079be-38cf-4800-bb8f-b33866007cdf"]}],"mendeley":{"formattedCitation":"(Febrianto &amp; Handayani, 2019)","plainTextFormattedCitation":"(Febrianto &amp; Handayani, 2019)","previouslyFormattedCitation":"(Febrianto &amp; Handayani, 2019)"},"properties":{"noteIndex":0},"schema":"https://github.com/citation-style-language/schema/raw/master/csl-citation.json"}</w:instrText>
      </w:r>
      <w:r>
        <w:rPr>
          <w:sz w:val="24"/>
          <w:szCs w:val="24"/>
        </w:rPr>
        <w:fldChar w:fldCharType="separate"/>
      </w:r>
      <w:r>
        <w:rPr>
          <w:sz w:val="24"/>
          <w:szCs w:val="24"/>
        </w:rPr>
        <w:t>(Febrianto &amp; Handayani, 2019)</w:t>
      </w:r>
      <w:r>
        <w:rPr>
          <w:sz w:val="24"/>
          <w:szCs w:val="24"/>
        </w:rPr>
        <w:fldChar w:fldCharType="end"/>
      </w:r>
      <w:r>
        <w:rPr>
          <w:sz w:val="24"/>
          <w:szCs w:val="24"/>
        </w:rPr>
        <w:t xml:space="preserve"> mengemukakan bahwa “</w:t>
      </w:r>
      <w:r>
        <w:rPr>
          <w:i/>
          <w:sz w:val="24"/>
          <w:szCs w:val="24"/>
        </w:rPr>
        <w:t>CSS</w:t>
      </w:r>
      <w:r>
        <w:rPr>
          <w:sz w:val="24"/>
          <w:szCs w:val="24"/>
        </w:rPr>
        <w:t xml:space="preserve"> </w:t>
      </w:r>
      <w:r>
        <w:rPr>
          <w:i/>
          <w:sz w:val="24"/>
          <w:szCs w:val="24"/>
        </w:rPr>
        <w:t xml:space="preserve">(Cascading Style Sheets) </w:t>
      </w:r>
      <w:r>
        <w:rPr>
          <w:sz w:val="24"/>
          <w:szCs w:val="24"/>
        </w:rPr>
        <w:t xml:space="preserve">adalah sebuah cara untuk memisahkan isi dengan </w:t>
      </w:r>
      <w:r>
        <w:rPr>
          <w:i/>
          <w:sz w:val="24"/>
          <w:szCs w:val="24"/>
        </w:rPr>
        <w:t xml:space="preserve">layout </w:t>
      </w:r>
      <w:r>
        <w:rPr>
          <w:sz w:val="24"/>
          <w:szCs w:val="24"/>
        </w:rPr>
        <w:t xml:space="preserve">dalam halaman-halaman </w:t>
      </w:r>
      <w:r>
        <w:rPr>
          <w:i/>
          <w:sz w:val="24"/>
          <w:szCs w:val="24"/>
        </w:rPr>
        <w:t xml:space="preserve">web </w:t>
      </w:r>
      <w:r>
        <w:rPr>
          <w:sz w:val="24"/>
          <w:szCs w:val="24"/>
        </w:rPr>
        <w:t xml:space="preserve">yang dibuat dan dikembangkan untuk menata gaya peraturan halaman </w:t>
      </w:r>
      <w:r>
        <w:rPr>
          <w:i/>
          <w:sz w:val="24"/>
          <w:szCs w:val="24"/>
        </w:rPr>
        <w:t>web</w:t>
      </w:r>
      <w:r>
        <w:rPr>
          <w:sz w:val="24"/>
          <w:szCs w:val="24"/>
        </w:rPr>
        <w:t>”.</w:t>
      </w:r>
    </w:p>
    <w:p w14:paraId="550F646C" w14:textId="77777777" w:rsidR="0069170F" w:rsidRDefault="00947E2C">
      <w:pPr>
        <w:numPr>
          <w:ilvl w:val="0"/>
          <w:numId w:val="22"/>
        </w:numPr>
        <w:spacing w:line="360" w:lineRule="auto"/>
        <w:ind w:left="426" w:hanging="426"/>
        <w:rPr>
          <w:sz w:val="24"/>
          <w:szCs w:val="24"/>
        </w:rPr>
      </w:pPr>
      <w:r>
        <w:rPr>
          <w:i/>
          <w:sz w:val="24"/>
          <w:szCs w:val="24"/>
        </w:rPr>
        <w:t>SQL</w:t>
      </w:r>
      <w:r>
        <w:rPr>
          <w:sz w:val="24"/>
          <w:szCs w:val="24"/>
        </w:rPr>
        <w:t xml:space="preserve"> </w:t>
      </w:r>
      <w:r>
        <w:rPr>
          <w:i/>
          <w:sz w:val="24"/>
          <w:szCs w:val="24"/>
        </w:rPr>
        <w:t>(Structured Query Language)</w:t>
      </w:r>
    </w:p>
    <w:p w14:paraId="4A8C6DB5" w14:textId="77777777" w:rsidR="0069170F" w:rsidRDefault="00947E2C">
      <w:pPr>
        <w:spacing w:line="360" w:lineRule="auto"/>
        <w:ind w:firstLine="709"/>
        <w:jc w:val="both"/>
        <w:rPr>
          <w:sz w:val="24"/>
          <w:szCs w:val="24"/>
        </w:rPr>
      </w:pPr>
      <w:r>
        <w:rPr>
          <w:sz w:val="24"/>
          <w:szCs w:val="24"/>
        </w:rPr>
        <w:t xml:space="preserve">Berperan sebagai bahasa yang mengatur transaksi data antara aplikasi dengan </w:t>
      </w:r>
      <w:r>
        <w:rPr>
          <w:i/>
          <w:sz w:val="24"/>
          <w:szCs w:val="24"/>
        </w:rPr>
        <w:t>database</w:t>
      </w:r>
      <w:r>
        <w:rPr>
          <w:sz w:val="24"/>
          <w:szCs w:val="24"/>
        </w:rPr>
        <w:t xml:space="preserve"> sebagai tempat penyimpanan data. Tertulis pada (sekawanmedia.co.id, 2021) “</w:t>
      </w:r>
      <w:r>
        <w:rPr>
          <w:i/>
          <w:sz w:val="24"/>
          <w:szCs w:val="24"/>
        </w:rPr>
        <w:t>SQL</w:t>
      </w:r>
      <w:r>
        <w:rPr>
          <w:sz w:val="24"/>
          <w:szCs w:val="24"/>
        </w:rPr>
        <w:t xml:space="preserve"> </w:t>
      </w:r>
      <w:r>
        <w:rPr>
          <w:i/>
          <w:sz w:val="24"/>
          <w:szCs w:val="24"/>
        </w:rPr>
        <w:t xml:space="preserve">(Structured Query Language) </w:t>
      </w:r>
      <w:r>
        <w:rPr>
          <w:sz w:val="24"/>
          <w:szCs w:val="24"/>
        </w:rPr>
        <w:t xml:space="preserve">adalah bahasa kueri yang dirancang untuk membantu dalam pengambilan dan mengelola informasi pada sebuah database”. Terdapat beberapa fungsi </w:t>
      </w:r>
      <w:r>
        <w:rPr>
          <w:i/>
          <w:sz w:val="24"/>
          <w:szCs w:val="24"/>
        </w:rPr>
        <w:t>SQL</w:t>
      </w:r>
      <w:r>
        <w:rPr>
          <w:sz w:val="24"/>
          <w:szCs w:val="24"/>
        </w:rPr>
        <w:t xml:space="preserve"> </w:t>
      </w:r>
      <w:r>
        <w:rPr>
          <w:i/>
          <w:sz w:val="24"/>
          <w:szCs w:val="24"/>
        </w:rPr>
        <w:t xml:space="preserve">(Structured Query Language) </w:t>
      </w:r>
      <w:r>
        <w:rPr>
          <w:sz w:val="24"/>
          <w:szCs w:val="24"/>
        </w:rPr>
        <w:t>yaitu :</w:t>
      </w:r>
    </w:p>
    <w:p w14:paraId="085996DE" w14:textId="77777777" w:rsidR="0069170F" w:rsidRDefault="00947E2C">
      <w:pPr>
        <w:pStyle w:val="ListParagraph"/>
        <w:numPr>
          <w:ilvl w:val="0"/>
          <w:numId w:val="24"/>
        </w:numPr>
        <w:spacing w:line="360" w:lineRule="auto"/>
        <w:ind w:left="709" w:hanging="283"/>
        <w:jc w:val="both"/>
        <w:rPr>
          <w:sz w:val="24"/>
          <w:szCs w:val="24"/>
        </w:rPr>
      </w:pPr>
      <w:r>
        <w:rPr>
          <w:sz w:val="24"/>
          <w:szCs w:val="24"/>
        </w:rPr>
        <w:t xml:space="preserve">Dapat memanipulasi dan mengakses </w:t>
      </w:r>
      <w:r>
        <w:rPr>
          <w:i/>
          <w:sz w:val="24"/>
          <w:szCs w:val="24"/>
        </w:rPr>
        <w:t>database</w:t>
      </w:r>
      <w:r>
        <w:rPr>
          <w:sz w:val="24"/>
          <w:szCs w:val="24"/>
        </w:rPr>
        <w:t>.</w:t>
      </w:r>
    </w:p>
    <w:p w14:paraId="6FFD7B84" w14:textId="77777777" w:rsidR="0069170F" w:rsidRDefault="00947E2C">
      <w:pPr>
        <w:pStyle w:val="ListParagraph"/>
        <w:numPr>
          <w:ilvl w:val="0"/>
          <w:numId w:val="24"/>
        </w:numPr>
        <w:spacing w:line="360" w:lineRule="auto"/>
        <w:ind w:left="709" w:hanging="283"/>
        <w:jc w:val="both"/>
        <w:rPr>
          <w:sz w:val="24"/>
          <w:szCs w:val="24"/>
        </w:rPr>
      </w:pPr>
      <w:r>
        <w:rPr>
          <w:sz w:val="24"/>
          <w:szCs w:val="24"/>
        </w:rPr>
        <w:t xml:space="preserve">Mampu untuk mengeksekusi </w:t>
      </w:r>
      <w:r>
        <w:rPr>
          <w:i/>
          <w:sz w:val="24"/>
          <w:szCs w:val="24"/>
        </w:rPr>
        <w:t>query</w:t>
      </w:r>
      <w:r>
        <w:rPr>
          <w:sz w:val="24"/>
          <w:szCs w:val="24"/>
        </w:rPr>
        <w:t>.</w:t>
      </w:r>
    </w:p>
    <w:p w14:paraId="6A7871FC" w14:textId="77777777" w:rsidR="0069170F" w:rsidRDefault="00947E2C">
      <w:pPr>
        <w:pStyle w:val="ListParagraph"/>
        <w:numPr>
          <w:ilvl w:val="0"/>
          <w:numId w:val="24"/>
        </w:numPr>
        <w:spacing w:line="360" w:lineRule="auto"/>
        <w:ind w:left="709" w:hanging="283"/>
        <w:jc w:val="both"/>
        <w:rPr>
          <w:sz w:val="24"/>
          <w:szCs w:val="24"/>
        </w:rPr>
      </w:pPr>
      <w:r>
        <w:rPr>
          <w:sz w:val="24"/>
          <w:szCs w:val="24"/>
        </w:rPr>
        <w:t xml:space="preserve">Dapat mengatur hak akses </w:t>
      </w:r>
      <w:r>
        <w:rPr>
          <w:i/>
          <w:sz w:val="24"/>
          <w:szCs w:val="24"/>
        </w:rPr>
        <w:t>user</w:t>
      </w:r>
      <w:r>
        <w:rPr>
          <w:sz w:val="24"/>
          <w:szCs w:val="24"/>
        </w:rPr>
        <w:t>.</w:t>
      </w:r>
    </w:p>
    <w:p w14:paraId="29B9B447" w14:textId="77777777" w:rsidR="0069170F" w:rsidRDefault="00947E2C">
      <w:pPr>
        <w:spacing w:line="360" w:lineRule="auto"/>
        <w:ind w:firstLine="709"/>
        <w:jc w:val="both"/>
        <w:rPr>
          <w:sz w:val="24"/>
          <w:szCs w:val="24"/>
        </w:rPr>
      </w:pPr>
      <w:r>
        <w:rPr>
          <w:sz w:val="24"/>
          <w:szCs w:val="24"/>
        </w:rPr>
        <w:lastRenderedPageBreak/>
        <w:t xml:space="preserve">Dengan perkembangan hingga saat ini, bahasa pemrograman semakin banyak berkembang. Salah satu contohnya yaitu dengan adanya </w:t>
      </w:r>
      <w:r>
        <w:rPr>
          <w:i/>
          <w:sz w:val="24"/>
          <w:szCs w:val="24"/>
        </w:rPr>
        <w:t xml:space="preserve">framework </w:t>
      </w:r>
      <w:r>
        <w:rPr>
          <w:sz w:val="24"/>
          <w:szCs w:val="24"/>
        </w:rPr>
        <w:t xml:space="preserve">seperti </w:t>
      </w:r>
      <w:r>
        <w:rPr>
          <w:i/>
          <w:sz w:val="24"/>
          <w:szCs w:val="24"/>
        </w:rPr>
        <w:t xml:space="preserve">bootstrap </w:t>
      </w:r>
      <w:r>
        <w:rPr>
          <w:sz w:val="24"/>
          <w:szCs w:val="24"/>
        </w:rPr>
        <w:t xml:space="preserve">yang memudahkan dalam pembuatan desain </w:t>
      </w:r>
      <w:r>
        <w:rPr>
          <w:i/>
          <w:sz w:val="24"/>
          <w:szCs w:val="24"/>
        </w:rPr>
        <w:t xml:space="preserve">website </w:t>
      </w:r>
      <w:r>
        <w:rPr>
          <w:sz w:val="24"/>
          <w:szCs w:val="24"/>
        </w:rPr>
        <w:t xml:space="preserve">yang menarik dan </w:t>
      </w:r>
      <w:r>
        <w:rPr>
          <w:i/>
          <w:sz w:val="24"/>
          <w:szCs w:val="24"/>
        </w:rPr>
        <w:t>responsive</w:t>
      </w:r>
      <w:r>
        <w:rPr>
          <w:sz w:val="24"/>
          <w:szCs w:val="24"/>
        </w:rPr>
        <w:t>.</w:t>
      </w:r>
    </w:p>
    <w:p w14:paraId="5445D891" w14:textId="77777777" w:rsidR="0069170F" w:rsidRDefault="00947E2C">
      <w:pPr>
        <w:pStyle w:val="ListParagraph"/>
        <w:numPr>
          <w:ilvl w:val="2"/>
          <w:numId w:val="10"/>
        </w:numPr>
        <w:spacing w:line="360" w:lineRule="auto"/>
        <w:rPr>
          <w:b/>
          <w:sz w:val="24"/>
          <w:szCs w:val="24"/>
        </w:rPr>
      </w:pPr>
      <w:r>
        <w:rPr>
          <w:b/>
          <w:sz w:val="24"/>
          <w:szCs w:val="24"/>
        </w:rPr>
        <w:t>Database</w:t>
      </w:r>
    </w:p>
    <w:p w14:paraId="1692052D" w14:textId="77777777" w:rsidR="0069170F" w:rsidRDefault="00947E2C">
      <w:pPr>
        <w:spacing w:line="360" w:lineRule="auto"/>
        <w:ind w:firstLine="720"/>
        <w:jc w:val="both"/>
        <w:rPr>
          <w:sz w:val="24"/>
          <w:szCs w:val="24"/>
        </w:rPr>
      </w:pPr>
      <w:r>
        <w:rPr>
          <w:sz w:val="24"/>
          <w:szCs w:val="24"/>
        </w:rPr>
        <w:t>Basis Data merupakan suatu kumpulan data terhubung yang disimpan secara bersama-sama pada suatu media, yang di  berdasarkan sebuah skema atau struktur tertentu, dan dengan software untuk melakukan manipulasi untuk kegunaan tertentu. Atau dapat berarti juga sebagai sekumpulan data yang disusun dalam bentuk beberapa tabel yang saling memiliki relasi maupun berdiri sendiri. Terdapat dalam buku (Pamungkas, 2017)</w:t>
      </w:r>
    </w:p>
    <w:p w14:paraId="7ADD424C" w14:textId="77777777" w:rsidR="0069170F" w:rsidRDefault="00947E2C">
      <w:pPr>
        <w:spacing w:line="360" w:lineRule="auto"/>
        <w:ind w:firstLine="720"/>
        <w:jc w:val="both"/>
        <w:rPr>
          <w:sz w:val="24"/>
          <w:szCs w:val="24"/>
        </w:rPr>
      </w:pPr>
      <w:r>
        <w:rPr>
          <w:sz w:val="24"/>
          <w:szCs w:val="24"/>
        </w:rPr>
        <w:t xml:space="preserve">Menurut (Jayanti &amp; Sumiari, 2018) dalam bukunya mengemukakan bahwa “Basis data atau </w:t>
      </w:r>
      <w:r>
        <w:rPr>
          <w:i/>
          <w:sz w:val="24"/>
          <w:szCs w:val="24"/>
        </w:rPr>
        <w:t xml:space="preserve">database </w:t>
      </w:r>
      <w:r>
        <w:rPr>
          <w:sz w:val="24"/>
          <w:szCs w:val="24"/>
        </w:rPr>
        <w:t>adalah suatu kumpulan data yang terintegrasi, yang diorganisasikan untuk memenuhi kebutuhan para pemakai di dalam suatu organisasi”.</w:t>
      </w:r>
    </w:p>
    <w:p w14:paraId="15454B3B" w14:textId="77777777" w:rsidR="0069170F" w:rsidRDefault="00947E2C">
      <w:pPr>
        <w:spacing w:line="360" w:lineRule="auto"/>
        <w:ind w:firstLine="720"/>
        <w:jc w:val="both"/>
        <w:rPr>
          <w:sz w:val="24"/>
          <w:szCs w:val="24"/>
        </w:rPr>
      </w:pPr>
      <w:r>
        <w:rPr>
          <w:sz w:val="24"/>
          <w:szCs w:val="24"/>
        </w:rPr>
        <w:t>Didalam buku (Lubis, 2016) berpendapat bahwa “Basis data yaitu tempat berkumpulnya data yang saling berhubungan dalam suatu wadah (organisasi/perusahaan) bertujuan agar dapat mempermudah dan mempercepat untuk pemanggilan atau pemanfaatan kembali data tersebut”.</w:t>
      </w:r>
    </w:p>
    <w:p w14:paraId="1E63E662" w14:textId="77777777" w:rsidR="0069170F" w:rsidRDefault="00947E2C">
      <w:pPr>
        <w:spacing w:line="360" w:lineRule="auto"/>
        <w:ind w:firstLine="720"/>
        <w:jc w:val="both"/>
        <w:rPr>
          <w:sz w:val="24"/>
          <w:szCs w:val="24"/>
        </w:rPr>
      </w:pPr>
      <w:r>
        <w:rPr>
          <w:sz w:val="24"/>
          <w:szCs w:val="24"/>
        </w:rPr>
        <w:t>Sehingga dengan pengertian yang telah dijelaskan tersebut, dapat disimpulkan bahwa basis data (</w:t>
      </w:r>
      <w:r>
        <w:rPr>
          <w:i/>
          <w:sz w:val="24"/>
          <w:szCs w:val="24"/>
        </w:rPr>
        <w:t>database</w:t>
      </w:r>
      <w:r>
        <w:rPr>
          <w:sz w:val="24"/>
          <w:szCs w:val="24"/>
        </w:rPr>
        <w:t xml:space="preserve">) merupakan sekumpulan atau gabungan dari beberapa </w:t>
      </w:r>
      <w:r>
        <w:rPr>
          <w:i/>
          <w:sz w:val="24"/>
          <w:szCs w:val="24"/>
        </w:rPr>
        <w:t xml:space="preserve">file </w:t>
      </w:r>
      <w:r>
        <w:rPr>
          <w:sz w:val="24"/>
          <w:szCs w:val="24"/>
        </w:rPr>
        <w:t>data yang dihubungkan secara logis dan dapat berupa cacatan serta bertujuan untuk memudahkan dalam pengelolaan data.</w:t>
      </w:r>
    </w:p>
    <w:p w14:paraId="798A102B" w14:textId="77777777" w:rsidR="0069170F" w:rsidRDefault="00947E2C">
      <w:pPr>
        <w:spacing w:line="360" w:lineRule="auto"/>
        <w:ind w:firstLine="720"/>
        <w:jc w:val="both"/>
        <w:rPr>
          <w:sz w:val="24"/>
          <w:szCs w:val="24"/>
        </w:rPr>
      </w:pPr>
      <w:r>
        <w:rPr>
          <w:sz w:val="24"/>
          <w:szCs w:val="24"/>
        </w:rPr>
        <w:t>Agar mudah dalam pengaksesan data, maka data disusun dalam suatu struktur logis yang menjelaskan bahwa :</w:t>
      </w:r>
    </w:p>
    <w:p w14:paraId="409B4844" w14:textId="77777777" w:rsidR="0069170F" w:rsidRDefault="00947E2C">
      <w:pPr>
        <w:pStyle w:val="ListParagraph"/>
        <w:numPr>
          <w:ilvl w:val="0"/>
          <w:numId w:val="25"/>
        </w:numPr>
        <w:spacing w:line="360" w:lineRule="auto"/>
        <w:ind w:left="426" w:hanging="426"/>
        <w:jc w:val="both"/>
        <w:rPr>
          <w:sz w:val="24"/>
          <w:szCs w:val="24"/>
        </w:rPr>
      </w:pPr>
      <w:r>
        <w:rPr>
          <w:sz w:val="24"/>
          <w:szCs w:val="24"/>
        </w:rPr>
        <w:t>Kumpulan tabel menyusun basis data.</w:t>
      </w:r>
    </w:p>
    <w:p w14:paraId="20304248" w14:textId="77777777" w:rsidR="0069170F" w:rsidRDefault="00947E2C">
      <w:pPr>
        <w:pStyle w:val="ListParagraph"/>
        <w:numPr>
          <w:ilvl w:val="0"/>
          <w:numId w:val="25"/>
        </w:numPr>
        <w:spacing w:line="360" w:lineRule="auto"/>
        <w:ind w:left="426" w:hanging="426"/>
        <w:jc w:val="both"/>
        <w:rPr>
          <w:sz w:val="24"/>
          <w:szCs w:val="24"/>
        </w:rPr>
      </w:pPr>
      <w:r>
        <w:rPr>
          <w:sz w:val="24"/>
          <w:szCs w:val="24"/>
        </w:rPr>
        <w:t xml:space="preserve">Taber tersusun atas sejumlah </w:t>
      </w:r>
      <w:r>
        <w:rPr>
          <w:i/>
          <w:sz w:val="24"/>
          <w:szCs w:val="24"/>
        </w:rPr>
        <w:t>record</w:t>
      </w:r>
      <w:r>
        <w:rPr>
          <w:sz w:val="24"/>
          <w:szCs w:val="24"/>
        </w:rPr>
        <w:t>.</w:t>
      </w:r>
    </w:p>
    <w:p w14:paraId="766B7502" w14:textId="77777777" w:rsidR="0069170F" w:rsidRDefault="00947E2C">
      <w:pPr>
        <w:spacing w:line="360" w:lineRule="auto"/>
        <w:ind w:left="426"/>
        <w:jc w:val="both"/>
        <w:rPr>
          <w:sz w:val="24"/>
          <w:szCs w:val="24"/>
        </w:rPr>
      </w:pPr>
      <w:r>
        <w:rPr>
          <w:i/>
          <w:sz w:val="24"/>
          <w:szCs w:val="24"/>
        </w:rPr>
        <w:t xml:space="preserve">Record </w:t>
      </w:r>
      <w:r>
        <w:rPr>
          <w:sz w:val="24"/>
          <w:szCs w:val="24"/>
        </w:rPr>
        <w:t>(tupel / baris) berisikan kumpulan dari elemen data yang saling terkait.</w:t>
      </w:r>
    </w:p>
    <w:p w14:paraId="1374B80E" w14:textId="77777777" w:rsidR="0069170F" w:rsidRDefault="00947E2C">
      <w:pPr>
        <w:pStyle w:val="ListParagraph"/>
        <w:numPr>
          <w:ilvl w:val="0"/>
          <w:numId w:val="25"/>
        </w:numPr>
        <w:spacing w:line="360" w:lineRule="auto"/>
        <w:ind w:left="426" w:hanging="426"/>
        <w:jc w:val="both"/>
        <w:rPr>
          <w:sz w:val="24"/>
          <w:szCs w:val="24"/>
        </w:rPr>
      </w:pPr>
      <w:r>
        <w:rPr>
          <w:sz w:val="24"/>
          <w:szCs w:val="24"/>
        </w:rPr>
        <w:t xml:space="preserve">Sebuah </w:t>
      </w:r>
      <w:r>
        <w:rPr>
          <w:i/>
          <w:sz w:val="24"/>
          <w:szCs w:val="24"/>
        </w:rPr>
        <w:t>record</w:t>
      </w:r>
      <w:r>
        <w:rPr>
          <w:sz w:val="24"/>
          <w:szCs w:val="24"/>
        </w:rPr>
        <w:t xml:space="preserve"> mengandung sejumlah </w:t>
      </w:r>
      <w:r>
        <w:rPr>
          <w:i/>
          <w:sz w:val="24"/>
          <w:szCs w:val="24"/>
        </w:rPr>
        <w:t>field</w:t>
      </w:r>
      <w:r>
        <w:rPr>
          <w:sz w:val="24"/>
          <w:szCs w:val="24"/>
        </w:rPr>
        <w:t>.</w:t>
      </w:r>
    </w:p>
    <w:p w14:paraId="7FC59AF8" w14:textId="77777777" w:rsidR="0069170F" w:rsidRDefault="00947E2C">
      <w:pPr>
        <w:pStyle w:val="ListParagraph"/>
        <w:spacing w:line="360" w:lineRule="auto"/>
        <w:ind w:left="426" w:firstLine="0"/>
        <w:jc w:val="both"/>
        <w:rPr>
          <w:sz w:val="24"/>
          <w:szCs w:val="24"/>
        </w:rPr>
      </w:pPr>
      <w:r>
        <w:rPr>
          <w:i/>
          <w:sz w:val="24"/>
          <w:szCs w:val="24"/>
        </w:rPr>
        <w:t xml:space="preserve">Field </w:t>
      </w:r>
      <w:r>
        <w:rPr>
          <w:sz w:val="24"/>
          <w:szCs w:val="24"/>
        </w:rPr>
        <w:t>(atribut / kolom) berisikan data terkecil yang memiliki makna.</w:t>
      </w:r>
    </w:p>
    <w:p w14:paraId="5AD70A89" w14:textId="77777777" w:rsidR="0069170F" w:rsidRDefault="00947E2C">
      <w:pPr>
        <w:pStyle w:val="ListParagraph"/>
        <w:numPr>
          <w:ilvl w:val="0"/>
          <w:numId w:val="25"/>
        </w:numPr>
        <w:spacing w:line="360" w:lineRule="auto"/>
        <w:ind w:left="426" w:hanging="426"/>
        <w:jc w:val="both"/>
        <w:rPr>
          <w:sz w:val="24"/>
          <w:szCs w:val="24"/>
        </w:rPr>
      </w:pPr>
      <w:r>
        <w:rPr>
          <w:sz w:val="24"/>
          <w:szCs w:val="24"/>
        </w:rPr>
        <w:lastRenderedPageBreak/>
        <w:t xml:space="preserve">Dan sebuah </w:t>
      </w:r>
      <w:r>
        <w:rPr>
          <w:i/>
          <w:sz w:val="24"/>
          <w:szCs w:val="24"/>
        </w:rPr>
        <w:t>field</w:t>
      </w:r>
      <w:r>
        <w:rPr>
          <w:sz w:val="24"/>
          <w:szCs w:val="24"/>
        </w:rPr>
        <w:t xml:space="preserve"> disimpan dalam bentuk </w:t>
      </w:r>
      <w:r>
        <w:rPr>
          <w:i/>
          <w:sz w:val="24"/>
          <w:szCs w:val="24"/>
        </w:rPr>
        <w:t>bit</w:t>
      </w:r>
      <w:r>
        <w:rPr>
          <w:sz w:val="24"/>
          <w:szCs w:val="24"/>
        </w:rPr>
        <w:t>.</w:t>
      </w:r>
    </w:p>
    <w:p w14:paraId="06BC2016" w14:textId="77777777" w:rsidR="0069170F" w:rsidRDefault="00947E2C">
      <w:pPr>
        <w:spacing w:line="360" w:lineRule="auto"/>
        <w:ind w:leftChars="200" w:left="440"/>
        <w:jc w:val="both"/>
        <w:rPr>
          <w:sz w:val="24"/>
          <w:szCs w:val="24"/>
        </w:rPr>
      </w:pPr>
      <w:r>
        <w:rPr>
          <w:sz w:val="24"/>
          <w:szCs w:val="24"/>
        </w:rPr>
        <w:t>Tujuan yang ingin dicapai dalam perancangan basis data (</w:t>
      </w:r>
      <w:r>
        <w:rPr>
          <w:i/>
          <w:sz w:val="24"/>
          <w:szCs w:val="24"/>
        </w:rPr>
        <w:t>database</w:t>
      </w:r>
      <w:r>
        <w:rPr>
          <w:sz w:val="24"/>
          <w:szCs w:val="24"/>
        </w:rPr>
        <w:t>) antara lain :</w:t>
      </w:r>
    </w:p>
    <w:p w14:paraId="7A279832" w14:textId="77777777" w:rsidR="0069170F" w:rsidRDefault="00947E2C">
      <w:pPr>
        <w:pStyle w:val="ListParagraph"/>
        <w:numPr>
          <w:ilvl w:val="0"/>
          <w:numId w:val="26"/>
        </w:numPr>
        <w:spacing w:line="360" w:lineRule="auto"/>
        <w:ind w:left="426" w:hanging="426"/>
        <w:jc w:val="both"/>
        <w:rPr>
          <w:sz w:val="24"/>
          <w:szCs w:val="24"/>
        </w:rPr>
      </w:pPr>
      <w:r>
        <w:rPr>
          <w:sz w:val="24"/>
          <w:szCs w:val="24"/>
        </w:rPr>
        <w:t>Kecepatan dan kemudahan (</w:t>
      </w:r>
      <w:r>
        <w:rPr>
          <w:i/>
          <w:sz w:val="24"/>
          <w:szCs w:val="24"/>
        </w:rPr>
        <w:t>Speed</w:t>
      </w:r>
      <w:r>
        <w:rPr>
          <w:sz w:val="24"/>
          <w:szCs w:val="24"/>
        </w:rPr>
        <w:t>)</w:t>
      </w:r>
    </w:p>
    <w:p w14:paraId="5C06BCCF" w14:textId="77777777" w:rsidR="0069170F" w:rsidRDefault="00947E2C">
      <w:pPr>
        <w:spacing w:line="360" w:lineRule="auto"/>
        <w:ind w:left="426"/>
        <w:jc w:val="both"/>
        <w:rPr>
          <w:sz w:val="24"/>
          <w:szCs w:val="24"/>
        </w:rPr>
      </w:pPr>
      <w:r>
        <w:rPr>
          <w:sz w:val="24"/>
          <w:szCs w:val="24"/>
        </w:rPr>
        <w:t>Dapat merubah, menyimpan, memanipulasi dan menampilkan data dengan cepat dan mudah.</w:t>
      </w:r>
    </w:p>
    <w:p w14:paraId="09863AC7" w14:textId="77777777" w:rsidR="0069170F" w:rsidRDefault="00947E2C">
      <w:pPr>
        <w:pStyle w:val="ListParagraph"/>
        <w:numPr>
          <w:ilvl w:val="0"/>
          <w:numId w:val="26"/>
        </w:numPr>
        <w:spacing w:line="360" w:lineRule="auto"/>
        <w:ind w:left="426" w:hanging="426"/>
        <w:jc w:val="both"/>
        <w:rPr>
          <w:sz w:val="24"/>
          <w:szCs w:val="24"/>
        </w:rPr>
      </w:pPr>
      <w:r>
        <w:rPr>
          <w:sz w:val="24"/>
          <w:szCs w:val="24"/>
        </w:rPr>
        <w:t>Efisien ruang penyimpanan (</w:t>
      </w:r>
      <w:r>
        <w:rPr>
          <w:i/>
          <w:sz w:val="24"/>
          <w:szCs w:val="24"/>
        </w:rPr>
        <w:t>Space</w:t>
      </w:r>
      <w:r>
        <w:rPr>
          <w:sz w:val="24"/>
          <w:szCs w:val="24"/>
        </w:rPr>
        <w:t>)</w:t>
      </w:r>
    </w:p>
    <w:p w14:paraId="7D899525" w14:textId="77777777" w:rsidR="0069170F" w:rsidRDefault="00947E2C">
      <w:pPr>
        <w:pStyle w:val="ListParagraph"/>
        <w:spacing w:line="360" w:lineRule="auto"/>
        <w:ind w:left="426" w:firstLine="14"/>
        <w:jc w:val="both"/>
        <w:rPr>
          <w:sz w:val="24"/>
          <w:szCs w:val="24"/>
        </w:rPr>
      </w:pPr>
      <w:r>
        <w:rPr>
          <w:sz w:val="24"/>
          <w:szCs w:val="24"/>
        </w:rPr>
        <w:t>Mengurangi pengulangan data, baik pengkodean atau dengan membuat relasi-relasi antar kelompok data yang saling berhubungan.</w:t>
      </w:r>
    </w:p>
    <w:p w14:paraId="222B96C4" w14:textId="77777777" w:rsidR="0069170F" w:rsidRDefault="00947E2C">
      <w:pPr>
        <w:pStyle w:val="ListParagraph"/>
        <w:numPr>
          <w:ilvl w:val="0"/>
          <w:numId w:val="26"/>
        </w:numPr>
        <w:spacing w:line="360" w:lineRule="auto"/>
        <w:ind w:left="426" w:hanging="426"/>
        <w:jc w:val="both"/>
        <w:rPr>
          <w:sz w:val="24"/>
          <w:szCs w:val="24"/>
        </w:rPr>
      </w:pPr>
      <w:r>
        <w:rPr>
          <w:sz w:val="24"/>
          <w:szCs w:val="24"/>
        </w:rPr>
        <w:t>Keakuratan (</w:t>
      </w:r>
      <w:r>
        <w:rPr>
          <w:i/>
          <w:sz w:val="24"/>
          <w:szCs w:val="24"/>
        </w:rPr>
        <w:t>Accuracy</w:t>
      </w:r>
      <w:r>
        <w:rPr>
          <w:sz w:val="24"/>
          <w:szCs w:val="24"/>
        </w:rPr>
        <w:t>)</w:t>
      </w:r>
    </w:p>
    <w:p w14:paraId="7D43AD73" w14:textId="77777777" w:rsidR="0069170F" w:rsidRDefault="00947E2C">
      <w:pPr>
        <w:pStyle w:val="ListParagraph"/>
        <w:spacing w:line="360" w:lineRule="auto"/>
        <w:ind w:left="426" w:firstLine="14"/>
        <w:jc w:val="both"/>
        <w:rPr>
          <w:sz w:val="24"/>
          <w:szCs w:val="24"/>
        </w:rPr>
      </w:pPr>
      <w:r>
        <w:rPr>
          <w:sz w:val="24"/>
          <w:szCs w:val="24"/>
        </w:rPr>
        <w:t xml:space="preserve">Pengkodean atau pembuatan relasi antar data bersama dengan batasan tipe data, domaindata, keunikan yang ada didalam basis data, sangat berguna untuk menentukan ketidak akuratan pemasukan atau penyimpanan data. </w:t>
      </w:r>
    </w:p>
    <w:p w14:paraId="28620339" w14:textId="77777777" w:rsidR="0069170F" w:rsidRDefault="00947E2C">
      <w:pPr>
        <w:pStyle w:val="ListParagraph"/>
        <w:numPr>
          <w:ilvl w:val="0"/>
          <w:numId w:val="26"/>
        </w:numPr>
        <w:spacing w:line="360" w:lineRule="auto"/>
        <w:ind w:left="426" w:hanging="426"/>
        <w:jc w:val="both"/>
        <w:rPr>
          <w:sz w:val="24"/>
          <w:szCs w:val="24"/>
        </w:rPr>
      </w:pPr>
      <w:r>
        <w:rPr>
          <w:sz w:val="24"/>
          <w:szCs w:val="24"/>
        </w:rPr>
        <w:t>Ketersediaan (</w:t>
      </w:r>
      <w:r>
        <w:rPr>
          <w:i/>
          <w:sz w:val="24"/>
          <w:szCs w:val="24"/>
        </w:rPr>
        <w:t>Availability</w:t>
      </w:r>
      <w:r>
        <w:rPr>
          <w:sz w:val="24"/>
          <w:szCs w:val="24"/>
        </w:rPr>
        <w:t>)</w:t>
      </w:r>
    </w:p>
    <w:p w14:paraId="532271A8" w14:textId="77777777" w:rsidR="0069170F" w:rsidRDefault="00947E2C">
      <w:pPr>
        <w:pStyle w:val="ListParagraph"/>
        <w:spacing w:line="360" w:lineRule="auto"/>
        <w:ind w:left="426" w:firstLine="14"/>
        <w:jc w:val="both"/>
        <w:rPr>
          <w:sz w:val="24"/>
          <w:szCs w:val="24"/>
        </w:rPr>
      </w:pPr>
      <w:r>
        <w:rPr>
          <w:sz w:val="24"/>
          <w:szCs w:val="24"/>
        </w:rPr>
        <w:t>Data-data akan semakin membutuhkan ruang penyimpanan yang besar. Data yang sudah jarang atau tidak terpakai dapat dihapus atau dipindahkan ke media penyimpanan lainnya.</w:t>
      </w:r>
    </w:p>
    <w:p w14:paraId="6B6F0C9A" w14:textId="77777777" w:rsidR="0069170F" w:rsidRDefault="00947E2C">
      <w:pPr>
        <w:pStyle w:val="ListParagraph"/>
        <w:numPr>
          <w:ilvl w:val="0"/>
          <w:numId w:val="26"/>
        </w:numPr>
        <w:spacing w:line="360" w:lineRule="auto"/>
        <w:ind w:left="426" w:hanging="426"/>
        <w:jc w:val="both"/>
        <w:rPr>
          <w:sz w:val="24"/>
          <w:szCs w:val="24"/>
        </w:rPr>
      </w:pPr>
      <w:r>
        <w:rPr>
          <w:sz w:val="24"/>
          <w:szCs w:val="24"/>
        </w:rPr>
        <w:t>Kelengkapan (</w:t>
      </w:r>
      <w:r>
        <w:rPr>
          <w:i/>
          <w:sz w:val="24"/>
          <w:szCs w:val="24"/>
        </w:rPr>
        <w:t>Completeness</w:t>
      </w:r>
      <w:r>
        <w:rPr>
          <w:sz w:val="24"/>
          <w:szCs w:val="24"/>
        </w:rPr>
        <w:t>)</w:t>
      </w:r>
    </w:p>
    <w:p w14:paraId="1E43503B" w14:textId="77777777" w:rsidR="0069170F" w:rsidRDefault="00947E2C">
      <w:pPr>
        <w:pStyle w:val="ListParagraph"/>
        <w:spacing w:line="360" w:lineRule="auto"/>
        <w:ind w:left="426" w:firstLine="14"/>
        <w:jc w:val="both"/>
        <w:rPr>
          <w:sz w:val="24"/>
          <w:szCs w:val="24"/>
        </w:rPr>
      </w:pPr>
      <w:r>
        <w:rPr>
          <w:sz w:val="24"/>
          <w:szCs w:val="24"/>
        </w:rPr>
        <w:t>Penambahan struktur basis data harus dilakukan untuk mengakomodasi kebutuhan kelengkapan data yang semakin berkembang.</w:t>
      </w:r>
    </w:p>
    <w:p w14:paraId="1769AAA6" w14:textId="77777777" w:rsidR="0069170F" w:rsidRDefault="00947E2C">
      <w:pPr>
        <w:pStyle w:val="ListParagraph"/>
        <w:numPr>
          <w:ilvl w:val="0"/>
          <w:numId w:val="26"/>
        </w:numPr>
        <w:spacing w:line="360" w:lineRule="auto"/>
        <w:ind w:left="426" w:hanging="426"/>
        <w:jc w:val="both"/>
        <w:rPr>
          <w:sz w:val="24"/>
          <w:szCs w:val="24"/>
        </w:rPr>
      </w:pPr>
      <w:r>
        <w:rPr>
          <w:sz w:val="24"/>
          <w:szCs w:val="24"/>
        </w:rPr>
        <w:t>Keamanan (</w:t>
      </w:r>
      <w:r>
        <w:rPr>
          <w:i/>
          <w:sz w:val="24"/>
          <w:szCs w:val="24"/>
        </w:rPr>
        <w:t>Security</w:t>
      </w:r>
      <w:r>
        <w:rPr>
          <w:sz w:val="24"/>
          <w:szCs w:val="24"/>
        </w:rPr>
        <w:t>)</w:t>
      </w:r>
    </w:p>
    <w:p w14:paraId="4BC45328" w14:textId="77777777" w:rsidR="0069170F" w:rsidRDefault="00947E2C">
      <w:pPr>
        <w:pStyle w:val="ListParagraph"/>
        <w:spacing w:line="360" w:lineRule="auto"/>
        <w:ind w:left="426" w:firstLine="14"/>
        <w:jc w:val="both"/>
        <w:rPr>
          <w:sz w:val="24"/>
          <w:szCs w:val="24"/>
        </w:rPr>
      </w:pPr>
      <w:r>
        <w:rPr>
          <w:sz w:val="24"/>
          <w:szCs w:val="24"/>
        </w:rPr>
        <w:t>Untuk menentukan siapa saja yang bisa menggunakan basis data dan jenis operasi apa yang boleh dilakukan.</w:t>
      </w:r>
    </w:p>
    <w:p w14:paraId="45B70FDB" w14:textId="77777777" w:rsidR="0069170F" w:rsidRDefault="00947E2C">
      <w:pPr>
        <w:pStyle w:val="ListParagraph"/>
        <w:numPr>
          <w:ilvl w:val="0"/>
          <w:numId w:val="26"/>
        </w:numPr>
        <w:spacing w:line="360" w:lineRule="auto"/>
        <w:ind w:left="426" w:hanging="426"/>
        <w:jc w:val="both"/>
        <w:rPr>
          <w:sz w:val="24"/>
          <w:szCs w:val="24"/>
        </w:rPr>
      </w:pPr>
      <w:r>
        <w:rPr>
          <w:sz w:val="24"/>
          <w:szCs w:val="24"/>
        </w:rPr>
        <w:t>Kebersamaan Pemakain (</w:t>
      </w:r>
      <w:r>
        <w:rPr>
          <w:i/>
          <w:sz w:val="24"/>
          <w:szCs w:val="24"/>
        </w:rPr>
        <w:t>Shareability</w:t>
      </w:r>
      <w:r>
        <w:rPr>
          <w:sz w:val="24"/>
          <w:szCs w:val="24"/>
        </w:rPr>
        <w:t>)</w:t>
      </w:r>
    </w:p>
    <w:p w14:paraId="1AE814BC" w14:textId="77777777" w:rsidR="0069170F" w:rsidRDefault="00947E2C">
      <w:pPr>
        <w:pStyle w:val="ListParagraph"/>
        <w:spacing w:line="360" w:lineRule="auto"/>
        <w:ind w:left="426" w:firstLine="14"/>
        <w:jc w:val="both"/>
        <w:rPr>
          <w:sz w:val="24"/>
          <w:szCs w:val="24"/>
        </w:rPr>
      </w:pPr>
      <w:r>
        <w:rPr>
          <w:sz w:val="24"/>
          <w:szCs w:val="24"/>
        </w:rPr>
        <w:t>Basis data yang dikelola sistem akan mendukung lingkungan multiuser, tetapi dengan menjaga atau menghindari munculnya masalah baru seperti inkonsistensi (perubahan data oleh banyak pemakai secara bersamaan).</w:t>
      </w:r>
    </w:p>
    <w:p w14:paraId="54703169" w14:textId="77777777" w:rsidR="0069170F" w:rsidRDefault="00947E2C">
      <w:pPr>
        <w:spacing w:line="360" w:lineRule="auto"/>
        <w:jc w:val="center"/>
        <w:rPr>
          <w:sz w:val="24"/>
          <w:szCs w:val="24"/>
        </w:rPr>
      </w:pPr>
      <w:r>
        <w:rPr>
          <w:noProof/>
          <w:sz w:val="24"/>
          <w:szCs w:val="24"/>
          <w:lang w:val="en-US"/>
        </w:rPr>
        <w:lastRenderedPageBreak/>
        <w:drawing>
          <wp:inline distT="0" distB="0" distL="0" distR="0" wp14:anchorId="18885618" wp14:editId="415B86E6">
            <wp:extent cx="3007995" cy="1760855"/>
            <wp:effectExtent l="0" t="0" r="1905" b="10795"/>
            <wp:docPr id="36" name="Picture 36" descr="C:\Users\acer\AppData\Local\Microsoft\Windows\INetCache\Content.Word\IMG_20210615_094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acer\AppData\Local\Microsoft\Windows\INetCache\Content.Word\IMG_20210615_094843.jpg"/>
                    <pic:cNvPicPr>
                      <a:picLocks noChangeAspect="1" noChangeArrowheads="1"/>
                    </pic:cNvPicPr>
                  </pic:nvPicPr>
                  <pic:blipFill>
                    <a:blip r:embed="rId16">
                      <a:extLst>
                        <a:ext uri="{28A0092B-C50C-407E-A947-70E740481C1C}">
                          <a14:useLocalDpi xmlns:a14="http://schemas.microsoft.com/office/drawing/2010/main" val="0"/>
                        </a:ext>
                      </a:extLst>
                    </a:blip>
                    <a:srcRect l="14084" t="27948" r="19519"/>
                    <a:stretch>
                      <a:fillRect/>
                    </a:stretch>
                  </pic:blipFill>
                  <pic:spPr>
                    <a:xfrm>
                      <a:off x="0" y="0"/>
                      <a:ext cx="3007995" cy="1760855"/>
                    </a:xfrm>
                    <a:prstGeom prst="rect">
                      <a:avLst/>
                    </a:prstGeom>
                    <a:noFill/>
                    <a:ln>
                      <a:noFill/>
                    </a:ln>
                  </pic:spPr>
                </pic:pic>
              </a:graphicData>
            </a:graphic>
          </wp:inline>
        </w:drawing>
      </w:r>
    </w:p>
    <w:p w14:paraId="6F245D10" w14:textId="77777777" w:rsidR="0069170F" w:rsidRDefault="00947E2C">
      <w:pPr>
        <w:spacing w:line="360" w:lineRule="auto"/>
        <w:jc w:val="center"/>
        <w:rPr>
          <w:b/>
          <w:sz w:val="24"/>
          <w:szCs w:val="24"/>
        </w:rPr>
      </w:pPr>
      <w:r>
        <w:rPr>
          <w:b/>
          <w:sz w:val="24"/>
          <w:szCs w:val="24"/>
        </w:rPr>
        <w:t>Gambar II.1. Konsep Basis Data</w:t>
      </w:r>
    </w:p>
    <w:p w14:paraId="6113196F" w14:textId="77777777" w:rsidR="0069170F" w:rsidRDefault="00947E2C">
      <w:pPr>
        <w:spacing w:line="360" w:lineRule="auto"/>
        <w:jc w:val="center"/>
        <w:rPr>
          <w:b/>
          <w:sz w:val="24"/>
          <w:szCs w:val="24"/>
        </w:rPr>
      </w:pPr>
      <w:r>
        <w:rPr>
          <w:b/>
          <w:sz w:val="24"/>
          <w:szCs w:val="24"/>
        </w:rPr>
        <w:t>Sumber : Jayanti &amp; Sumiari, 2018</w:t>
      </w:r>
    </w:p>
    <w:p w14:paraId="34C3A372" w14:textId="77777777" w:rsidR="0069170F" w:rsidRDefault="00947E2C">
      <w:pPr>
        <w:pStyle w:val="ListParagraph"/>
        <w:numPr>
          <w:ilvl w:val="0"/>
          <w:numId w:val="27"/>
        </w:numPr>
        <w:spacing w:line="360" w:lineRule="auto"/>
        <w:ind w:left="426" w:hanging="426"/>
        <w:rPr>
          <w:sz w:val="24"/>
          <w:szCs w:val="24"/>
        </w:rPr>
      </w:pPr>
      <w:r>
        <w:rPr>
          <w:sz w:val="24"/>
          <w:szCs w:val="24"/>
        </w:rPr>
        <w:t>XAMPP</w:t>
      </w:r>
    </w:p>
    <w:p w14:paraId="50622A60" w14:textId="77777777" w:rsidR="0069170F" w:rsidRDefault="00947E2C">
      <w:pPr>
        <w:spacing w:line="360" w:lineRule="auto"/>
        <w:ind w:firstLine="720"/>
        <w:jc w:val="both"/>
        <w:rPr>
          <w:sz w:val="24"/>
          <w:szCs w:val="24"/>
        </w:rPr>
      </w:pPr>
      <w:r>
        <w:rPr>
          <w:sz w:val="24"/>
          <w:szCs w:val="24"/>
        </w:rPr>
        <w:t xml:space="preserve">Fatmawati berpendapat “XAMPP adalah salah satu paket software web server yang terdiri dari Apache, MySQL, PHP, dan PHP MyAdmin. Proses instalasi sangat mudah, kare na tidak adanya konfigurasi Apache, PHP, dan MySQL secara manual, XAMPP melakukan instalasi dan konfigurasi secara otomatis” </w:t>
      </w:r>
      <w:r>
        <w:rPr>
          <w:sz w:val="24"/>
          <w:szCs w:val="24"/>
        </w:rPr>
        <w:fldChar w:fldCharType="begin" w:fldLock="1"/>
      </w:r>
      <w:r>
        <w:rPr>
          <w:sz w:val="24"/>
          <w:szCs w:val="24"/>
        </w:rPr>
        <w:instrText>ADDIN CSL_CITATION {"citationItems":[{"id":"ITEM-1","itemData":{"DOI":"10.31294/p.v20i2","author":[{"dropping-particle":"","family":"Febrianto","given":"Ari","non-dropping-particle":"","parse-names":false,"suffix":""},{"dropping-particle":"","family":"Handayani","given":"Popon","non-dropping-particle":"","parse-names":false,"suffix":""}],"id":"ITEM-1","issue":"1","issued":{"date-parts":[["2019"]]},"page":"1-8","title":"Rancang Bangun Sistem Pelayanan Jasa Bubut Berbasis Web Pada","type":"article-journal","volume":"XXI"},"uris":["http://www.mendeley.com/documents/?uuid=db0079be-38cf-4800-bb8f-b33866007cdf"]}],"mendeley":{"formattedCitation":"(Febrianto &amp; Handayani, 2019)","plainTextFormattedCitation":"(Febrianto &amp; Handayani, 2019)","previouslyFormattedCitation":"(Febrianto &amp; Handayani, 2019)"},"properties":{"noteIndex":0},"schema":"https://github.com/citation-style-language/schema/raw/master/csl-citation.json"}</w:instrText>
      </w:r>
      <w:r>
        <w:rPr>
          <w:sz w:val="24"/>
          <w:szCs w:val="24"/>
        </w:rPr>
        <w:fldChar w:fldCharType="separate"/>
      </w:r>
      <w:r>
        <w:rPr>
          <w:sz w:val="24"/>
          <w:szCs w:val="24"/>
        </w:rPr>
        <w:t>(Febrianto &amp; Handayani, 2019)</w:t>
      </w:r>
      <w:r>
        <w:rPr>
          <w:sz w:val="24"/>
          <w:szCs w:val="24"/>
        </w:rPr>
        <w:fldChar w:fldCharType="end"/>
      </w:r>
      <w:r>
        <w:rPr>
          <w:sz w:val="24"/>
          <w:szCs w:val="24"/>
        </w:rPr>
        <w:t xml:space="preserve">. Xampp sendiri merupakan aplikasi </w:t>
      </w:r>
      <w:r>
        <w:rPr>
          <w:i/>
          <w:sz w:val="24"/>
          <w:szCs w:val="24"/>
        </w:rPr>
        <w:t>open</w:t>
      </w:r>
      <w:r>
        <w:rPr>
          <w:sz w:val="24"/>
          <w:szCs w:val="24"/>
        </w:rPr>
        <w:t xml:space="preserve"> </w:t>
      </w:r>
      <w:r>
        <w:rPr>
          <w:i/>
          <w:sz w:val="24"/>
          <w:szCs w:val="24"/>
        </w:rPr>
        <w:t>source</w:t>
      </w:r>
      <w:r>
        <w:rPr>
          <w:sz w:val="24"/>
          <w:szCs w:val="24"/>
        </w:rPr>
        <w:t xml:space="preserve"> yang dapat diperoleh secara gratis (</w:t>
      </w:r>
      <w:r>
        <w:rPr>
          <w:i/>
          <w:sz w:val="24"/>
          <w:szCs w:val="24"/>
        </w:rPr>
        <w:t>freeware</w:t>
      </w:r>
      <w:r>
        <w:rPr>
          <w:sz w:val="24"/>
          <w:szCs w:val="24"/>
        </w:rPr>
        <w:t>).</w:t>
      </w:r>
    </w:p>
    <w:p w14:paraId="6100762C" w14:textId="77777777" w:rsidR="0069170F" w:rsidRDefault="00947E2C">
      <w:pPr>
        <w:pStyle w:val="ListParagraph"/>
        <w:numPr>
          <w:ilvl w:val="0"/>
          <w:numId w:val="27"/>
        </w:numPr>
        <w:spacing w:line="360" w:lineRule="auto"/>
        <w:ind w:left="426" w:hanging="426"/>
        <w:rPr>
          <w:sz w:val="24"/>
          <w:szCs w:val="24"/>
        </w:rPr>
      </w:pPr>
      <w:r>
        <w:rPr>
          <w:sz w:val="24"/>
          <w:szCs w:val="24"/>
        </w:rPr>
        <w:t>MySQL</w:t>
      </w:r>
    </w:p>
    <w:p w14:paraId="69C252E5" w14:textId="77777777" w:rsidR="0069170F" w:rsidRDefault="00947E2C">
      <w:pPr>
        <w:spacing w:line="360" w:lineRule="auto"/>
        <w:ind w:firstLine="720"/>
        <w:jc w:val="both"/>
        <w:rPr>
          <w:sz w:val="24"/>
          <w:szCs w:val="24"/>
        </w:rPr>
      </w:pPr>
      <w:r>
        <w:rPr>
          <w:sz w:val="24"/>
          <w:szCs w:val="24"/>
        </w:rPr>
        <w:t xml:space="preserve">Menurut Kadir dalam </w:t>
      </w:r>
      <w:r>
        <w:rPr>
          <w:sz w:val="24"/>
          <w:szCs w:val="24"/>
        </w:rPr>
        <w:fldChar w:fldCharType="begin" w:fldLock="1"/>
      </w:r>
      <w:r>
        <w:rPr>
          <w:sz w:val="24"/>
          <w:szCs w:val="24"/>
        </w:rPr>
        <w:instrText>ADDIN CSL_CITATION {"citationItems":[{"id":"ITEM-1","itemData":{"author":[{"dropping-particle":"","family":"Amin","given":"Ruhul","non-dropping-particle":"","parse-names":false,"suffix":""}],"id":"ITEM-1","issue":"2","issued":{"date-parts":[["2017"]]},"page":"113-121","title":"SISWA BARU PADA SMK BUDHI WARMAN 1 JAKARTA","type":"article-journal","volume":"2"},"uris":["http://www.mendeley.com/documents/?uuid=63174870-d5c6-4449-81ff-36c1c04efd7b"]}],"mendeley":{"formattedCitation":"(Amin, 2017)","plainTextFormattedCitation":"(Amin, 2017)","previouslyFormattedCitation":"(Amin, 2017)"},"properties":{"noteIndex":0},"schema":"https://github.com/citation-style-language/schema/raw/master/csl-citation.json"}</w:instrText>
      </w:r>
      <w:r>
        <w:rPr>
          <w:sz w:val="24"/>
          <w:szCs w:val="24"/>
        </w:rPr>
        <w:fldChar w:fldCharType="separate"/>
      </w:r>
      <w:r>
        <w:rPr>
          <w:sz w:val="24"/>
          <w:szCs w:val="24"/>
        </w:rPr>
        <w:t>(Amin, 2017)</w:t>
      </w:r>
      <w:r>
        <w:rPr>
          <w:sz w:val="24"/>
          <w:szCs w:val="24"/>
        </w:rPr>
        <w:fldChar w:fldCharType="end"/>
      </w:r>
      <w:r>
        <w:rPr>
          <w:sz w:val="24"/>
          <w:szCs w:val="24"/>
        </w:rPr>
        <w:t xml:space="preserve"> “MySQL merupakan </w:t>
      </w:r>
      <w:r>
        <w:rPr>
          <w:i/>
          <w:sz w:val="24"/>
          <w:szCs w:val="24"/>
        </w:rPr>
        <w:t>software</w:t>
      </w:r>
      <w:r>
        <w:rPr>
          <w:sz w:val="24"/>
          <w:szCs w:val="24"/>
        </w:rPr>
        <w:t xml:space="preserve"> yang tergolong </w:t>
      </w:r>
      <w:r>
        <w:rPr>
          <w:i/>
          <w:sz w:val="24"/>
          <w:szCs w:val="24"/>
        </w:rPr>
        <w:t>database</w:t>
      </w:r>
      <w:r>
        <w:rPr>
          <w:sz w:val="24"/>
          <w:szCs w:val="24"/>
        </w:rPr>
        <w:t xml:space="preserve"> </w:t>
      </w:r>
      <w:r>
        <w:rPr>
          <w:i/>
          <w:sz w:val="24"/>
          <w:szCs w:val="24"/>
        </w:rPr>
        <w:t>server</w:t>
      </w:r>
      <w:r>
        <w:rPr>
          <w:sz w:val="24"/>
          <w:szCs w:val="24"/>
        </w:rPr>
        <w:t xml:space="preserve"> dan bersifat </w:t>
      </w:r>
      <w:r>
        <w:rPr>
          <w:i/>
          <w:sz w:val="24"/>
          <w:szCs w:val="24"/>
        </w:rPr>
        <w:t>Open</w:t>
      </w:r>
      <w:r>
        <w:rPr>
          <w:sz w:val="24"/>
          <w:szCs w:val="24"/>
        </w:rPr>
        <w:t xml:space="preserve"> </w:t>
      </w:r>
      <w:r>
        <w:rPr>
          <w:i/>
          <w:sz w:val="24"/>
          <w:szCs w:val="24"/>
        </w:rPr>
        <w:t>Source</w:t>
      </w:r>
      <w:r>
        <w:rPr>
          <w:sz w:val="24"/>
          <w:szCs w:val="24"/>
        </w:rPr>
        <w:t xml:space="preserve">”. Pendapat tersebuat didukung oleh Sutaji dalam </w:t>
      </w:r>
      <w:r>
        <w:rPr>
          <w:sz w:val="24"/>
          <w:szCs w:val="24"/>
        </w:rPr>
        <w:fldChar w:fldCharType="begin" w:fldLock="1"/>
      </w:r>
      <w:r>
        <w:rPr>
          <w:sz w:val="24"/>
          <w:szCs w:val="24"/>
        </w:rPr>
        <w:instrText>ADDIN CSL_CITATION {"citationItems":[{"id":"ITEM-1","itemData":{"author":[{"dropping-particle":"","family":"Irawan","given":"Muhammad Dedi","non-dropping-particle":"","parse-names":false,"suffix":""},{"dropping-particle":"","family":"Simargolang","given":"Selli Aprilla","non-dropping-particle":"","parse-names":false,"suffix":""}],"id":"ITEM-1","issue":"1","issued":{"date-parts":[["2018"]]},"title":"Implementasi E-Arsip Pada Program Studi Teknik Informatika","type":"article-journal","volume":"2"},"uris":["http://www.mendeley.com/documents/?uuid=e4c22594-3010-4ad5-b3e1-416844e6bb5f"]}],"mendeley":{"formattedCitation":"(Irawan &amp; Simargolang, 2018)","plainTextFormattedCitation":"(Irawan &amp; Simargolang, 2018)","previouslyFormattedCitation":"(Irawan &amp; Simargolang, 2018)"},"properties":{"noteIndex":0},"schema":"https://github.com/citation-style-language/schema/raw/master/csl-citation.json"}</w:instrText>
      </w:r>
      <w:r>
        <w:rPr>
          <w:sz w:val="24"/>
          <w:szCs w:val="24"/>
        </w:rPr>
        <w:fldChar w:fldCharType="separate"/>
      </w:r>
      <w:r>
        <w:rPr>
          <w:sz w:val="24"/>
          <w:szCs w:val="24"/>
        </w:rPr>
        <w:t>(Irawan &amp; Simargolang, 2018)</w:t>
      </w:r>
      <w:r>
        <w:rPr>
          <w:sz w:val="24"/>
          <w:szCs w:val="24"/>
        </w:rPr>
        <w:fldChar w:fldCharType="end"/>
      </w:r>
      <w:r>
        <w:rPr>
          <w:sz w:val="24"/>
          <w:szCs w:val="24"/>
        </w:rPr>
        <w:t xml:space="preserve"> bahwa “MySQL adalah sistem managemen </w:t>
      </w:r>
      <w:r>
        <w:rPr>
          <w:i/>
          <w:sz w:val="24"/>
          <w:szCs w:val="24"/>
        </w:rPr>
        <w:t>database</w:t>
      </w:r>
      <w:r>
        <w:rPr>
          <w:sz w:val="24"/>
          <w:szCs w:val="24"/>
        </w:rPr>
        <w:t xml:space="preserve"> SQL </w:t>
      </w:r>
      <w:r>
        <w:rPr>
          <w:i/>
          <w:sz w:val="24"/>
          <w:szCs w:val="24"/>
        </w:rPr>
        <w:t>Open</w:t>
      </w:r>
      <w:r>
        <w:rPr>
          <w:sz w:val="24"/>
          <w:szCs w:val="24"/>
        </w:rPr>
        <w:t xml:space="preserve"> </w:t>
      </w:r>
      <w:r>
        <w:rPr>
          <w:i/>
          <w:sz w:val="24"/>
          <w:szCs w:val="24"/>
        </w:rPr>
        <w:t>Source</w:t>
      </w:r>
      <w:r>
        <w:rPr>
          <w:sz w:val="24"/>
          <w:szCs w:val="24"/>
        </w:rPr>
        <w:t xml:space="preserve"> dan sangat populer”. Untuk keperluan sistem, database ini dibuat dengan cepat dan handal serta mudah digunakan. Pada databse ini mendukung fitur </w:t>
      </w:r>
      <w:r>
        <w:rPr>
          <w:i/>
          <w:sz w:val="24"/>
          <w:szCs w:val="24"/>
        </w:rPr>
        <w:t>multithreaded</w:t>
      </w:r>
      <w:r>
        <w:rPr>
          <w:sz w:val="24"/>
          <w:szCs w:val="24"/>
        </w:rPr>
        <w:t xml:space="preserve">, </w:t>
      </w:r>
      <w:r>
        <w:rPr>
          <w:i/>
          <w:sz w:val="24"/>
          <w:szCs w:val="24"/>
        </w:rPr>
        <w:t>multi</w:t>
      </w:r>
      <w:r>
        <w:rPr>
          <w:sz w:val="24"/>
          <w:szCs w:val="24"/>
        </w:rPr>
        <w:t>-</w:t>
      </w:r>
      <w:r>
        <w:rPr>
          <w:i/>
          <w:sz w:val="24"/>
          <w:szCs w:val="24"/>
        </w:rPr>
        <w:t>user</w:t>
      </w:r>
      <w:r>
        <w:rPr>
          <w:sz w:val="24"/>
          <w:szCs w:val="24"/>
        </w:rPr>
        <w:t xml:space="preserve"> dan SQL </w:t>
      </w:r>
      <w:r>
        <w:rPr>
          <w:i/>
          <w:sz w:val="24"/>
          <w:szCs w:val="24"/>
        </w:rPr>
        <w:t>database</w:t>
      </w:r>
      <w:r>
        <w:rPr>
          <w:sz w:val="24"/>
          <w:szCs w:val="24"/>
        </w:rPr>
        <w:t xml:space="preserve"> </w:t>
      </w:r>
      <w:r>
        <w:rPr>
          <w:i/>
          <w:sz w:val="24"/>
          <w:szCs w:val="24"/>
        </w:rPr>
        <w:t>management</w:t>
      </w:r>
      <w:r>
        <w:rPr>
          <w:sz w:val="24"/>
          <w:szCs w:val="24"/>
        </w:rPr>
        <w:t xml:space="preserve"> </w:t>
      </w:r>
      <w:r>
        <w:rPr>
          <w:i/>
          <w:sz w:val="24"/>
          <w:szCs w:val="24"/>
        </w:rPr>
        <w:t>sistem</w:t>
      </w:r>
      <w:r>
        <w:rPr>
          <w:sz w:val="24"/>
          <w:szCs w:val="24"/>
        </w:rPr>
        <w:t xml:space="preserve"> (DBMS).</w:t>
      </w:r>
    </w:p>
    <w:p w14:paraId="5EF2FE05" w14:textId="77777777" w:rsidR="0069170F" w:rsidRDefault="00947E2C">
      <w:pPr>
        <w:pStyle w:val="ListParagraph"/>
        <w:numPr>
          <w:ilvl w:val="0"/>
          <w:numId w:val="27"/>
        </w:numPr>
        <w:spacing w:line="360" w:lineRule="auto"/>
        <w:ind w:left="426" w:hanging="426"/>
        <w:rPr>
          <w:sz w:val="24"/>
          <w:szCs w:val="24"/>
        </w:rPr>
      </w:pPr>
      <w:r>
        <w:rPr>
          <w:sz w:val="24"/>
          <w:szCs w:val="24"/>
        </w:rPr>
        <w:t>PhpMyAdmin</w:t>
      </w:r>
    </w:p>
    <w:p w14:paraId="2B07F610" w14:textId="77777777" w:rsidR="0069170F" w:rsidRDefault="00947E2C">
      <w:pPr>
        <w:spacing w:line="360" w:lineRule="auto"/>
        <w:ind w:firstLine="720"/>
        <w:jc w:val="both"/>
        <w:rPr>
          <w:sz w:val="24"/>
          <w:szCs w:val="24"/>
        </w:rPr>
      </w:pPr>
      <w:r>
        <w:rPr>
          <w:sz w:val="24"/>
          <w:szCs w:val="24"/>
        </w:rPr>
        <w:t xml:space="preserve">PhpMyAdmin adalah sebuah </w:t>
      </w:r>
      <w:r>
        <w:rPr>
          <w:i/>
          <w:sz w:val="24"/>
          <w:szCs w:val="24"/>
        </w:rPr>
        <w:t>software</w:t>
      </w:r>
      <w:r>
        <w:rPr>
          <w:sz w:val="24"/>
          <w:szCs w:val="24"/>
        </w:rPr>
        <w:t xml:space="preserve">  yang bersifat </w:t>
      </w:r>
      <w:r>
        <w:rPr>
          <w:i/>
          <w:sz w:val="24"/>
          <w:szCs w:val="24"/>
        </w:rPr>
        <w:t>open</w:t>
      </w:r>
      <w:r>
        <w:rPr>
          <w:sz w:val="24"/>
          <w:szCs w:val="24"/>
        </w:rPr>
        <w:t xml:space="preserve"> </w:t>
      </w:r>
      <w:r>
        <w:rPr>
          <w:i/>
          <w:sz w:val="24"/>
          <w:szCs w:val="24"/>
        </w:rPr>
        <w:t>source</w:t>
      </w:r>
      <w:r>
        <w:rPr>
          <w:sz w:val="24"/>
          <w:szCs w:val="24"/>
        </w:rPr>
        <w:t xml:space="preserve"> yang ditulis dalam bahasa pemrograman PHP yang digunakan untuk menangani administrasi </w:t>
      </w:r>
      <w:r>
        <w:rPr>
          <w:i/>
          <w:sz w:val="24"/>
          <w:szCs w:val="24"/>
        </w:rPr>
        <w:t>database</w:t>
      </w:r>
      <w:r>
        <w:rPr>
          <w:sz w:val="24"/>
          <w:szCs w:val="24"/>
        </w:rPr>
        <w:t xml:space="preserve"> MySQL melalui jaringan lokal maupun </w:t>
      </w:r>
      <w:r>
        <w:rPr>
          <w:i/>
          <w:sz w:val="24"/>
          <w:szCs w:val="24"/>
        </w:rPr>
        <w:t>internet</w:t>
      </w:r>
      <w:r>
        <w:rPr>
          <w:sz w:val="24"/>
          <w:szCs w:val="24"/>
        </w:rPr>
        <w:t>. PhpMyAdmin mendukung berbagai operasi MySQL, diantaranya mengelola basis data, tabel-tabel, bidang (</w:t>
      </w:r>
      <w:r>
        <w:rPr>
          <w:i/>
          <w:sz w:val="24"/>
          <w:szCs w:val="24"/>
        </w:rPr>
        <w:t>fields</w:t>
      </w:r>
      <w:r>
        <w:rPr>
          <w:sz w:val="24"/>
          <w:szCs w:val="24"/>
        </w:rPr>
        <w:t>), relasi (</w:t>
      </w:r>
      <w:r>
        <w:rPr>
          <w:i/>
          <w:sz w:val="24"/>
          <w:szCs w:val="24"/>
        </w:rPr>
        <w:t>relations</w:t>
      </w:r>
      <w:r>
        <w:rPr>
          <w:sz w:val="24"/>
          <w:szCs w:val="24"/>
        </w:rPr>
        <w:t xml:space="preserve">), </w:t>
      </w:r>
      <w:r>
        <w:rPr>
          <w:i/>
          <w:sz w:val="24"/>
          <w:szCs w:val="24"/>
        </w:rPr>
        <w:t>indeks</w:t>
      </w:r>
      <w:r>
        <w:rPr>
          <w:sz w:val="24"/>
          <w:szCs w:val="24"/>
        </w:rPr>
        <w:t>, pengguna (</w:t>
      </w:r>
      <w:r>
        <w:rPr>
          <w:i/>
          <w:sz w:val="24"/>
          <w:szCs w:val="24"/>
        </w:rPr>
        <w:t>users</w:t>
      </w:r>
      <w:r>
        <w:rPr>
          <w:sz w:val="24"/>
          <w:szCs w:val="24"/>
        </w:rPr>
        <w:t>), perijinan (</w:t>
      </w:r>
      <w:r>
        <w:rPr>
          <w:i/>
          <w:sz w:val="24"/>
          <w:szCs w:val="24"/>
        </w:rPr>
        <w:t>permissions</w:t>
      </w:r>
      <w:r>
        <w:rPr>
          <w:sz w:val="24"/>
          <w:szCs w:val="24"/>
        </w:rPr>
        <w:t>), dll.</w:t>
      </w:r>
    </w:p>
    <w:p w14:paraId="6B777B08" w14:textId="77777777" w:rsidR="0069170F" w:rsidRDefault="00947E2C">
      <w:pPr>
        <w:spacing w:line="360" w:lineRule="auto"/>
        <w:ind w:firstLine="720"/>
        <w:jc w:val="both"/>
        <w:rPr>
          <w:sz w:val="24"/>
          <w:szCs w:val="24"/>
        </w:rPr>
      </w:pPr>
      <w:r>
        <w:rPr>
          <w:sz w:val="24"/>
          <w:szCs w:val="24"/>
        </w:rPr>
        <w:lastRenderedPageBreak/>
        <w:t>Penggunaan basis data (</w:t>
      </w:r>
      <w:r>
        <w:rPr>
          <w:i/>
          <w:sz w:val="24"/>
          <w:szCs w:val="24"/>
        </w:rPr>
        <w:t>database</w:t>
      </w:r>
      <w:r>
        <w:rPr>
          <w:sz w:val="24"/>
          <w:szCs w:val="24"/>
        </w:rPr>
        <w:t>) pada suatu organisasi atau perusahaan mempunyai beberapa keuntungan dan kerugian, sebagai berikut : (Lubis, 2016)</w:t>
      </w:r>
    </w:p>
    <w:p w14:paraId="61B7DD16" w14:textId="77777777" w:rsidR="0069170F" w:rsidRDefault="00947E2C">
      <w:pPr>
        <w:spacing w:line="360" w:lineRule="auto"/>
        <w:jc w:val="both"/>
        <w:rPr>
          <w:sz w:val="24"/>
          <w:szCs w:val="24"/>
        </w:rPr>
      </w:pPr>
      <w:r>
        <w:rPr>
          <w:sz w:val="24"/>
          <w:szCs w:val="24"/>
        </w:rPr>
        <w:t>Keuntungan penggunaan basis data pada perusahaan atau organisasi :</w:t>
      </w:r>
    </w:p>
    <w:p w14:paraId="65A98682" w14:textId="77777777" w:rsidR="0069170F" w:rsidRDefault="00947E2C">
      <w:pPr>
        <w:pStyle w:val="ListParagraph"/>
        <w:numPr>
          <w:ilvl w:val="0"/>
          <w:numId w:val="28"/>
        </w:numPr>
        <w:spacing w:line="360" w:lineRule="auto"/>
        <w:ind w:left="426" w:hanging="426"/>
        <w:jc w:val="both"/>
        <w:rPr>
          <w:sz w:val="24"/>
          <w:szCs w:val="24"/>
        </w:rPr>
      </w:pPr>
      <w:r>
        <w:rPr>
          <w:sz w:val="24"/>
          <w:szCs w:val="24"/>
        </w:rPr>
        <w:t>Terkontrolnya kerangkapan data dan inkosistensi,</w:t>
      </w:r>
    </w:p>
    <w:p w14:paraId="339A0A2F" w14:textId="77777777" w:rsidR="0069170F" w:rsidRDefault="00947E2C">
      <w:pPr>
        <w:pStyle w:val="ListParagraph"/>
        <w:numPr>
          <w:ilvl w:val="0"/>
          <w:numId w:val="28"/>
        </w:numPr>
        <w:spacing w:line="360" w:lineRule="auto"/>
        <w:ind w:left="426" w:hanging="426"/>
        <w:jc w:val="both"/>
        <w:rPr>
          <w:sz w:val="24"/>
          <w:szCs w:val="24"/>
        </w:rPr>
      </w:pPr>
      <w:r>
        <w:rPr>
          <w:sz w:val="24"/>
          <w:szCs w:val="24"/>
        </w:rPr>
        <w:t>Terpeliharanya keselarasan data,</w:t>
      </w:r>
    </w:p>
    <w:p w14:paraId="37858890" w14:textId="77777777" w:rsidR="0069170F" w:rsidRDefault="00947E2C">
      <w:pPr>
        <w:pStyle w:val="ListParagraph"/>
        <w:numPr>
          <w:ilvl w:val="0"/>
          <w:numId w:val="28"/>
        </w:numPr>
        <w:spacing w:line="360" w:lineRule="auto"/>
        <w:ind w:left="426" w:hanging="426"/>
        <w:jc w:val="both"/>
        <w:rPr>
          <w:sz w:val="24"/>
          <w:szCs w:val="24"/>
        </w:rPr>
      </w:pPr>
      <w:r>
        <w:rPr>
          <w:sz w:val="24"/>
          <w:szCs w:val="24"/>
        </w:rPr>
        <w:t>Data dapat dipakai secara bersama-sama,</w:t>
      </w:r>
    </w:p>
    <w:p w14:paraId="18D4CDD6" w14:textId="77777777" w:rsidR="0069170F" w:rsidRDefault="00947E2C">
      <w:pPr>
        <w:pStyle w:val="ListParagraph"/>
        <w:numPr>
          <w:ilvl w:val="0"/>
          <w:numId w:val="28"/>
        </w:numPr>
        <w:spacing w:line="360" w:lineRule="auto"/>
        <w:ind w:left="426" w:hanging="426"/>
        <w:jc w:val="both"/>
        <w:rPr>
          <w:sz w:val="24"/>
          <w:szCs w:val="24"/>
        </w:rPr>
      </w:pPr>
      <w:r>
        <w:rPr>
          <w:sz w:val="24"/>
          <w:szCs w:val="24"/>
        </w:rPr>
        <w:t>Memudahkan penerapan standarisasi,</w:t>
      </w:r>
    </w:p>
    <w:p w14:paraId="36E95632" w14:textId="77777777" w:rsidR="0069170F" w:rsidRDefault="00947E2C">
      <w:pPr>
        <w:pStyle w:val="ListParagraph"/>
        <w:numPr>
          <w:ilvl w:val="0"/>
          <w:numId w:val="28"/>
        </w:numPr>
        <w:spacing w:line="360" w:lineRule="auto"/>
        <w:ind w:left="426" w:hanging="426"/>
        <w:jc w:val="both"/>
        <w:rPr>
          <w:sz w:val="24"/>
          <w:szCs w:val="24"/>
        </w:rPr>
      </w:pPr>
      <w:r>
        <w:rPr>
          <w:sz w:val="24"/>
          <w:szCs w:val="24"/>
        </w:rPr>
        <w:t>Memudahkan penerapan batasan – batasan pengamanan,</w:t>
      </w:r>
    </w:p>
    <w:p w14:paraId="309C92A2" w14:textId="77777777" w:rsidR="0069170F" w:rsidRDefault="00947E2C">
      <w:pPr>
        <w:pStyle w:val="ListParagraph"/>
        <w:numPr>
          <w:ilvl w:val="0"/>
          <w:numId w:val="28"/>
        </w:numPr>
        <w:spacing w:line="360" w:lineRule="auto"/>
        <w:ind w:left="426" w:hanging="426"/>
        <w:jc w:val="both"/>
        <w:rPr>
          <w:sz w:val="24"/>
          <w:szCs w:val="24"/>
        </w:rPr>
      </w:pPr>
      <w:r>
        <w:rPr>
          <w:sz w:val="24"/>
          <w:szCs w:val="24"/>
        </w:rPr>
        <w:t>Terpeliharanya integritas data,</w:t>
      </w:r>
    </w:p>
    <w:p w14:paraId="01B21BDC" w14:textId="77777777" w:rsidR="0069170F" w:rsidRDefault="00947E2C">
      <w:pPr>
        <w:pStyle w:val="ListParagraph"/>
        <w:numPr>
          <w:ilvl w:val="0"/>
          <w:numId w:val="28"/>
        </w:numPr>
        <w:spacing w:line="360" w:lineRule="auto"/>
        <w:ind w:left="426" w:hanging="426"/>
        <w:jc w:val="both"/>
        <w:rPr>
          <w:sz w:val="24"/>
          <w:szCs w:val="24"/>
        </w:rPr>
      </w:pPr>
      <w:r>
        <w:rPr>
          <w:sz w:val="24"/>
          <w:szCs w:val="24"/>
        </w:rPr>
        <w:t>Terpeliharanya keseimbangan atas perbedaan kebutuhan data dari setiap aplikasi,</w:t>
      </w:r>
    </w:p>
    <w:p w14:paraId="28E37395" w14:textId="77777777" w:rsidR="0069170F" w:rsidRDefault="00947E2C">
      <w:pPr>
        <w:pStyle w:val="ListParagraph"/>
        <w:numPr>
          <w:ilvl w:val="0"/>
          <w:numId w:val="28"/>
        </w:numPr>
        <w:spacing w:line="360" w:lineRule="auto"/>
        <w:ind w:left="426" w:hanging="426"/>
        <w:jc w:val="both"/>
        <w:rPr>
          <w:sz w:val="24"/>
          <w:szCs w:val="24"/>
        </w:rPr>
      </w:pPr>
      <w:r>
        <w:rPr>
          <w:sz w:val="24"/>
          <w:szCs w:val="24"/>
        </w:rPr>
        <w:t xml:space="preserve">Program / data </w:t>
      </w:r>
      <w:r>
        <w:rPr>
          <w:i/>
          <w:sz w:val="24"/>
          <w:szCs w:val="24"/>
        </w:rPr>
        <w:t xml:space="preserve">independent </w:t>
      </w:r>
      <w:r>
        <w:rPr>
          <w:sz w:val="24"/>
          <w:szCs w:val="24"/>
        </w:rPr>
        <w:t>(berdiri sendiri) .</w:t>
      </w:r>
    </w:p>
    <w:p w14:paraId="38D5D880" w14:textId="77777777" w:rsidR="0069170F" w:rsidRDefault="00947E2C">
      <w:pPr>
        <w:spacing w:line="360" w:lineRule="auto"/>
        <w:ind w:firstLine="720"/>
        <w:jc w:val="both"/>
        <w:rPr>
          <w:sz w:val="24"/>
          <w:szCs w:val="24"/>
        </w:rPr>
      </w:pPr>
      <w:r>
        <w:rPr>
          <w:sz w:val="24"/>
          <w:szCs w:val="24"/>
        </w:rPr>
        <w:t>Sedangkan kerugian penggunaan basis data pada organisasi atau perusahaan, antara lain :</w:t>
      </w:r>
    </w:p>
    <w:p w14:paraId="7EDF67E9" w14:textId="77777777" w:rsidR="0069170F" w:rsidRDefault="00947E2C">
      <w:pPr>
        <w:pStyle w:val="ListParagraph"/>
        <w:numPr>
          <w:ilvl w:val="0"/>
          <w:numId w:val="29"/>
        </w:numPr>
        <w:spacing w:line="360" w:lineRule="auto"/>
        <w:ind w:left="426" w:hanging="426"/>
        <w:jc w:val="both"/>
        <w:rPr>
          <w:sz w:val="24"/>
          <w:szCs w:val="24"/>
        </w:rPr>
      </w:pPr>
      <w:r>
        <w:rPr>
          <w:sz w:val="24"/>
          <w:szCs w:val="24"/>
        </w:rPr>
        <w:t>Mahal dalam implementasinya.</w:t>
      </w:r>
    </w:p>
    <w:p w14:paraId="5BA24570" w14:textId="77777777" w:rsidR="0069170F" w:rsidRDefault="00947E2C">
      <w:pPr>
        <w:pStyle w:val="ListParagraph"/>
        <w:numPr>
          <w:ilvl w:val="0"/>
          <w:numId w:val="29"/>
        </w:numPr>
        <w:spacing w:line="360" w:lineRule="auto"/>
        <w:ind w:left="426" w:hanging="426"/>
        <w:jc w:val="both"/>
        <w:rPr>
          <w:sz w:val="24"/>
          <w:szCs w:val="24"/>
        </w:rPr>
      </w:pPr>
      <w:r>
        <w:rPr>
          <w:sz w:val="24"/>
          <w:szCs w:val="24"/>
        </w:rPr>
        <w:t>Rumit atau kompleks.</w:t>
      </w:r>
    </w:p>
    <w:p w14:paraId="7B4EB3D3" w14:textId="77777777" w:rsidR="0069170F" w:rsidRDefault="00947E2C">
      <w:pPr>
        <w:pStyle w:val="ListParagraph"/>
        <w:numPr>
          <w:ilvl w:val="0"/>
          <w:numId w:val="29"/>
        </w:numPr>
        <w:spacing w:line="360" w:lineRule="auto"/>
        <w:ind w:left="426" w:hanging="426"/>
        <w:jc w:val="both"/>
        <w:rPr>
          <w:sz w:val="24"/>
          <w:szCs w:val="24"/>
        </w:rPr>
      </w:pPr>
      <w:r>
        <w:rPr>
          <w:sz w:val="24"/>
          <w:szCs w:val="24"/>
        </w:rPr>
        <w:t xml:space="preserve">Penanganan proses </w:t>
      </w:r>
      <w:r>
        <w:rPr>
          <w:i/>
          <w:sz w:val="24"/>
          <w:szCs w:val="24"/>
        </w:rPr>
        <w:t xml:space="preserve">recovery </w:t>
      </w:r>
      <w:r>
        <w:rPr>
          <w:sz w:val="24"/>
          <w:szCs w:val="24"/>
        </w:rPr>
        <w:t>&amp;</w:t>
      </w:r>
      <w:r>
        <w:rPr>
          <w:i/>
          <w:sz w:val="24"/>
          <w:szCs w:val="24"/>
        </w:rPr>
        <w:t xml:space="preserve"> backup </w:t>
      </w:r>
      <w:r>
        <w:rPr>
          <w:sz w:val="24"/>
          <w:szCs w:val="24"/>
        </w:rPr>
        <w:t>sulit.</w:t>
      </w:r>
    </w:p>
    <w:p w14:paraId="15559333" w14:textId="77777777" w:rsidR="0069170F" w:rsidRDefault="00947E2C">
      <w:pPr>
        <w:pStyle w:val="ListParagraph"/>
        <w:numPr>
          <w:ilvl w:val="0"/>
          <w:numId w:val="29"/>
        </w:numPr>
        <w:spacing w:line="360" w:lineRule="auto"/>
        <w:ind w:left="426" w:hanging="426"/>
        <w:jc w:val="both"/>
        <w:rPr>
          <w:sz w:val="24"/>
          <w:szCs w:val="24"/>
        </w:rPr>
      </w:pPr>
      <w:r>
        <w:rPr>
          <w:sz w:val="24"/>
          <w:szCs w:val="24"/>
        </w:rPr>
        <w:t>Kerusakan pada sistem basis data dapat mempengaruhi departemen yang terkait.</w:t>
      </w:r>
    </w:p>
    <w:p w14:paraId="0EFCD496" w14:textId="77777777" w:rsidR="0069170F" w:rsidRDefault="0069170F">
      <w:pPr>
        <w:spacing w:line="360" w:lineRule="auto"/>
        <w:jc w:val="both"/>
        <w:rPr>
          <w:sz w:val="24"/>
          <w:szCs w:val="24"/>
        </w:rPr>
      </w:pPr>
    </w:p>
    <w:p w14:paraId="147435CB" w14:textId="77777777" w:rsidR="0069170F" w:rsidRDefault="00947E2C">
      <w:pPr>
        <w:pStyle w:val="ListParagraph"/>
        <w:numPr>
          <w:ilvl w:val="2"/>
          <w:numId w:val="10"/>
        </w:numPr>
        <w:spacing w:line="360" w:lineRule="auto"/>
        <w:rPr>
          <w:b/>
          <w:sz w:val="24"/>
          <w:szCs w:val="24"/>
        </w:rPr>
      </w:pPr>
      <w:r>
        <w:rPr>
          <w:b/>
          <w:sz w:val="24"/>
          <w:szCs w:val="24"/>
        </w:rPr>
        <w:t>Framework</w:t>
      </w:r>
    </w:p>
    <w:p w14:paraId="4940622B" w14:textId="77777777" w:rsidR="0069170F" w:rsidRDefault="00947E2C">
      <w:pPr>
        <w:spacing w:line="360" w:lineRule="auto"/>
        <w:ind w:firstLine="360"/>
        <w:jc w:val="both"/>
        <w:rPr>
          <w:sz w:val="24"/>
          <w:szCs w:val="24"/>
        </w:rPr>
      </w:pPr>
      <w:r>
        <w:rPr>
          <w:sz w:val="24"/>
          <w:szCs w:val="24"/>
        </w:rPr>
        <w:t>Framework dapat diartikan sebagai kumpulan dari fungsi-fungsi atau prosedur-prosedur dan class-class untuk tujuan tertentu yang sudah siap digunakan sehingga bisa lebih mempermudah dan mempercepat pekerjaan seorang pemrograman, tanpa harus membuat fungsi atau class dari awal.</w:t>
      </w:r>
    </w:p>
    <w:p w14:paraId="4602F904" w14:textId="77777777" w:rsidR="0069170F" w:rsidRDefault="00947E2C">
      <w:pPr>
        <w:pStyle w:val="ListParagraph"/>
        <w:numPr>
          <w:ilvl w:val="0"/>
          <w:numId w:val="30"/>
        </w:numPr>
        <w:spacing w:line="360" w:lineRule="auto"/>
        <w:ind w:left="426" w:hanging="426"/>
        <w:rPr>
          <w:sz w:val="24"/>
          <w:szCs w:val="24"/>
        </w:rPr>
      </w:pPr>
      <w:r>
        <w:rPr>
          <w:sz w:val="24"/>
          <w:szCs w:val="24"/>
        </w:rPr>
        <w:t>Bootstrap</w:t>
      </w:r>
    </w:p>
    <w:p w14:paraId="7B17EFC8" w14:textId="77777777" w:rsidR="0069170F" w:rsidRDefault="00947E2C">
      <w:pPr>
        <w:spacing w:line="360" w:lineRule="auto"/>
        <w:ind w:firstLine="720"/>
        <w:jc w:val="both"/>
        <w:rPr>
          <w:sz w:val="24"/>
          <w:szCs w:val="24"/>
        </w:rPr>
      </w:pPr>
      <w:r>
        <w:rPr>
          <w:sz w:val="24"/>
          <w:szCs w:val="24"/>
        </w:rPr>
        <w:t xml:space="preserve">Menurut (Enterprise, 2016) menuliskan bahwa “Bootstrap adalah framework front-end yang intuitif dan powerful untuk pengembangan aplikasi web yang lebih cepat dan mudah”. Bootstrap menggunakan HTML,CSS, dan Javascript. </w:t>
      </w:r>
    </w:p>
    <w:p w14:paraId="6056C9FC" w14:textId="77777777" w:rsidR="0069170F" w:rsidRDefault="0069170F">
      <w:pPr>
        <w:spacing w:line="360" w:lineRule="auto"/>
        <w:ind w:firstLine="720"/>
        <w:jc w:val="both"/>
        <w:rPr>
          <w:sz w:val="24"/>
          <w:szCs w:val="24"/>
        </w:rPr>
      </w:pPr>
    </w:p>
    <w:p w14:paraId="7C8FABF9" w14:textId="77777777" w:rsidR="0069170F" w:rsidRDefault="00947E2C">
      <w:pPr>
        <w:spacing w:line="360" w:lineRule="auto"/>
        <w:jc w:val="both"/>
        <w:rPr>
          <w:sz w:val="24"/>
          <w:szCs w:val="24"/>
        </w:rPr>
      </w:pPr>
      <w:r>
        <w:rPr>
          <w:sz w:val="24"/>
          <w:szCs w:val="24"/>
        </w:rPr>
        <w:lastRenderedPageBreak/>
        <w:t>Kelebihan penggunaan Bootstrap, yaitu :</w:t>
      </w:r>
    </w:p>
    <w:p w14:paraId="2EC57116" w14:textId="77777777" w:rsidR="0069170F" w:rsidRDefault="00947E2C">
      <w:pPr>
        <w:pStyle w:val="ListParagraph"/>
        <w:numPr>
          <w:ilvl w:val="0"/>
          <w:numId w:val="31"/>
        </w:numPr>
        <w:spacing w:line="360" w:lineRule="auto"/>
        <w:ind w:left="709" w:hanging="426"/>
        <w:jc w:val="both"/>
        <w:rPr>
          <w:sz w:val="24"/>
          <w:szCs w:val="24"/>
        </w:rPr>
      </w:pPr>
      <w:r>
        <w:rPr>
          <w:sz w:val="24"/>
          <w:szCs w:val="24"/>
        </w:rPr>
        <w:t>Dengan adanya desain template dan kelas dalam Bootstrap maka kita bisa menghemat waktu.</w:t>
      </w:r>
    </w:p>
    <w:p w14:paraId="679015C2" w14:textId="77777777" w:rsidR="0069170F" w:rsidRDefault="00947E2C">
      <w:pPr>
        <w:pStyle w:val="ListParagraph"/>
        <w:numPr>
          <w:ilvl w:val="0"/>
          <w:numId w:val="31"/>
        </w:numPr>
        <w:spacing w:line="360" w:lineRule="auto"/>
        <w:ind w:left="709" w:hanging="426"/>
        <w:jc w:val="both"/>
        <w:rPr>
          <w:sz w:val="24"/>
          <w:szCs w:val="24"/>
        </w:rPr>
      </w:pPr>
      <w:r>
        <w:rPr>
          <w:sz w:val="24"/>
          <w:szCs w:val="24"/>
        </w:rPr>
        <w:t>Dapat dengan mudah membuat desain tampilan web yang responsif.</w:t>
      </w:r>
    </w:p>
    <w:p w14:paraId="1D9F993B" w14:textId="77777777" w:rsidR="0069170F" w:rsidRDefault="00947E2C">
      <w:pPr>
        <w:pStyle w:val="ListParagraph"/>
        <w:numPr>
          <w:ilvl w:val="0"/>
          <w:numId w:val="31"/>
        </w:numPr>
        <w:spacing w:line="360" w:lineRule="auto"/>
        <w:ind w:left="709" w:hanging="426"/>
        <w:jc w:val="both"/>
        <w:rPr>
          <w:sz w:val="24"/>
          <w:szCs w:val="24"/>
        </w:rPr>
      </w:pPr>
      <w:r>
        <w:rPr>
          <w:sz w:val="24"/>
          <w:szCs w:val="24"/>
        </w:rPr>
        <w:t>Desain yang konsisten karena semua komponen Bootstrap mempunyai desain template dan style yang sama.</w:t>
      </w:r>
    </w:p>
    <w:p w14:paraId="0EC6398A" w14:textId="77777777" w:rsidR="0069170F" w:rsidRDefault="00947E2C">
      <w:pPr>
        <w:pStyle w:val="ListParagraph"/>
        <w:numPr>
          <w:ilvl w:val="0"/>
          <w:numId w:val="31"/>
        </w:numPr>
        <w:spacing w:line="360" w:lineRule="auto"/>
        <w:ind w:left="709" w:hanging="426"/>
        <w:jc w:val="both"/>
        <w:rPr>
          <w:sz w:val="24"/>
          <w:szCs w:val="24"/>
        </w:rPr>
      </w:pPr>
      <w:r>
        <w:rPr>
          <w:sz w:val="24"/>
          <w:szCs w:val="24"/>
        </w:rPr>
        <w:t>Mudah digunakan walau hanya dengan pengetahuan dasar HTML dan CSS.</w:t>
      </w:r>
    </w:p>
    <w:p w14:paraId="659A1316" w14:textId="77777777" w:rsidR="0069170F" w:rsidRDefault="00947E2C">
      <w:pPr>
        <w:pStyle w:val="ListParagraph"/>
        <w:numPr>
          <w:ilvl w:val="0"/>
          <w:numId w:val="31"/>
        </w:numPr>
        <w:spacing w:line="360" w:lineRule="auto"/>
        <w:ind w:left="709" w:hanging="426"/>
        <w:jc w:val="both"/>
        <w:rPr>
          <w:sz w:val="24"/>
          <w:szCs w:val="24"/>
        </w:rPr>
      </w:pPr>
      <w:r>
        <w:rPr>
          <w:sz w:val="24"/>
          <w:szCs w:val="24"/>
        </w:rPr>
        <w:t>Didukung oleh semua browser yang popular seperti Mozilla Firefox, Google Chrome, Safari, Internet Explorer, dan Opera.</w:t>
      </w:r>
    </w:p>
    <w:p w14:paraId="62DB166C" w14:textId="77777777" w:rsidR="0069170F" w:rsidRDefault="00947E2C">
      <w:pPr>
        <w:pStyle w:val="ListParagraph"/>
        <w:numPr>
          <w:ilvl w:val="0"/>
          <w:numId w:val="31"/>
        </w:numPr>
        <w:spacing w:line="360" w:lineRule="auto"/>
        <w:ind w:left="709" w:hanging="426"/>
        <w:jc w:val="both"/>
        <w:rPr>
          <w:sz w:val="24"/>
          <w:szCs w:val="24"/>
        </w:rPr>
      </w:pPr>
      <w:r>
        <w:rPr>
          <w:sz w:val="24"/>
          <w:szCs w:val="24"/>
        </w:rPr>
        <w:t>Bersifat open source yang dapat digunakan secara gratis.</w:t>
      </w:r>
    </w:p>
    <w:p w14:paraId="09F80880" w14:textId="77777777" w:rsidR="0069170F" w:rsidRDefault="00947E2C">
      <w:pPr>
        <w:pStyle w:val="ListParagraph"/>
        <w:numPr>
          <w:ilvl w:val="0"/>
          <w:numId w:val="30"/>
        </w:numPr>
        <w:spacing w:line="360" w:lineRule="auto"/>
        <w:ind w:left="426" w:hanging="426"/>
        <w:rPr>
          <w:sz w:val="24"/>
          <w:szCs w:val="24"/>
        </w:rPr>
      </w:pPr>
      <w:r>
        <w:rPr>
          <w:sz w:val="24"/>
          <w:szCs w:val="24"/>
        </w:rPr>
        <w:t>CodeIgniter</w:t>
      </w:r>
    </w:p>
    <w:p w14:paraId="0B6AD31F" w14:textId="77777777" w:rsidR="0069170F" w:rsidRDefault="00947E2C">
      <w:pPr>
        <w:spacing w:line="360" w:lineRule="auto"/>
        <w:ind w:firstLine="720"/>
        <w:jc w:val="both"/>
        <w:rPr>
          <w:sz w:val="24"/>
          <w:szCs w:val="24"/>
        </w:rPr>
      </w:pPr>
      <w:r>
        <w:rPr>
          <w:sz w:val="24"/>
          <w:szCs w:val="24"/>
        </w:rPr>
        <w:t xml:space="preserve">Menurut (Supono &amp; Putratama, 2016 : 109) mengemukakan bahwa “CodeIgniter adalah aplikasi </w:t>
      </w:r>
      <w:r>
        <w:rPr>
          <w:i/>
          <w:sz w:val="24"/>
          <w:szCs w:val="24"/>
        </w:rPr>
        <w:t>open</w:t>
      </w:r>
      <w:r>
        <w:rPr>
          <w:sz w:val="24"/>
          <w:szCs w:val="24"/>
        </w:rPr>
        <w:t xml:space="preserve"> </w:t>
      </w:r>
      <w:r>
        <w:rPr>
          <w:i/>
          <w:sz w:val="24"/>
          <w:szCs w:val="24"/>
        </w:rPr>
        <w:t>source</w:t>
      </w:r>
      <w:r>
        <w:rPr>
          <w:sz w:val="24"/>
          <w:szCs w:val="24"/>
        </w:rPr>
        <w:t xml:space="preserve"> berupa </w:t>
      </w:r>
      <w:r>
        <w:rPr>
          <w:i/>
          <w:sz w:val="24"/>
          <w:szCs w:val="24"/>
        </w:rPr>
        <w:t>framework</w:t>
      </w:r>
      <w:r>
        <w:rPr>
          <w:sz w:val="24"/>
          <w:szCs w:val="24"/>
        </w:rPr>
        <w:t xml:space="preserve"> dengan model MVC (</w:t>
      </w:r>
      <w:r>
        <w:rPr>
          <w:i/>
          <w:sz w:val="24"/>
          <w:szCs w:val="24"/>
        </w:rPr>
        <w:t>Model</w:t>
      </w:r>
      <w:r>
        <w:rPr>
          <w:sz w:val="24"/>
          <w:szCs w:val="24"/>
        </w:rPr>
        <w:t xml:space="preserve">, </w:t>
      </w:r>
      <w:r>
        <w:rPr>
          <w:i/>
          <w:sz w:val="24"/>
          <w:szCs w:val="24"/>
        </w:rPr>
        <w:t>View</w:t>
      </w:r>
      <w:r>
        <w:rPr>
          <w:sz w:val="24"/>
          <w:szCs w:val="24"/>
        </w:rPr>
        <w:t xml:space="preserve">, </w:t>
      </w:r>
      <w:r>
        <w:rPr>
          <w:i/>
          <w:sz w:val="24"/>
          <w:szCs w:val="24"/>
        </w:rPr>
        <w:t>Controller</w:t>
      </w:r>
      <w:r>
        <w:rPr>
          <w:sz w:val="24"/>
          <w:szCs w:val="24"/>
        </w:rPr>
        <w:t>) untuk membangun website dinamis dengan menggunakan PHP”.</w:t>
      </w:r>
    </w:p>
    <w:p w14:paraId="1C31FDB8" w14:textId="77777777" w:rsidR="0069170F" w:rsidRDefault="00947E2C">
      <w:pPr>
        <w:spacing w:line="360" w:lineRule="auto"/>
        <w:jc w:val="both"/>
        <w:rPr>
          <w:sz w:val="24"/>
          <w:szCs w:val="24"/>
        </w:rPr>
      </w:pPr>
      <w:r>
        <w:rPr>
          <w:sz w:val="24"/>
          <w:szCs w:val="24"/>
        </w:rPr>
        <w:t>Terdapat 3 jenis komponen MVC yaitu :</w:t>
      </w:r>
    </w:p>
    <w:p w14:paraId="44DF2AD3" w14:textId="77777777" w:rsidR="0069170F" w:rsidRDefault="00947E2C">
      <w:pPr>
        <w:pStyle w:val="ListParagraph"/>
        <w:numPr>
          <w:ilvl w:val="0"/>
          <w:numId w:val="32"/>
        </w:numPr>
        <w:tabs>
          <w:tab w:val="left" w:pos="851"/>
        </w:tabs>
        <w:spacing w:line="360" w:lineRule="auto"/>
        <w:ind w:left="709" w:hanging="426"/>
        <w:jc w:val="both"/>
        <w:rPr>
          <w:sz w:val="24"/>
          <w:szCs w:val="24"/>
        </w:rPr>
      </w:pPr>
      <w:r>
        <w:rPr>
          <w:i/>
          <w:sz w:val="24"/>
          <w:szCs w:val="24"/>
        </w:rPr>
        <w:t>Model</w:t>
      </w:r>
      <w:r>
        <w:rPr>
          <w:sz w:val="24"/>
          <w:szCs w:val="24"/>
        </w:rPr>
        <w:t xml:space="preserve">, biasanya berhubungan langsung dengan </w:t>
      </w:r>
      <w:r>
        <w:rPr>
          <w:i/>
          <w:sz w:val="24"/>
          <w:szCs w:val="24"/>
        </w:rPr>
        <w:t>database</w:t>
      </w:r>
      <w:r>
        <w:rPr>
          <w:sz w:val="24"/>
          <w:szCs w:val="24"/>
        </w:rPr>
        <w:t xml:space="preserve"> untuk memanipulasi data (</w:t>
      </w:r>
      <w:r>
        <w:rPr>
          <w:i/>
          <w:sz w:val="24"/>
          <w:szCs w:val="24"/>
        </w:rPr>
        <w:t>insert, update, delete, search</w:t>
      </w:r>
      <w:r>
        <w:rPr>
          <w:sz w:val="24"/>
          <w:szCs w:val="24"/>
        </w:rPr>
        <w:t xml:space="preserve">), menangani validasi dari bagian </w:t>
      </w:r>
      <w:r>
        <w:rPr>
          <w:i/>
          <w:sz w:val="24"/>
          <w:szCs w:val="24"/>
        </w:rPr>
        <w:t>controller</w:t>
      </w:r>
      <w:r>
        <w:rPr>
          <w:sz w:val="24"/>
          <w:szCs w:val="24"/>
        </w:rPr>
        <w:t xml:space="preserve">, namun tidak dapat berhubungan langsung dengan bagian </w:t>
      </w:r>
      <w:r>
        <w:rPr>
          <w:i/>
          <w:sz w:val="24"/>
          <w:szCs w:val="24"/>
        </w:rPr>
        <w:t>view</w:t>
      </w:r>
      <w:r>
        <w:rPr>
          <w:sz w:val="24"/>
          <w:szCs w:val="24"/>
        </w:rPr>
        <w:t>.</w:t>
      </w:r>
    </w:p>
    <w:p w14:paraId="407AB639" w14:textId="77777777" w:rsidR="0069170F" w:rsidRDefault="00947E2C">
      <w:pPr>
        <w:pStyle w:val="ListParagraph"/>
        <w:numPr>
          <w:ilvl w:val="0"/>
          <w:numId w:val="32"/>
        </w:numPr>
        <w:tabs>
          <w:tab w:val="left" w:pos="851"/>
        </w:tabs>
        <w:spacing w:line="360" w:lineRule="auto"/>
        <w:ind w:left="709" w:hanging="426"/>
        <w:jc w:val="both"/>
        <w:rPr>
          <w:sz w:val="24"/>
          <w:szCs w:val="24"/>
        </w:rPr>
      </w:pPr>
      <w:r>
        <w:rPr>
          <w:i/>
          <w:sz w:val="24"/>
          <w:szCs w:val="24"/>
        </w:rPr>
        <w:t>View</w:t>
      </w:r>
      <w:r>
        <w:rPr>
          <w:sz w:val="24"/>
          <w:szCs w:val="24"/>
        </w:rPr>
        <w:t xml:space="preserve">, merupakan bagian yang menangani </w:t>
      </w:r>
      <w:r>
        <w:rPr>
          <w:i/>
          <w:sz w:val="24"/>
          <w:szCs w:val="24"/>
        </w:rPr>
        <w:t>presentation</w:t>
      </w:r>
      <w:r>
        <w:rPr>
          <w:sz w:val="24"/>
          <w:szCs w:val="24"/>
        </w:rPr>
        <w:t xml:space="preserve"> </w:t>
      </w:r>
      <w:r>
        <w:rPr>
          <w:i/>
          <w:sz w:val="24"/>
          <w:szCs w:val="24"/>
        </w:rPr>
        <w:t>logic</w:t>
      </w:r>
      <w:r>
        <w:rPr>
          <w:sz w:val="24"/>
          <w:szCs w:val="24"/>
        </w:rPr>
        <w:t xml:space="preserve">. Pada suatu aplikasi web bagian ini biasanya berupa file template HTML, yang diatur oleh </w:t>
      </w:r>
      <w:r>
        <w:rPr>
          <w:i/>
          <w:sz w:val="24"/>
          <w:szCs w:val="24"/>
        </w:rPr>
        <w:t>controller</w:t>
      </w:r>
      <w:r>
        <w:rPr>
          <w:sz w:val="24"/>
          <w:szCs w:val="24"/>
        </w:rPr>
        <w:t xml:space="preserve">. Berfungsi untuk menerima dan mempresentasikan data kepada </w:t>
      </w:r>
      <w:r>
        <w:rPr>
          <w:i/>
          <w:sz w:val="24"/>
          <w:szCs w:val="24"/>
        </w:rPr>
        <w:t>user</w:t>
      </w:r>
      <w:r>
        <w:rPr>
          <w:sz w:val="24"/>
          <w:szCs w:val="24"/>
        </w:rPr>
        <w:t xml:space="preserve">. Bagian </w:t>
      </w:r>
      <w:r>
        <w:rPr>
          <w:i/>
          <w:sz w:val="24"/>
          <w:szCs w:val="24"/>
        </w:rPr>
        <w:t>view</w:t>
      </w:r>
      <w:r>
        <w:rPr>
          <w:sz w:val="24"/>
          <w:szCs w:val="24"/>
        </w:rPr>
        <w:t xml:space="preserve"> tidak memiliki akses langsung terhadap bagian model.</w:t>
      </w:r>
    </w:p>
    <w:p w14:paraId="3EAD6CD1" w14:textId="77777777" w:rsidR="0069170F" w:rsidRDefault="00947E2C">
      <w:pPr>
        <w:pStyle w:val="ListParagraph"/>
        <w:numPr>
          <w:ilvl w:val="0"/>
          <w:numId w:val="32"/>
        </w:numPr>
        <w:tabs>
          <w:tab w:val="left" w:pos="851"/>
        </w:tabs>
        <w:spacing w:line="360" w:lineRule="auto"/>
        <w:ind w:left="709" w:hanging="426"/>
        <w:jc w:val="both"/>
        <w:rPr>
          <w:sz w:val="24"/>
          <w:szCs w:val="24"/>
        </w:rPr>
      </w:pPr>
      <w:r>
        <w:rPr>
          <w:i/>
          <w:sz w:val="24"/>
          <w:szCs w:val="24"/>
        </w:rPr>
        <w:t>Controller</w:t>
      </w:r>
      <w:r>
        <w:rPr>
          <w:sz w:val="24"/>
          <w:szCs w:val="24"/>
        </w:rPr>
        <w:t xml:space="preserve">, merupakan bagian yang mengatur hubungan antara bagian model dengan </w:t>
      </w:r>
      <w:r>
        <w:rPr>
          <w:i/>
          <w:sz w:val="24"/>
          <w:szCs w:val="24"/>
        </w:rPr>
        <w:t>view</w:t>
      </w:r>
      <w:r>
        <w:rPr>
          <w:sz w:val="24"/>
          <w:szCs w:val="24"/>
        </w:rPr>
        <w:t xml:space="preserve">, </w:t>
      </w:r>
      <w:r>
        <w:rPr>
          <w:i/>
          <w:sz w:val="24"/>
          <w:szCs w:val="24"/>
        </w:rPr>
        <w:t>controller</w:t>
      </w:r>
      <w:r>
        <w:rPr>
          <w:sz w:val="24"/>
          <w:szCs w:val="24"/>
        </w:rPr>
        <w:t xml:space="preserve"> berfungsi untuk menerima </w:t>
      </w:r>
      <w:r>
        <w:rPr>
          <w:i/>
          <w:sz w:val="24"/>
          <w:szCs w:val="24"/>
        </w:rPr>
        <w:t>request</w:t>
      </w:r>
      <w:r>
        <w:rPr>
          <w:sz w:val="24"/>
          <w:szCs w:val="24"/>
        </w:rPr>
        <w:t xml:space="preserve"> dan data dari </w:t>
      </w:r>
      <w:r>
        <w:rPr>
          <w:i/>
          <w:sz w:val="24"/>
          <w:szCs w:val="24"/>
        </w:rPr>
        <w:t>user</w:t>
      </w:r>
      <w:r>
        <w:rPr>
          <w:sz w:val="24"/>
          <w:szCs w:val="24"/>
        </w:rPr>
        <w:t xml:space="preserve"> kemudian menentukan apa yang akan diproses oleh aplikasi.</w:t>
      </w:r>
    </w:p>
    <w:p w14:paraId="1E346C0A" w14:textId="77777777" w:rsidR="0069170F" w:rsidRDefault="00947E2C">
      <w:pPr>
        <w:spacing w:line="360" w:lineRule="auto"/>
        <w:ind w:firstLine="283"/>
        <w:jc w:val="both"/>
        <w:rPr>
          <w:sz w:val="24"/>
          <w:szCs w:val="24"/>
        </w:rPr>
      </w:pPr>
      <w:r>
        <w:rPr>
          <w:sz w:val="24"/>
          <w:szCs w:val="24"/>
        </w:rPr>
        <w:t>Berikut beberapa alasan mengapa kita menggunakan Framework :</w:t>
      </w:r>
    </w:p>
    <w:p w14:paraId="5C217481" w14:textId="77777777" w:rsidR="0069170F" w:rsidRDefault="00947E2C">
      <w:pPr>
        <w:pStyle w:val="ListParagraph"/>
        <w:numPr>
          <w:ilvl w:val="0"/>
          <w:numId w:val="33"/>
        </w:numPr>
        <w:spacing w:line="360" w:lineRule="auto"/>
        <w:ind w:left="709" w:hanging="426"/>
        <w:jc w:val="both"/>
        <w:rPr>
          <w:sz w:val="24"/>
          <w:szCs w:val="24"/>
        </w:rPr>
      </w:pPr>
      <w:r>
        <w:rPr>
          <w:sz w:val="24"/>
          <w:szCs w:val="24"/>
        </w:rPr>
        <w:t>Mempercepat dan mempermudah pembangunan sebuah aplikasi web.</w:t>
      </w:r>
    </w:p>
    <w:p w14:paraId="0A7F4D89" w14:textId="77777777" w:rsidR="0069170F" w:rsidRDefault="00947E2C">
      <w:pPr>
        <w:pStyle w:val="ListParagraph"/>
        <w:numPr>
          <w:ilvl w:val="0"/>
          <w:numId w:val="33"/>
        </w:numPr>
        <w:spacing w:line="360" w:lineRule="auto"/>
        <w:ind w:left="709" w:hanging="426"/>
        <w:jc w:val="both"/>
        <w:rPr>
          <w:sz w:val="24"/>
          <w:szCs w:val="24"/>
        </w:rPr>
      </w:pPr>
      <w:r>
        <w:rPr>
          <w:sz w:val="24"/>
          <w:szCs w:val="24"/>
        </w:rPr>
        <w:lastRenderedPageBreak/>
        <w:t>Relatif mudah dalam proses maintenance karena sudah ada pola tertentu</w:t>
      </w:r>
      <w:r>
        <w:rPr>
          <w:sz w:val="24"/>
          <w:szCs w:val="24"/>
          <w:lang w:val="en-US"/>
        </w:rPr>
        <w:t>.</w:t>
      </w:r>
      <w:r>
        <w:rPr>
          <w:sz w:val="24"/>
          <w:szCs w:val="24"/>
        </w:rPr>
        <w:t xml:space="preserve"> </w:t>
      </w:r>
      <w:r>
        <w:rPr>
          <w:sz w:val="24"/>
          <w:szCs w:val="24"/>
          <w:lang w:val="en-US"/>
        </w:rPr>
        <w:t>D</w:t>
      </w:r>
      <w:r>
        <w:rPr>
          <w:sz w:val="24"/>
          <w:szCs w:val="24"/>
        </w:rPr>
        <w:t>alam sebuah framework (dengan syarat programmer mengikuti pola standar yang ada).</w:t>
      </w:r>
    </w:p>
    <w:p w14:paraId="50CE3DFC" w14:textId="77777777" w:rsidR="0069170F" w:rsidRDefault="00947E2C">
      <w:pPr>
        <w:pStyle w:val="ListParagraph"/>
        <w:numPr>
          <w:ilvl w:val="0"/>
          <w:numId w:val="33"/>
        </w:numPr>
        <w:spacing w:line="360" w:lineRule="auto"/>
        <w:ind w:left="709" w:hanging="426"/>
        <w:jc w:val="both"/>
        <w:rPr>
          <w:sz w:val="24"/>
          <w:szCs w:val="24"/>
        </w:rPr>
      </w:pPr>
      <w:r>
        <w:rPr>
          <w:sz w:val="24"/>
          <w:szCs w:val="24"/>
        </w:rPr>
        <w:t>Umumnya framework menyediakan fasilitas-fasilitas yang umum dipakai sehingga kita tidak perlu membangun dari awal (misalnya validasi, ORM, pagination, multiple database, scaffolding, pengaturan session, error handling, dll).</w:t>
      </w:r>
    </w:p>
    <w:p w14:paraId="132CD5C0" w14:textId="77777777" w:rsidR="0069170F" w:rsidRPr="00947E2C" w:rsidRDefault="00947E2C" w:rsidP="00947E2C">
      <w:pPr>
        <w:pStyle w:val="ListParagraph"/>
        <w:numPr>
          <w:ilvl w:val="0"/>
          <w:numId w:val="33"/>
        </w:numPr>
        <w:spacing w:line="360" w:lineRule="auto"/>
        <w:ind w:left="709" w:hanging="426"/>
        <w:jc w:val="both"/>
        <w:rPr>
          <w:sz w:val="24"/>
          <w:szCs w:val="24"/>
        </w:rPr>
      </w:pPr>
      <w:r>
        <w:rPr>
          <w:sz w:val="24"/>
          <w:szCs w:val="24"/>
        </w:rPr>
        <w:t>Lebih bebas dalam pengembangan jika dibandingkan CMS (Content Management System)</w:t>
      </w:r>
    </w:p>
    <w:p w14:paraId="3A10DB20" w14:textId="77777777" w:rsidR="0069170F" w:rsidRDefault="00947E2C">
      <w:pPr>
        <w:pStyle w:val="ListParagraph"/>
        <w:numPr>
          <w:ilvl w:val="2"/>
          <w:numId w:val="30"/>
        </w:numPr>
        <w:spacing w:line="360" w:lineRule="auto"/>
        <w:ind w:left="709"/>
        <w:rPr>
          <w:b/>
          <w:sz w:val="24"/>
          <w:szCs w:val="24"/>
        </w:rPr>
      </w:pPr>
      <w:r>
        <w:rPr>
          <w:b/>
          <w:sz w:val="24"/>
          <w:szCs w:val="24"/>
        </w:rPr>
        <w:t>Model Pengembangan Perangkat Lunak</w:t>
      </w:r>
    </w:p>
    <w:p w14:paraId="33B33331" w14:textId="77777777" w:rsidR="0069170F" w:rsidRDefault="00947E2C">
      <w:pPr>
        <w:spacing w:line="360" w:lineRule="auto"/>
        <w:ind w:firstLine="720"/>
        <w:jc w:val="both"/>
        <w:rPr>
          <w:sz w:val="24"/>
          <w:szCs w:val="24"/>
        </w:rPr>
      </w:pPr>
      <w:r>
        <w:rPr>
          <w:sz w:val="24"/>
          <w:szCs w:val="24"/>
        </w:rPr>
        <w:t>“</w:t>
      </w:r>
      <w:r>
        <w:rPr>
          <w:i/>
          <w:sz w:val="24"/>
          <w:szCs w:val="24"/>
        </w:rPr>
        <w:t xml:space="preserve">Agile Software Development </w:t>
      </w:r>
      <w:r>
        <w:rPr>
          <w:sz w:val="24"/>
          <w:szCs w:val="24"/>
        </w:rPr>
        <w:t xml:space="preserve">adalah jenis metode pengembangan perangkat lunak dengan jangka pendek yang memerlukan adaptasi cepat dan pengembangan terhadap perubahan dalam bentuk apapun”. </w:t>
      </w:r>
      <w:r>
        <w:rPr>
          <w:sz w:val="24"/>
          <w:szCs w:val="24"/>
        </w:rPr>
        <w:fldChar w:fldCharType="begin" w:fldLock="1"/>
      </w:r>
      <w:r>
        <w:rPr>
          <w:sz w:val="24"/>
          <w:szCs w:val="24"/>
        </w:rPr>
        <w:instrText>ADDIN CSL_CITATION {"citationItems":[{"id":"ITEM-1","itemData":{"author":[{"dropping-particle":"","family":"Nurzaman","given":"Fahrul","non-dropping-particle":"","parse-names":false,"suffix":""}],"id":"ITEM-1","issue":"1","issued":{"date-parts":[["2020"]]},"page":"46-57","title":"PENGEMBANGAN SISTEM OTOMATISASI TAGIHAN MENGGUNAKAN METODE AGILE SOFTWARE","type":"article-journal","volume":"4"},"uris":["http://www.mendeley.com/documents/?uuid=0cb64c40-50e5-48cd-9ab0-8845f25d9730"]}],"mendeley":{"formattedCitation":"(Nurzaman, 2020)","plainTextFormattedCitation":"(Nurzaman, 2020)","previouslyFormattedCitation":"(Nurzaman, 2020)"},"properties":{"noteIndex":0},"schema":"https://github.com/citation-style-language/schema/raw/master/csl-citation.json"}</w:instrText>
      </w:r>
      <w:r>
        <w:rPr>
          <w:sz w:val="24"/>
          <w:szCs w:val="24"/>
        </w:rPr>
        <w:fldChar w:fldCharType="separate"/>
      </w:r>
      <w:r>
        <w:rPr>
          <w:sz w:val="24"/>
          <w:szCs w:val="24"/>
        </w:rPr>
        <w:t>(Nurzaman, 2020)</w:t>
      </w:r>
      <w:r>
        <w:rPr>
          <w:sz w:val="24"/>
          <w:szCs w:val="24"/>
        </w:rPr>
        <w:fldChar w:fldCharType="end"/>
      </w:r>
      <w:r>
        <w:rPr>
          <w:sz w:val="24"/>
          <w:szCs w:val="24"/>
        </w:rPr>
        <w:t xml:space="preserve">. Dapat diartikan juga bahwa metode </w:t>
      </w:r>
      <w:r>
        <w:rPr>
          <w:i/>
          <w:sz w:val="24"/>
          <w:szCs w:val="24"/>
        </w:rPr>
        <w:t xml:space="preserve">aagile software development </w:t>
      </w:r>
      <w:r>
        <w:rPr>
          <w:sz w:val="24"/>
          <w:szCs w:val="24"/>
        </w:rPr>
        <w:t xml:space="preserve">berupa metode pengembangan jangka pendek yang memerlukan adaptasi dan pengembangan secara cepat. Interaksi dan software yang berfungsi baik lebih penting daripada dokumentasi, kolaborasi dengan </w:t>
      </w:r>
      <w:r>
        <w:rPr>
          <w:i/>
          <w:sz w:val="24"/>
          <w:szCs w:val="24"/>
        </w:rPr>
        <w:t xml:space="preserve">client </w:t>
      </w:r>
      <w:r>
        <w:rPr>
          <w:sz w:val="24"/>
          <w:szCs w:val="24"/>
        </w:rPr>
        <w:t>dan sikap tanggap terhadap perubahan lebih diutamakan.</w:t>
      </w:r>
    </w:p>
    <w:p w14:paraId="7CBFAD19" w14:textId="77777777" w:rsidR="0069170F" w:rsidRDefault="00947E2C">
      <w:pPr>
        <w:spacing w:line="360" w:lineRule="auto"/>
        <w:ind w:firstLine="720"/>
        <w:jc w:val="both"/>
        <w:rPr>
          <w:sz w:val="24"/>
          <w:szCs w:val="24"/>
        </w:rPr>
      </w:pPr>
      <w:r>
        <w:rPr>
          <w:sz w:val="24"/>
          <w:szCs w:val="24"/>
        </w:rPr>
        <w:t xml:space="preserve">Ada beberapa model pengembangan perangkat lunak dengan prinsip </w:t>
      </w:r>
      <w:r>
        <w:rPr>
          <w:i/>
          <w:sz w:val="24"/>
          <w:szCs w:val="24"/>
        </w:rPr>
        <w:t xml:space="preserve">agile software development </w:t>
      </w:r>
      <w:r>
        <w:rPr>
          <w:sz w:val="24"/>
          <w:szCs w:val="24"/>
        </w:rPr>
        <w:t xml:space="preserve">yaitu : </w:t>
      </w:r>
      <w:r>
        <w:rPr>
          <w:sz w:val="24"/>
          <w:szCs w:val="24"/>
        </w:rPr>
        <w:fldChar w:fldCharType="begin" w:fldLock="1"/>
      </w:r>
      <w:r>
        <w:rPr>
          <w:sz w:val="24"/>
          <w:szCs w:val="24"/>
        </w:rPr>
        <w:instrText>ADDIN CSL_CITATION {"citationItems":[{"id":"ITEM-1","itemData":{"author":[{"dropping-particle":"","family":"Mahendra","given":"Irfan","non-dropping-particle":"","parse-names":false,"suffix":""},{"dropping-particle":"","family":"Yanto","given":"Deny Tresno Eby","non-dropping-particle":"","parse-names":false,"suffix":""}],"id":"ITEM-1","issue":"2","issued":{"date-parts":[["2018"]]},"page":"13-24","title":"AGILE DEVELOPMENT METHODS DALAM PENGEMBANGAN SISTEM INFORMASI PENGAJUAN KREDIT BERBASIS WEB ( STUDI KASUS : BANK BRI UNIT KOLONEL SUGIONO )","type":"article-journal","volume":"1"},"uris":["http://www.mendeley.com/documents/?uuid=f339cfb4-a890-4e41-a256-270323eed431"]}],"mendeley":{"formattedCitation":"(Mahendra &amp; Yanto, 2018)","plainTextFormattedCitation":"(Mahendra &amp; Yanto, 2018)","previouslyFormattedCitation":"(Mahendra &amp; Yanto, 2018)"},"properties":{"noteIndex":0},"schema":"https://github.com/citation-style-language/schema/raw/master/csl-citation.json"}</w:instrText>
      </w:r>
      <w:r>
        <w:rPr>
          <w:sz w:val="24"/>
          <w:szCs w:val="24"/>
        </w:rPr>
        <w:fldChar w:fldCharType="separate"/>
      </w:r>
      <w:r>
        <w:rPr>
          <w:sz w:val="24"/>
          <w:szCs w:val="24"/>
        </w:rPr>
        <w:t>(Mahendra &amp; Yanto, 2018)</w:t>
      </w:r>
      <w:r>
        <w:rPr>
          <w:sz w:val="24"/>
          <w:szCs w:val="24"/>
        </w:rPr>
        <w:fldChar w:fldCharType="end"/>
      </w:r>
    </w:p>
    <w:p w14:paraId="6060912A" w14:textId="77777777" w:rsidR="0069170F" w:rsidRDefault="00947E2C">
      <w:pPr>
        <w:pStyle w:val="ListParagraph"/>
        <w:numPr>
          <w:ilvl w:val="0"/>
          <w:numId w:val="34"/>
        </w:numPr>
        <w:spacing w:line="360" w:lineRule="auto"/>
        <w:ind w:left="426" w:hanging="426"/>
        <w:jc w:val="both"/>
        <w:rPr>
          <w:i/>
          <w:sz w:val="24"/>
          <w:szCs w:val="24"/>
        </w:rPr>
      </w:pPr>
      <w:r>
        <w:rPr>
          <w:i/>
          <w:sz w:val="24"/>
          <w:szCs w:val="24"/>
        </w:rPr>
        <w:t>Extreme Programming</w:t>
      </w:r>
    </w:p>
    <w:p w14:paraId="73ADE679" w14:textId="77777777" w:rsidR="0069170F" w:rsidRDefault="00947E2C">
      <w:pPr>
        <w:pStyle w:val="ListParagraph"/>
        <w:numPr>
          <w:ilvl w:val="0"/>
          <w:numId w:val="34"/>
        </w:numPr>
        <w:spacing w:line="360" w:lineRule="auto"/>
        <w:ind w:left="426" w:hanging="426"/>
        <w:jc w:val="both"/>
        <w:rPr>
          <w:i/>
          <w:sz w:val="24"/>
          <w:szCs w:val="24"/>
        </w:rPr>
      </w:pPr>
      <w:r>
        <w:rPr>
          <w:i/>
          <w:sz w:val="24"/>
          <w:szCs w:val="24"/>
        </w:rPr>
        <w:t>Adaptive Software Development</w:t>
      </w:r>
    </w:p>
    <w:p w14:paraId="716FB793" w14:textId="77777777" w:rsidR="0069170F" w:rsidRDefault="00947E2C">
      <w:pPr>
        <w:pStyle w:val="ListParagraph"/>
        <w:numPr>
          <w:ilvl w:val="0"/>
          <w:numId w:val="34"/>
        </w:numPr>
        <w:spacing w:line="360" w:lineRule="auto"/>
        <w:ind w:left="426" w:hanging="426"/>
        <w:jc w:val="both"/>
        <w:rPr>
          <w:i/>
          <w:sz w:val="24"/>
          <w:szCs w:val="24"/>
        </w:rPr>
      </w:pPr>
      <w:r>
        <w:rPr>
          <w:i/>
          <w:sz w:val="24"/>
          <w:szCs w:val="24"/>
        </w:rPr>
        <w:t>Dynamic Systems Development Method</w:t>
      </w:r>
    </w:p>
    <w:p w14:paraId="65E279E9" w14:textId="77777777" w:rsidR="0069170F" w:rsidRDefault="00947E2C">
      <w:pPr>
        <w:pStyle w:val="ListParagraph"/>
        <w:numPr>
          <w:ilvl w:val="0"/>
          <w:numId w:val="34"/>
        </w:numPr>
        <w:spacing w:line="360" w:lineRule="auto"/>
        <w:ind w:left="426" w:hanging="426"/>
        <w:jc w:val="both"/>
        <w:rPr>
          <w:i/>
          <w:sz w:val="24"/>
          <w:szCs w:val="24"/>
        </w:rPr>
      </w:pPr>
      <w:r>
        <w:rPr>
          <w:i/>
          <w:sz w:val="24"/>
          <w:szCs w:val="24"/>
        </w:rPr>
        <w:t>Model Scrum</w:t>
      </w:r>
    </w:p>
    <w:p w14:paraId="3C6BD50F" w14:textId="77777777" w:rsidR="0069170F" w:rsidRDefault="00947E2C">
      <w:pPr>
        <w:pStyle w:val="ListParagraph"/>
        <w:numPr>
          <w:ilvl w:val="0"/>
          <w:numId w:val="34"/>
        </w:numPr>
        <w:spacing w:line="360" w:lineRule="auto"/>
        <w:ind w:left="426" w:hanging="426"/>
        <w:jc w:val="both"/>
        <w:rPr>
          <w:i/>
          <w:sz w:val="24"/>
          <w:szCs w:val="24"/>
        </w:rPr>
      </w:pPr>
      <w:r>
        <w:rPr>
          <w:i/>
          <w:sz w:val="24"/>
          <w:szCs w:val="24"/>
        </w:rPr>
        <w:t>Agile Modeling</w:t>
      </w:r>
    </w:p>
    <w:p w14:paraId="0FD96C21" w14:textId="77777777" w:rsidR="0069170F" w:rsidRDefault="00947E2C">
      <w:pPr>
        <w:spacing w:line="360" w:lineRule="auto"/>
        <w:ind w:firstLine="720"/>
        <w:jc w:val="both"/>
        <w:rPr>
          <w:sz w:val="24"/>
          <w:szCs w:val="24"/>
        </w:rPr>
      </w:pPr>
      <w:r>
        <w:rPr>
          <w:sz w:val="24"/>
          <w:szCs w:val="24"/>
        </w:rPr>
        <w:t xml:space="preserve">Agar pengembangan sistem informasi ini menghasilkan sistem informasi yang berkualitas dalam waktu yang singkat, dalam penelitian ini menggunakan model </w:t>
      </w:r>
      <w:r>
        <w:rPr>
          <w:i/>
          <w:sz w:val="24"/>
          <w:szCs w:val="24"/>
        </w:rPr>
        <w:t>Scrum</w:t>
      </w:r>
      <w:r>
        <w:rPr>
          <w:sz w:val="24"/>
          <w:szCs w:val="24"/>
        </w:rPr>
        <w:t xml:space="preserve">. Menurut Efendi dalam </w:t>
      </w:r>
      <w:r>
        <w:rPr>
          <w:sz w:val="24"/>
          <w:szCs w:val="24"/>
        </w:rPr>
        <w:fldChar w:fldCharType="begin" w:fldLock="1"/>
      </w:r>
      <w:r>
        <w:rPr>
          <w:sz w:val="24"/>
          <w:szCs w:val="24"/>
        </w:rPr>
        <w:instrText>ADDIN CSL_CITATION {"citationItems":[{"id":"ITEM-1","itemData":{"author":[{"dropping-particle":"","family":"Mahendra","given":"Irfan","non-dropping-particle":"","parse-names":false,"suffix":""},{"dropping-particle":"","family":"Yanto","given":"Deny Tresno Eby","non-dropping-particle":"","parse-names":false,"suffix":""}],"id":"ITEM-1","issue":"2","issued":{"date-parts":[["2018"]]},"page":"13-24","title":"AGILE DEVELOPMENT METHODS DALAM PENGEMBANGAN SISTEM INFORMASI PENGAJUAN KREDIT BERBASIS WEB ( STUDI KASUS : BANK BRI UNIT KOLONEL SUGIONO )","type":"article-journal","volume":"1"},"uris":["http://www.mendeley.com/documents/?uuid=f339cfb4-a890-4e41-a256-270323eed431"]}],"mendeley":{"formattedCitation":"(Mahendra &amp; Yanto, 2018)","plainTextFormattedCitation":"(Mahendra &amp; Yanto, 2018)","previouslyFormattedCitation":"(Mahendra &amp; Yanto, 2018)"},"properties":{"noteIndex":0},"schema":"https://github.com/citation-style-language/schema/raw/master/csl-citation.json"}</w:instrText>
      </w:r>
      <w:r>
        <w:rPr>
          <w:sz w:val="24"/>
          <w:szCs w:val="24"/>
        </w:rPr>
        <w:fldChar w:fldCharType="separate"/>
      </w:r>
      <w:r>
        <w:rPr>
          <w:sz w:val="24"/>
          <w:szCs w:val="24"/>
        </w:rPr>
        <w:t>(Mahendra &amp; Yanto, 2018)</w:t>
      </w:r>
      <w:r>
        <w:rPr>
          <w:sz w:val="24"/>
          <w:szCs w:val="24"/>
        </w:rPr>
        <w:fldChar w:fldCharType="end"/>
      </w:r>
      <w:r>
        <w:rPr>
          <w:sz w:val="24"/>
          <w:szCs w:val="24"/>
        </w:rPr>
        <w:t xml:space="preserve"> pada model </w:t>
      </w:r>
      <w:r>
        <w:rPr>
          <w:i/>
          <w:sz w:val="24"/>
          <w:szCs w:val="24"/>
        </w:rPr>
        <w:t>Scrum</w:t>
      </w:r>
      <w:r>
        <w:rPr>
          <w:sz w:val="24"/>
          <w:szCs w:val="24"/>
        </w:rPr>
        <w:t xml:space="preserve"> pengguna dilibatkan secara aktif dalam proses pengembangan sistem informasi, shingga sistem yang dihasilkan memenuhi kebutuhan si pengguna. </w:t>
      </w:r>
    </w:p>
    <w:p w14:paraId="2315F300" w14:textId="77777777" w:rsidR="0069170F" w:rsidRDefault="0069170F">
      <w:pPr>
        <w:spacing w:line="360" w:lineRule="auto"/>
        <w:jc w:val="both"/>
        <w:rPr>
          <w:sz w:val="24"/>
          <w:szCs w:val="24"/>
        </w:rPr>
      </w:pPr>
    </w:p>
    <w:p w14:paraId="1C1805A4" w14:textId="77777777" w:rsidR="0069170F" w:rsidRDefault="00947E2C">
      <w:pPr>
        <w:spacing w:line="360" w:lineRule="auto"/>
        <w:ind w:firstLine="720"/>
        <w:jc w:val="both"/>
        <w:rPr>
          <w:sz w:val="24"/>
          <w:szCs w:val="24"/>
        </w:rPr>
      </w:pPr>
      <w:r>
        <w:rPr>
          <w:sz w:val="24"/>
          <w:szCs w:val="24"/>
        </w:rPr>
        <w:lastRenderedPageBreak/>
        <w:t xml:space="preserve">Model </w:t>
      </w:r>
      <w:r>
        <w:rPr>
          <w:i/>
          <w:sz w:val="24"/>
          <w:szCs w:val="24"/>
        </w:rPr>
        <w:t xml:space="preserve">scrum </w:t>
      </w:r>
      <w:r>
        <w:rPr>
          <w:sz w:val="24"/>
          <w:szCs w:val="24"/>
        </w:rPr>
        <w:t xml:space="preserve">mempunyai prinsip yang ada pada metode </w:t>
      </w:r>
      <w:r>
        <w:rPr>
          <w:i/>
          <w:sz w:val="24"/>
          <w:szCs w:val="24"/>
        </w:rPr>
        <w:t xml:space="preserve">agile </w:t>
      </w:r>
      <w:r>
        <w:rPr>
          <w:sz w:val="24"/>
          <w:szCs w:val="24"/>
        </w:rPr>
        <w:t>yaitu pengembangan secara cepat, seperti pemenuhan kebutuhan, analisa, desain dan penyampaian (</w:t>
      </w:r>
      <w:r>
        <w:rPr>
          <w:i/>
          <w:sz w:val="24"/>
          <w:szCs w:val="24"/>
        </w:rPr>
        <w:t>delevery</w:t>
      </w:r>
      <w:r>
        <w:rPr>
          <w:sz w:val="24"/>
          <w:szCs w:val="24"/>
        </w:rPr>
        <w:t>). Dalam kegiatan pengembangan terdiri dari beberapa rangkaian kegiatan sebagai berikut :</w:t>
      </w:r>
    </w:p>
    <w:p w14:paraId="609D38B9" w14:textId="77777777" w:rsidR="0069170F" w:rsidRDefault="00947E2C">
      <w:pPr>
        <w:pStyle w:val="ListParagraph"/>
        <w:numPr>
          <w:ilvl w:val="0"/>
          <w:numId w:val="35"/>
        </w:numPr>
        <w:spacing w:line="360" w:lineRule="auto"/>
        <w:ind w:left="426" w:hanging="426"/>
        <w:jc w:val="both"/>
        <w:rPr>
          <w:sz w:val="24"/>
          <w:szCs w:val="24"/>
        </w:rPr>
      </w:pPr>
      <w:r>
        <w:rPr>
          <w:sz w:val="24"/>
          <w:szCs w:val="24"/>
        </w:rPr>
        <w:t>Analisa Kebutuhan Sistem</w:t>
      </w:r>
    </w:p>
    <w:p w14:paraId="0A95EA60" w14:textId="77777777" w:rsidR="0069170F" w:rsidRDefault="00947E2C">
      <w:pPr>
        <w:pStyle w:val="ListParagraph"/>
        <w:spacing w:line="360" w:lineRule="auto"/>
        <w:ind w:left="426" w:firstLine="14"/>
        <w:jc w:val="both"/>
        <w:rPr>
          <w:sz w:val="24"/>
          <w:szCs w:val="24"/>
        </w:rPr>
      </w:pPr>
      <w:r>
        <w:rPr>
          <w:sz w:val="24"/>
          <w:szCs w:val="24"/>
        </w:rPr>
        <w:t xml:space="preserve">Pada tahap ini dilakukan asesmen (upaya mendapatkan data) terhadap pengguna untuk menggali secara detail </w:t>
      </w:r>
      <w:r>
        <w:rPr>
          <w:i/>
          <w:sz w:val="24"/>
          <w:szCs w:val="24"/>
        </w:rPr>
        <w:t xml:space="preserve">software requirement </w:t>
      </w:r>
      <w:r>
        <w:rPr>
          <w:sz w:val="24"/>
          <w:szCs w:val="24"/>
        </w:rPr>
        <w:t>sesuai kebutuhan.</w:t>
      </w:r>
    </w:p>
    <w:p w14:paraId="344D1E32" w14:textId="77777777" w:rsidR="0069170F" w:rsidRDefault="00947E2C">
      <w:pPr>
        <w:pStyle w:val="ListParagraph"/>
        <w:numPr>
          <w:ilvl w:val="0"/>
          <w:numId w:val="35"/>
        </w:numPr>
        <w:spacing w:line="360" w:lineRule="auto"/>
        <w:ind w:left="426" w:hanging="426"/>
        <w:jc w:val="both"/>
        <w:rPr>
          <w:sz w:val="24"/>
          <w:szCs w:val="24"/>
        </w:rPr>
      </w:pPr>
      <w:r>
        <w:rPr>
          <w:sz w:val="24"/>
          <w:szCs w:val="24"/>
        </w:rPr>
        <w:t>Desain</w:t>
      </w:r>
    </w:p>
    <w:p w14:paraId="0D8C3C48" w14:textId="77777777" w:rsidR="0069170F" w:rsidRDefault="00947E2C">
      <w:pPr>
        <w:pStyle w:val="ListParagraph"/>
        <w:spacing w:line="360" w:lineRule="auto"/>
        <w:ind w:left="426" w:firstLine="14"/>
        <w:jc w:val="both"/>
        <w:rPr>
          <w:i/>
          <w:sz w:val="24"/>
          <w:szCs w:val="24"/>
        </w:rPr>
      </w:pPr>
      <w:r>
        <w:rPr>
          <w:sz w:val="24"/>
          <w:szCs w:val="24"/>
        </w:rPr>
        <w:t xml:space="preserve">Ditahap ini mulai untuk perancangan sistem, meliputi desain arsitektur sistem, desain proses bisnis, desain database, sampai desain </w:t>
      </w:r>
      <w:r>
        <w:rPr>
          <w:i/>
          <w:sz w:val="24"/>
          <w:szCs w:val="24"/>
        </w:rPr>
        <w:t>user interface</w:t>
      </w:r>
      <w:r>
        <w:rPr>
          <w:sz w:val="24"/>
          <w:szCs w:val="24"/>
        </w:rPr>
        <w:t>. Dalam tahap ini biasanya menggunakan alat bantu berupa diagram seperti UML (</w:t>
      </w:r>
      <w:r>
        <w:rPr>
          <w:i/>
          <w:sz w:val="24"/>
          <w:szCs w:val="24"/>
        </w:rPr>
        <w:t>Unifed Modeling Language</w:t>
      </w:r>
      <w:r>
        <w:rPr>
          <w:sz w:val="24"/>
          <w:szCs w:val="24"/>
        </w:rPr>
        <w:t>), ERD (</w:t>
      </w:r>
      <w:r>
        <w:rPr>
          <w:i/>
          <w:sz w:val="24"/>
          <w:szCs w:val="24"/>
        </w:rPr>
        <w:t>Entity Relationship Diagram</w:t>
      </w:r>
      <w:r>
        <w:rPr>
          <w:sz w:val="24"/>
          <w:szCs w:val="24"/>
        </w:rPr>
        <w:t>), dan LRS (</w:t>
      </w:r>
      <w:r>
        <w:rPr>
          <w:i/>
          <w:sz w:val="24"/>
          <w:szCs w:val="24"/>
        </w:rPr>
        <w:t xml:space="preserve">Logical Relational  Structure </w:t>
      </w:r>
      <w:r>
        <w:rPr>
          <w:sz w:val="24"/>
          <w:szCs w:val="24"/>
        </w:rPr>
        <w:t>)</w:t>
      </w:r>
    </w:p>
    <w:p w14:paraId="57F16102" w14:textId="77777777" w:rsidR="0069170F" w:rsidRDefault="00947E2C">
      <w:pPr>
        <w:pStyle w:val="ListParagraph"/>
        <w:numPr>
          <w:ilvl w:val="0"/>
          <w:numId w:val="35"/>
        </w:numPr>
        <w:spacing w:line="360" w:lineRule="auto"/>
        <w:ind w:left="426" w:hanging="426"/>
        <w:jc w:val="both"/>
        <w:rPr>
          <w:i/>
          <w:sz w:val="24"/>
          <w:szCs w:val="24"/>
        </w:rPr>
      </w:pPr>
      <w:r>
        <w:rPr>
          <w:i/>
          <w:sz w:val="24"/>
          <w:szCs w:val="24"/>
        </w:rPr>
        <w:t>Code Generation</w:t>
      </w:r>
    </w:p>
    <w:p w14:paraId="6223752C" w14:textId="77777777" w:rsidR="0069170F" w:rsidRDefault="00947E2C">
      <w:pPr>
        <w:pStyle w:val="ListParagraph"/>
        <w:spacing w:line="360" w:lineRule="auto"/>
        <w:ind w:left="426" w:firstLine="14"/>
        <w:jc w:val="both"/>
        <w:rPr>
          <w:sz w:val="24"/>
          <w:szCs w:val="24"/>
        </w:rPr>
      </w:pPr>
      <w:r>
        <w:rPr>
          <w:sz w:val="24"/>
          <w:szCs w:val="24"/>
        </w:rPr>
        <w:t xml:space="preserve">Pada tahap ini dilakukan penulisan kode program dengan menggunakan bahasa pemrograman dan menentukan manajemen </w:t>
      </w:r>
      <w:r>
        <w:rPr>
          <w:i/>
          <w:sz w:val="24"/>
          <w:szCs w:val="24"/>
        </w:rPr>
        <w:t>database</w:t>
      </w:r>
      <w:r>
        <w:rPr>
          <w:sz w:val="24"/>
          <w:szCs w:val="24"/>
        </w:rPr>
        <w:t>.</w:t>
      </w:r>
    </w:p>
    <w:p w14:paraId="055304F6" w14:textId="77777777" w:rsidR="0069170F" w:rsidRDefault="00947E2C">
      <w:pPr>
        <w:pStyle w:val="ListParagraph"/>
        <w:numPr>
          <w:ilvl w:val="0"/>
          <w:numId w:val="35"/>
        </w:numPr>
        <w:spacing w:line="360" w:lineRule="auto"/>
        <w:ind w:left="426" w:hanging="426"/>
        <w:jc w:val="both"/>
        <w:rPr>
          <w:i/>
          <w:sz w:val="24"/>
          <w:szCs w:val="24"/>
        </w:rPr>
      </w:pPr>
      <w:r>
        <w:rPr>
          <w:i/>
          <w:sz w:val="24"/>
          <w:szCs w:val="24"/>
        </w:rPr>
        <w:t>Testing</w:t>
      </w:r>
    </w:p>
    <w:p w14:paraId="5CF1FB07" w14:textId="77777777" w:rsidR="0069170F" w:rsidRDefault="00947E2C">
      <w:pPr>
        <w:pStyle w:val="ListParagraph"/>
        <w:spacing w:line="360" w:lineRule="auto"/>
        <w:ind w:left="426" w:firstLine="14"/>
        <w:jc w:val="both"/>
        <w:rPr>
          <w:sz w:val="24"/>
          <w:szCs w:val="24"/>
        </w:rPr>
      </w:pPr>
      <w:r>
        <w:rPr>
          <w:sz w:val="24"/>
          <w:szCs w:val="24"/>
        </w:rPr>
        <w:t xml:space="preserve">Dilakukan agar meminimalisir kesalahan atau </w:t>
      </w:r>
      <w:r>
        <w:rPr>
          <w:i/>
          <w:sz w:val="24"/>
          <w:szCs w:val="24"/>
        </w:rPr>
        <w:t xml:space="preserve">error </w:t>
      </w:r>
      <w:r>
        <w:rPr>
          <w:sz w:val="24"/>
          <w:szCs w:val="24"/>
        </w:rPr>
        <w:t xml:space="preserve">dan untuk memastikan sistem sesuai kebutuhan </w:t>
      </w:r>
      <w:r>
        <w:rPr>
          <w:i/>
          <w:sz w:val="24"/>
          <w:szCs w:val="24"/>
        </w:rPr>
        <w:t>user</w:t>
      </w:r>
      <w:r>
        <w:rPr>
          <w:sz w:val="24"/>
          <w:szCs w:val="24"/>
        </w:rPr>
        <w:t>.</w:t>
      </w:r>
    </w:p>
    <w:p w14:paraId="4A381515" w14:textId="77777777" w:rsidR="0069170F" w:rsidRDefault="00947E2C">
      <w:pPr>
        <w:pStyle w:val="ListParagraph"/>
        <w:numPr>
          <w:ilvl w:val="0"/>
          <w:numId w:val="35"/>
        </w:numPr>
        <w:spacing w:line="360" w:lineRule="auto"/>
        <w:ind w:left="426" w:hanging="426"/>
        <w:jc w:val="both"/>
        <w:rPr>
          <w:i/>
          <w:sz w:val="24"/>
          <w:szCs w:val="24"/>
        </w:rPr>
      </w:pPr>
      <w:r>
        <w:rPr>
          <w:i/>
          <w:sz w:val="24"/>
          <w:szCs w:val="24"/>
        </w:rPr>
        <w:t>Support</w:t>
      </w:r>
    </w:p>
    <w:p w14:paraId="648DA2CA" w14:textId="77777777" w:rsidR="0069170F" w:rsidRDefault="00947E2C">
      <w:pPr>
        <w:pStyle w:val="ListParagraph"/>
        <w:spacing w:line="360" w:lineRule="auto"/>
        <w:ind w:left="426" w:firstLine="14"/>
        <w:jc w:val="both"/>
        <w:rPr>
          <w:sz w:val="24"/>
          <w:szCs w:val="24"/>
        </w:rPr>
      </w:pPr>
      <w:r>
        <w:rPr>
          <w:sz w:val="24"/>
          <w:szCs w:val="24"/>
        </w:rPr>
        <w:t>Dilakukan untuk menindaklanjuti perubahan sesuai permintaan pengguna setelah keluaran diserahkan ke pengguna karen adanya kesalahan yang tidak gerdeteks saat pengujian.</w:t>
      </w:r>
    </w:p>
    <w:p w14:paraId="28AB0942" w14:textId="77777777" w:rsidR="0069170F" w:rsidRDefault="00947E2C">
      <w:pPr>
        <w:spacing w:line="360" w:lineRule="auto"/>
        <w:ind w:firstLine="720"/>
        <w:jc w:val="both"/>
        <w:rPr>
          <w:sz w:val="24"/>
          <w:szCs w:val="24"/>
        </w:rPr>
      </w:pPr>
      <w:r>
        <w:rPr>
          <w:sz w:val="24"/>
          <w:szCs w:val="24"/>
        </w:rPr>
        <w:t xml:space="preserve">Menurut (ekipa.co.id, 2021) menuliskan bahwa perusahaan top di dunia sudah menerapkan metode </w:t>
      </w:r>
      <w:r>
        <w:rPr>
          <w:i/>
          <w:sz w:val="24"/>
          <w:szCs w:val="24"/>
        </w:rPr>
        <w:t>agile</w:t>
      </w:r>
      <w:r>
        <w:rPr>
          <w:sz w:val="24"/>
          <w:szCs w:val="24"/>
        </w:rPr>
        <w:t xml:space="preserve">. Ini bertanda bahwa metode </w:t>
      </w:r>
      <w:r>
        <w:rPr>
          <w:i/>
          <w:sz w:val="24"/>
          <w:szCs w:val="24"/>
        </w:rPr>
        <w:t xml:space="preserve">agile </w:t>
      </w:r>
      <w:r>
        <w:rPr>
          <w:sz w:val="24"/>
          <w:szCs w:val="24"/>
        </w:rPr>
        <w:t xml:space="preserve">memiliki kelebihan dibandingkn dengan metode lainnya. Adapun kelebihan dari metode </w:t>
      </w:r>
      <w:r>
        <w:rPr>
          <w:i/>
          <w:sz w:val="24"/>
          <w:szCs w:val="24"/>
        </w:rPr>
        <w:t xml:space="preserve">Agile Software Development </w:t>
      </w:r>
      <w:r>
        <w:rPr>
          <w:sz w:val="24"/>
          <w:szCs w:val="24"/>
        </w:rPr>
        <w:t>yaitu :</w:t>
      </w:r>
    </w:p>
    <w:p w14:paraId="448EF5B4" w14:textId="77777777" w:rsidR="0069170F" w:rsidRDefault="00947E2C">
      <w:pPr>
        <w:pStyle w:val="ListParagraph"/>
        <w:numPr>
          <w:ilvl w:val="0"/>
          <w:numId w:val="36"/>
        </w:numPr>
        <w:spacing w:line="360" w:lineRule="auto"/>
        <w:ind w:left="426" w:hanging="426"/>
        <w:jc w:val="both"/>
        <w:rPr>
          <w:sz w:val="24"/>
          <w:szCs w:val="24"/>
        </w:rPr>
      </w:pPr>
      <w:r>
        <w:rPr>
          <w:sz w:val="24"/>
          <w:szCs w:val="24"/>
        </w:rPr>
        <w:t>Produk yang dihasilakn berkualitas unggul dikarenakan pengujian sistem merupakan bagian terintegrasi dalam pelaksanaan proyek.</w:t>
      </w:r>
    </w:p>
    <w:p w14:paraId="3B74D43B" w14:textId="77777777" w:rsidR="0069170F" w:rsidRDefault="00947E2C">
      <w:pPr>
        <w:pStyle w:val="ListParagraph"/>
        <w:numPr>
          <w:ilvl w:val="0"/>
          <w:numId w:val="36"/>
        </w:numPr>
        <w:spacing w:line="360" w:lineRule="auto"/>
        <w:ind w:left="426" w:hanging="426"/>
        <w:jc w:val="both"/>
        <w:rPr>
          <w:sz w:val="24"/>
          <w:szCs w:val="24"/>
        </w:rPr>
      </w:pPr>
      <w:r>
        <w:rPr>
          <w:sz w:val="24"/>
          <w:szCs w:val="24"/>
        </w:rPr>
        <w:t>Kepuasan pelanggan menjadi prioritas.</w:t>
      </w:r>
    </w:p>
    <w:p w14:paraId="0BFEAD1C" w14:textId="77777777" w:rsidR="0069170F" w:rsidRDefault="00947E2C">
      <w:pPr>
        <w:pStyle w:val="ListParagraph"/>
        <w:numPr>
          <w:ilvl w:val="0"/>
          <w:numId w:val="36"/>
        </w:numPr>
        <w:spacing w:line="360" w:lineRule="auto"/>
        <w:ind w:left="426" w:hanging="426"/>
        <w:jc w:val="both"/>
        <w:rPr>
          <w:sz w:val="24"/>
          <w:szCs w:val="24"/>
        </w:rPr>
      </w:pPr>
      <w:r>
        <w:rPr>
          <w:sz w:val="24"/>
          <w:szCs w:val="24"/>
        </w:rPr>
        <w:lastRenderedPageBreak/>
        <w:t>Agile memungkinkan terjadinya kontrol proyek yang lebih baik karena adanya transparansi.</w:t>
      </w:r>
    </w:p>
    <w:p w14:paraId="4443BE33" w14:textId="77777777" w:rsidR="0069170F" w:rsidRDefault="00947E2C">
      <w:pPr>
        <w:pStyle w:val="ListParagraph"/>
        <w:numPr>
          <w:ilvl w:val="0"/>
          <w:numId w:val="36"/>
        </w:numPr>
        <w:spacing w:line="360" w:lineRule="auto"/>
        <w:ind w:left="426" w:hanging="426"/>
        <w:jc w:val="both"/>
        <w:rPr>
          <w:sz w:val="24"/>
          <w:szCs w:val="24"/>
        </w:rPr>
      </w:pPr>
      <w:r>
        <w:rPr>
          <w:sz w:val="24"/>
          <w:szCs w:val="24"/>
        </w:rPr>
        <w:t xml:space="preserve">Pengembangan perangkat lunak menjadi lebih cepat tanpa harus menggunakan </w:t>
      </w:r>
      <w:r>
        <w:rPr>
          <w:i/>
          <w:sz w:val="24"/>
          <w:szCs w:val="24"/>
        </w:rPr>
        <w:t xml:space="preserve">resource </w:t>
      </w:r>
      <w:r>
        <w:rPr>
          <w:sz w:val="24"/>
          <w:szCs w:val="24"/>
        </w:rPr>
        <w:t>yang besar.</w:t>
      </w:r>
    </w:p>
    <w:p w14:paraId="75E478C0" w14:textId="77777777" w:rsidR="0069170F" w:rsidRDefault="00947E2C">
      <w:pPr>
        <w:pStyle w:val="ListParagraph"/>
        <w:numPr>
          <w:ilvl w:val="0"/>
          <w:numId w:val="36"/>
        </w:numPr>
        <w:spacing w:line="360" w:lineRule="auto"/>
        <w:ind w:left="426" w:hanging="426"/>
        <w:jc w:val="both"/>
        <w:rPr>
          <w:sz w:val="24"/>
          <w:szCs w:val="24"/>
        </w:rPr>
      </w:pPr>
      <w:r>
        <w:rPr>
          <w:sz w:val="24"/>
          <w:szCs w:val="24"/>
        </w:rPr>
        <w:t>Mengurangi tingkat kegagalan proyek karena adanya sprint yang dilakukan tiap harinya sehingga dapat mendeteksi dan menangani masalah dengan cepat.</w:t>
      </w:r>
    </w:p>
    <w:p w14:paraId="58F94FDD" w14:textId="77777777" w:rsidR="0069170F" w:rsidRDefault="00947E2C">
      <w:pPr>
        <w:spacing w:line="360" w:lineRule="auto"/>
        <w:ind w:firstLine="720"/>
        <w:jc w:val="both"/>
        <w:rPr>
          <w:sz w:val="24"/>
          <w:szCs w:val="24"/>
        </w:rPr>
      </w:pPr>
      <w:r>
        <w:rPr>
          <w:sz w:val="24"/>
          <w:szCs w:val="24"/>
        </w:rPr>
        <w:t xml:space="preserve">Selain keuntungan tentunya ada kekurangan yang akan menjadi pertimbangan, kekurangan dari metode </w:t>
      </w:r>
      <w:r>
        <w:rPr>
          <w:i/>
          <w:sz w:val="24"/>
          <w:szCs w:val="24"/>
        </w:rPr>
        <w:t xml:space="preserve">agile </w:t>
      </w:r>
      <w:r>
        <w:rPr>
          <w:sz w:val="24"/>
          <w:szCs w:val="24"/>
        </w:rPr>
        <w:t>sebagai berikut :</w:t>
      </w:r>
    </w:p>
    <w:p w14:paraId="6F79C3B3" w14:textId="77777777" w:rsidR="0069170F" w:rsidRDefault="00947E2C">
      <w:pPr>
        <w:pStyle w:val="ListParagraph"/>
        <w:numPr>
          <w:ilvl w:val="0"/>
          <w:numId w:val="37"/>
        </w:numPr>
        <w:spacing w:line="360" w:lineRule="auto"/>
        <w:ind w:left="426" w:hanging="426"/>
        <w:jc w:val="both"/>
        <w:rPr>
          <w:sz w:val="24"/>
          <w:szCs w:val="24"/>
        </w:rPr>
      </w:pPr>
      <w:r>
        <w:rPr>
          <w:sz w:val="24"/>
          <w:szCs w:val="24"/>
        </w:rPr>
        <w:t>Sebaiknya diterapkan pada tim yang berjumlah sedi</w:t>
      </w:r>
      <w:bookmarkStart w:id="17" w:name="_GoBack"/>
      <w:bookmarkEnd w:id="17"/>
      <w:r>
        <w:rPr>
          <w:sz w:val="24"/>
          <w:szCs w:val="24"/>
        </w:rPr>
        <w:t>kit atau kecil. Maksmimal beranggota 20 orang.</w:t>
      </w:r>
    </w:p>
    <w:p w14:paraId="2D5591E1" w14:textId="77777777" w:rsidR="0069170F" w:rsidRDefault="00947E2C">
      <w:pPr>
        <w:pStyle w:val="ListParagraph"/>
        <w:numPr>
          <w:ilvl w:val="0"/>
          <w:numId w:val="37"/>
        </w:numPr>
        <w:spacing w:line="360" w:lineRule="auto"/>
        <w:ind w:left="426" w:hanging="426"/>
        <w:jc w:val="both"/>
        <w:rPr>
          <w:sz w:val="24"/>
          <w:szCs w:val="24"/>
        </w:rPr>
      </w:pPr>
      <w:r>
        <w:rPr>
          <w:sz w:val="24"/>
          <w:szCs w:val="24"/>
        </w:rPr>
        <w:t xml:space="preserve">Sulit memprediksi </w:t>
      </w:r>
      <w:r>
        <w:rPr>
          <w:i/>
          <w:sz w:val="24"/>
          <w:szCs w:val="24"/>
        </w:rPr>
        <w:t xml:space="preserve">resources </w:t>
      </w:r>
      <w:r>
        <w:rPr>
          <w:sz w:val="24"/>
          <w:szCs w:val="24"/>
        </w:rPr>
        <w:t>apa yang dibutuhkan pada tahap awal. Sehingga menimbulkan ketidakjelasan sumber daya berupa biaya, waktu, dan sumber daya manusia yang dibutuhkan.</w:t>
      </w:r>
    </w:p>
    <w:p w14:paraId="46CA3549" w14:textId="77777777" w:rsidR="0069170F" w:rsidRDefault="00947E2C">
      <w:pPr>
        <w:pStyle w:val="ListParagraph"/>
        <w:numPr>
          <w:ilvl w:val="0"/>
          <w:numId w:val="37"/>
        </w:numPr>
        <w:spacing w:line="360" w:lineRule="auto"/>
        <w:ind w:left="426" w:hanging="426"/>
        <w:jc w:val="both"/>
        <w:rPr>
          <w:sz w:val="24"/>
          <w:szCs w:val="24"/>
        </w:rPr>
      </w:pPr>
      <w:r>
        <w:rPr>
          <w:sz w:val="24"/>
          <w:szCs w:val="24"/>
        </w:rPr>
        <w:t xml:space="preserve">Terbatasnya dokumentasi yang dihasilkan karena lebih fokus pada </w:t>
      </w:r>
      <w:r>
        <w:rPr>
          <w:i/>
          <w:sz w:val="24"/>
          <w:szCs w:val="24"/>
        </w:rPr>
        <w:t xml:space="preserve">software </w:t>
      </w:r>
      <w:r>
        <w:rPr>
          <w:sz w:val="24"/>
          <w:szCs w:val="24"/>
        </w:rPr>
        <w:t>yang bekerja dengan baik.</w:t>
      </w:r>
    </w:p>
    <w:p w14:paraId="566B1579" w14:textId="77777777" w:rsidR="0069170F" w:rsidRDefault="00947E2C">
      <w:pPr>
        <w:pStyle w:val="ListParagraph"/>
        <w:numPr>
          <w:ilvl w:val="0"/>
          <w:numId w:val="37"/>
        </w:numPr>
        <w:spacing w:line="360" w:lineRule="auto"/>
        <w:ind w:left="426" w:hanging="426"/>
        <w:jc w:val="both"/>
        <w:rPr>
          <w:sz w:val="24"/>
          <w:szCs w:val="24"/>
        </w:rPr>
      </w:pPr>
      <w:r>
        <w:rPr>
          <w:sz w:val="24"/>
          <w:szCs w:val="24"/>
        </w:rPr>
        <w:t>Pengukuran yang sulit dilakukan karena menerapkanperbaikan secara terus-menerus.</w:t>
      </w:r>
    </w:p>
    <w:p w14:paraId="6523A8A2" w14:textId="77777777" w:rsidR="0069170F" w:rsidRDefault="00947E2C">
      <w:pPr>
        <w:rPr>
          <w:sz w:val="24"/>
          <w:szCs w:val="24"/>
        </w:rPr>
      </w:pPr>
      <w:r>
        <w:rPr>
          <w:sz w:val="24"/>
          <w:szCs w:val="24"/>
        </w:rPr>
        <w:br w:type="page"/>
      </w:r>
    </w:p>
    <w:p w14:paraId="24093B5A" w14:textId="77777777" w:rsidR="0069170F" w:rsidRDefault="00947E2C">
      <w:pPr>
        <w:pStyle w:val="ListParagraph"/>
        <w:numPr>
          <w:ilvl w:val="1"/>
          <w:numId w:val="30"/>
        </w:numPr>
        <w:spacing w:line="360" w:lineRule="auto"/>
        <w:ind w:left="567" w:hanging="567"/>
        <w:rPr>
          <w:b/>
          <w:sz w:val="24"/>
          <w:szCs w:val="24"/>
        </w:rPr>
      </w:pPr>
      <w:r>
        <w:rPr>
          <w:b/>
          <w:sz w:val="24"/>
          <w:szCs w:val="24"/>
        </w:rPr>
        <w:lastRenderedPageBreak/>
        <w:t>T</w:t>
      </w:r>
      <w:r>
        <w:rPr>
          <w:b/>
          <w:sz w:val="24"/>
          <w:szCs w:val="24"/>
          <w:lang w:val="en-US"/>
        </w:rPr>
        <w:t>injauan Studi</w:t>
      </w:r>
    </w:p>
    <w:p w14:paraId="11369FC6" w14:textId="77777777" w:rsidR="0069170F" w:rsidRDefault="00947E2C">
      <w:pPr>
        <w:pStyle w:val="BodyText"/>
        <w:spacing w:before="134" w:line="360" w:lineRule="auto"/>
        <w:ind w:right="21" w:firstLine="720"/>
      </w:pPr>
      <w:r>
        <w:t>Adapun</w:t>
      </w:r>
      <w:r>
        <w:rPr>
          <w:spacing w:val="18"/>
        </w:rPr>
        <w:t xml:space="preserve"> </w:t>
      </w:r>
      <w:r>
        <w:t>penelitian</w:t>
      </w:r>
      <w:r>
        <w:rPr>
          <w:spacing w:val="17"/>
        </w:rPr>
        <w:t xml:space="preserve"> </w:t>
      </w:r>
      <w:r>
        <w:t>terdahulu</w:t>
      </w:r>
      <w:r>
        <w:rPr>
          <w:spacing w:val="23"/>
        </w:rPr>
        <w:t xml:space="preserve"> </w:t>
      </w:r>
      <w:r>
        <w:t>yang</w:t>
      </w:r>
      <w:r>
        <w:rPr>
          <w:spacing w:val="15"/>
        </w:rPr>
        <w:t xml:space="preserve"> </w:t>
      </w:r>
      <w:r>
        <w:t>berhubungan</w:t>
      </w:r>
      <w:r>
        <w:rPr>
          <w:spacing w:val="17"/>
        </w:rPr>
        <w:t xml:space="preserve"> </w:t>
      </w:r>
      <w:r>
        <w:t>dengan</w:t>
      </w:r>
      <w:r>
        <w:rPr>
          <w:spacing w:val="17"/>
        </w:rPr>
        <w:t xml:space="preserve"> </w:t>
      </w:r>
      <w:r>
        <w:t>topik</w:t>
      </w:r>
      <w:r>
        <w:rPr>
          <w:spacing w:val="17"/>
        </w:rPr>
        <w:t xml:space="preserve"> </w:t>
      </w:r>
      <w:r>
        <w:t>peneliti</w:t>
      </w:r>
      <w:r>
        <w:rPr>
          <w:spacing w:val="-57"/>
        </w:rPr>
        <w:t xml:space="preserve"> </w:t>
      </w:r>
      <w:r>
        <w:t>untuk</w:t>
      </w:r>
      <w:r>
        <w:rPr>
          <w:spacing w:val="-1"/>
        </w:rPr>
        <w:t xml:space="preserve"> </w:t>
      </w:r>
      <w:r>
        <w:t>dijadikan bahan</w:t>
      </w:r>
      <w:r>
        <w:rPr>
          <w:spacing w:val="-1"/>
        </w:rPr>
        <w:t xml:space="preserve"> </w:t>
      </w:r>
      <w:r>
        <w:t>referensi dalam</w:t>
      </w:r>
      <w:r>
        <w:rPr>
          <w:spacing w:val="-1"/>
        </w:rPr>
        <w:t xml:space="preserve"> </w:t>
      </w:r>
      <w:r>
        <w:t>pembuatan</w:t>
      </w:r>
      <w:r>
        <w:rPr>
          <w:spacing w:val="1"/>
        </w:rPr>
        <w:t xml:space="preserve"> </w:t>
      </w:r>
      <w:r>
        <w:t>laporan</w:t>
      </w:r>
      <w:r>
        <w:rPr>
          <w:spacing w:val="-1"/>
        </w:rPr>
        <w:t xml:space="preserve"> </w:t>
      </w:r>
      <w:r>
        <w:t>ini antara</w:t>
      </w:r>
      <w:r>
        <w:rPr>
          <w:spacing w:val="-2"/>
        </w:rPr>
        <w:t xml:space="preserve"> </w:t>
      </w:r>
      <w:r>
        <w:t>lain :</w:t>
      </w:r>
    </w:p>
    <w:p w14:paraId="779C2B9E" w14:textId="77777777" w:rsidR="0069170F" w:rsidRDefault="00947E2C">
      <w:pPr>
        <w:pStyle w:val="BodyText"/>
        <w:spacing w:line="360" w:lineRule="auto"/>
        <w:ind w:left="3353"/>
      </w:pPr>
      <w:r>
        <w:t>Tabel II-1</w:t>
      </w:r>
      <w:r>
        <w:rPr>
          <w:spacing w:val="-2"/>
        </w:rPr>
        <w:t xml:space="preserve"> </w:t>
      </w:r>
      <w:r>
        <w:t>Tinjauan</w:t>
      </w:r>
      <w:r>
        <w:rPr>
          <w:spacing w:val="-2"/>
        </w:rPr>
        <w:t xml:space="preserve"> </w:t>
      </w:r>
      <w:r>
        <w:t>studi</w:t>
      </w:r>
    </w:p>
    <w:tbl>
      <w:tblPr>
        <w:tblpPr w:leftFromText="180" w:rightFromText="180" w:vertAnchor="text" w:horzAnchor="page" w:tblpX="2321" w:tblpY="114"/>
        <w:tblOverlap w:val="never"/>
        <w:tblW w:w="8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8"/>
        <w:gridCol w:w="1693"/>
        <w:gridCol w:w="1561"/>
        <w:gridCol w:w="2836"/>
        <w:gridCol w:w="1232"/>
      </w:tblGrid>
      <w:tr w:rsidR="0069170F" w14:paraId="7B94BA25" w14:textId="77777777">
        <w:trPr>
          <w:trHeight w:val="828"/>
        </w:trPr>
        <w:tc>
          <w:tcPr>
            <w:tcW w:w="718" w:type="dxa"/>
          </w:tcPr>
          <w:p w14:paraId="3D42518C" w14:textId="77777777" w:rsidR="0069170F" w:rsidRDefault="00947E2C">
            <w:pPr>
              <w:pStyle w:val="TableParagraph"/>
              <w:spacing w:before="203"/>
              <w:ind w:left="182"/>
              <w:rPr>
                <w:sz w:val="24"/>
              </w:rPr>
            </w:pPr>
            <w:r>
              <w:rPr>
                <w:sz w:val="24"/>
              </w:rPr>
              <w:t>No.</w:t>
            </w:r>
          </w:p>
        </w:tc>
        <w:tc>
          <w:tcPr>
            <w:tcW w:w="1693" w:type="dxa"/>
          </w:tcPr>
          <w:p w14:paraId="343F3928" w14:textId="77777777" w:rsidR="0069170F" w:rsidRDefault="00947E2C">
            <w:pPr>
              <w:pStyle w:val="TableParagraph"/>
              <w:spacing w:before="203"/>
              <w:ind w:left="174"/>
              <w:rPr>
                <w:sz w:val="24"/>
              </w:rPr>
            </w:pPr>
            <w:r>
              <w:rPr>
                <w:sz w:val="24"/>
              </w:rPr>
              <w:t>Nama</w:t>
            </w:r>
            <w:r>
              <w:rPr>
                <w:spacing w:val="-1"/>
                <w:sz w:val="24"/>
              </w:rPr>
              <w:t xml:space="preserve"> </w:t>
            </w:r>
            <w:r>
              <w:rPr>
                <w:sz w:val="24"/>
              </w:rPr>
              <w:t>Penulis</w:t>
            </w:r>
          </w:p>
        </w:tc>
        <w:tc>
          <w:tcPr>
            <w:tcW w:w="1561" w:type="dxa"/>
          </w:tcPr>
          <w:p w14:paraId="78809070" w14:textId="77777777" w:rsidR="0069170F" w:rsidRDefault="00947E2C">
            <w:pPr>
              <w:pStyle w:val="TableParagraph"/>
              <w:spacing w:before="203"/>
              <w:ind w:left="106"/>
              <w:rPr>
                <w:sz w:val="24"/>
              </w:rPr>
            </w:pPr>
            <w:r>
              <w:rPr>
                <w:sz w:val="24"/>
              </w:rPr>
              <w:t>Sumber</w:t>
            </w:r>
          </w:p>
        </w:tc>
        <w:tc>
          <w:tcPr>
            <w:tcW w:w="2836" w:type="dxa"/>
          </w:tcPr>
          <w:p w14:paraId="773221E1" w14:textId="77777777" w:rsidR="0069170F" w:rsidRDefault="00947E2C">
            <w:pPr>
              <w:pStyle w:val="TableParagraph"/>
              <w:spacing w:before="203"/>
              <w:ind w:left="643"/>
              <w:rPr>
                <w:sz w:val="24"/>
              </w:rPr>
            </w:pPr>
            <w:r>
              <w:rPr>
                <w:sz w:val="24"/>
              </w:rPr>
              <w:t>Judul</w:t>
            </w:r>
            <w:r>
              <w:rPr>
                <w:spacing w:val="-3"/>
                <w:sz w:val="24"/>
              </w:rPr>
              <w:t xml:space="preserve"> </w:t>
            </w:r>
            <w:r>
              <w:rPr>
                <w:sz w:val="24"/>
              </w:rPr>
              <w:t>Penelitian</w:t>
            </w:r>
          </w:p>
        </w:tc>
        <w:tc>
          <w:tcPr>
            <w:tcW w:w="1232" w:type="dxa"/>
          </w:tcPr>
          <w:p w14:paraId="594AA50E" w14:textId="77777777" w:rsidR="0069170F" w:rsidRDefault="00947E2C">
            <w:pPr>
              <w:pStyle w:val="TableParagraph"/>
              <w:ind w:left="111" w:right="107"/>
              <w:jc w:val="center"/>
              <w:rPr>
                <w:sz w:val="24"/>
              </w:rPr>
            </w:pPr>
            <w:r>
              <w:rPr>
                <w:sz w:val="24"/>
              </w:rPr>
              <w:t>Tahun</w:t>
            </w:r>
          </w:p>
          <w:p w14:paraId="1FAAEEB8" w14:textId="77777777" w:rsidR="0069170F" w:rsidRDefault="00947E2C">
            <w:pPr>
              <w:pStyle w:val="TableParagraph"/>
              <w:spacing w:before="139"/>
              <w:ind w:left="111" w:right="111"/>
              <w:jc w:val="center"/>
              <w:rPr>
                <w:sz w:val="24"/>
              </w:rPr>
            </w:pPr>
            <w:r>
              <w:rPr>
                <w:sz w:val="24"/>
              </w:rPr>
              <w:t>Penelitian</w:t>
            </w:r>
          </w:p>
        </w:tc>
      </w:tr>
      <w:tr w:rsidR="0069170F" w14:paraId="75E65A02" w14:textId="77777777">
        <w:trPr>
          <w:trHeight w:val="1242"/>
        </w:trPr>
        <w:tc>
          <w:tcPr>
            <w:tcW w:w="718" w:type="dxa"/>
          </w:tcPr>
          <w:p w14:paraId="13B60B37" w14:textId="77777777" w:rsidR="0069170F" w:rsidRDefault="00947E2C">
            <w:pPr>
              <w:pStyle w:val="TableParagraph"/>
              <w:ind w:left="467"/>
              <w:rPr>
                <w:sz w:val="24"/>
              </w:rPr>
            </w:pPr>
            <w:r>
              <w:rPr>
                <w:sz w:val="24"/>
              </w:rPr>
              <w:t>1.</w:t>
            </w:r>
          </w:p>
        </w:tc>
        <w:tc>
          <w:tcPr>
            <w:tcW w:w="1693" w:type="dxa"/>
          </w:tcPr>
          <w:p w14:paraId="49D8F481" w14:textId="77777777" w:rsidR="0069170F" w:rsidRDefault="00947E2C">
            <w:pPr>
              <w:pStyle w:val="TableParagraph"/>
              <w:numPr>
                <w:ilvl w:val="0"/>
                <w:numId w:val="38"/>
              </w:numPr>
              <w:ind w:right="260" w:firstLineChars="91" w:firstLine="218"/>
              <w:rPr>
                <w:sz w:val="24"/>
                <w:lang w:val="en-US"/>
              </w:rPr>
            </w:pPr>
            <w:r>
              <w:rPr>
                <w:sz w:val="24"/>
                <w:lang w:val="en-US"/>
              </w:rPr>
              <w:t>Agista</w:t>
            </w:r>
          </w:p>
        </w:tc>
        <w:tc>
          <w:tcPr>
            <w:tcW w:w="1561" w:type="dxa"/>
          </w:tcPr>
          <w:p w14:paraId="2328C332" w14:textId="77777777" w:rsidR="0069170F" w:rsidRDefault="00947E2C">
            <w:pPr>
              <w:pStyle w:val="TableParagraph"/>
              <w:ind w:left="106" w:right="447"/>
              <w:rPr>
                <w:sz w:val="24"/>
              </w:rPr>
            </w:pPr>
            <w:r>
              <w:rPr>
                <w:sz w:val="24"/>
              </w:rPr>
              <w:t>Jurnal</w:t>
            </w:r>
            <w:r>
              <w:rPr>
                <w:spacing w:val="1"/>
                <w:sz w:val="24"/>
              </w:rPr>
              <w:t xml:space="preserve"> </w:t>
            </w:r>
            <w:r>
              <w:rPr>
                <w:spacing w:val="-1"/>
                <w:sz w:val="24"/>
              </w:rPr>
              <w:t>Teknologi</w:t>
            </w:r>
          </w:p>
          <w:p w14:paraId="6DD50FD5" w14:textId="77777777" w:rsidR="0069170F" w:rsidRDefault="00947E2C">
            <w:pPr>
              <w:pStyle w:val="TableParagraph"/>
              <w:ind w:left="106"/>
              <w:rPr>
                <w:sz w:val="24"/>
              </w:rPr>
            </w:pPr>
            <w:r>
              <w:rPr>
                <w:sz w:val="24"/>
              </w:rPr>
              <w:t>dan</w:t>
            </w:r>
            <w:r>
              <w:rPr>
                <w:spacing w:val="-2"/>
                <w:sz w:val="24"/>
              </w:rPr>
              <w:t xml:space="preserve"> </w:t>
            </w:r>
            <w:r>
              <w:rPr>
                <w:sz w:val="24"/>
              </w:rPr>
              <w:t>Informasi</w:t>
            </w:r>
          </w:p>
        </w:tc>
        <w:tc>
          <w:tcPr>
            <w:tcW w:w="2836" w:type="dxa"/>
          </w:tcPr>
          <w:p w14:paraId="21CD40D6" w14:textId="77777777" w:rsidR="0069170F" w:rsidRDefault="00947E2C">
            <w:pPr>
              <w:pStyle w:val="TableParagraph"/>
              <w:ind w:left="106"/>
              <w:rPr>
                <w:sz w:val="24"/>
              </w:rPr>
            </w:pPr>
            <w:commentRangeStart w:id="18"/>
            <w:r>
              <w:rPr>
                <w:sz w:val="24"/>
                <w:szCs w:val="24"/>
              </w:rPr>
              <w:t xml:space="preserve">Perancangan Sistem </w:t>
            </w:r>
            <w:r w:rsidRPr="00DC15CC">
              <w:rPr>
                <w:sz w:val="24"/>
                <w:szCs w:val="24"/>
                <w:highlight w:val="yellow"/>
              </w:rPr>
              <w:t>Informasi Pengarsipan Surat Masuk Dan Surat Keluar Tata Usaha Di Kecamatan Kalideres</w:t>
            </w:r>
            <w:commentRangeEnd w:id="18"/>
            <w:r w:rsidR="0097175E" w:rsidRPr="00DC15CC">
              <w:rPr>
                <w:rStyle w:val="CommentReference"/>
                <w:highlight w:val="yellow"/>
              </w:rPr>
              <w:commentReference w:id="18"/>
            </w:r>
          </w:p>
        </w:tc>
        <w:tc>
          <w:tcPr>
            <w:tcW w:w="1232" w:type="dxa"/>
          </w:tcPr>
          <w:p w14:paraId="5A3D1F4B" w14:textId="77777777" w:rsidR="0069170F" w:rsidRDefault="00947E2C">
            <w:pPr>
              <w:pStyle w:val="TableParagraph"/>
              <w:ind w:left="105"/>
              <w:rPr>
                <w:sz w:val="24"/>
              </w:rPr>
            </w:pPr>
            <w:r>
              <w:rPr>
                <w:sz w:val="24"/>
              </w:rPr>
              <w:t>2017</w:t>
            </w:r>
          </w:p>
        </w:tc>
      </w:tr>
      <w:tr w:rsidR="0069170F" w14:paraId="29F8F132" w14:textId="77777777">
        <w:trPr>
          <w:trHeight w:val="1242"/>
        </w:trPr>
        <w:tc>
          <w:tcPr>
            <w:tcW w:w="718" w:type="dxa"/>
          </w:tcPr>
          <w:p w14:paraId="2117EFCC" w14:textId="77777777" w:rsidR="0069170F" w:rsidRDefault="00947E2C">
            <w:pPr>
              <w:pStyle w:val="TableParagraph"/>
              <w:ind w:right="58"/>
              <w:jc w:val="right"/>
              <w:rPr>
                <w:sz w:val="24"/>
              </w:rPr>
            </w:pPr>
            <w:r>
              <w:rPr>
                <w:sz w:val="24"/>
              </w:rPr>
              <w:t>2.</w:t>
            </w:r>
          </w:p>
        </w:tc>
        <w:tc>
          <w:tcPr>
            <w:tcW w:w="1693" w:type="dxa"/>
          </w:tcPr>
          <w:p w14:paraId="2E571C55" w14:textId="77777777" w:rsidR="0069170F" w:rsidRDefault="00947E2C">
            <w:pPr>
              <w:pStyle w:val="TableParagraph"/>
              <w:tabs>
                <w:tab w:val="left" w:pos="1251"/>
              </w:tabs>
              <w:ind w:left="107" w:right="95"/>
              <w:rPr>
                <w:sz w:val="24"/>
              </w:rPr>
            </w:pPr>
            <w:r>
              <w:rPr>
                <w:sz w:val="24"/>
              </w:rPr>
              <w:t>Danindya</w:t>
            </w:r>
            <w:r>
              <w:rPr>
                <w:spacing w:val="1"/>
                <w:sz w:val="24"/>
              </w:rPr>
              <w:t xml:space="preserve"> </w:t>
            </w:r>
            <w:r>
              <w:rPr>
                <w:sz w:val="24"/>
              </w:rPr>
              <w:t>Puput</w:t>
            </w:r>
            <w:r>
              <w:rPr>
                <w:sz w:val="24"/>
                <w:lang w:val="en-US"/>
              </w:rPr>
              <w:t xml:space="preserve"> </w:t>
            </w:r>
            <w:r>
              <w:rPr>
                <w:spacing w:val="-2"/>
                <w:sz w:val="24"/>
              </w:rPr>
              <w:t>M.,</w:t>
            </w:r>
            <w:r>
              <w:rPr>
                <w:spacing w:val="-57"/>
                <w:sz w:val="24"/>
              </w:rPr>
              <w:t xml:space="preserve"> </w:t>
            </w:r>
            <w:r>
              <w:rPr>
                <w:sz w:val="24"/>
              </w:rPr>
              <w:t>Heru</w:t>
            </w:r>
          </w:p>
          <w:p w14:paraId="5EE6BDB2" w14:textId="77777777" w:rsidR="0069170F" w:rsidRDefault="00947E2C">
            <w:pPr>
              <w:pStyle w:val="TableParagraph"/>
              <w:ind w:left="107"/>
              <w:rPr>
                <w:sz w:val="24"/>
                <w:lang w:val="en-US"/>
              </w:rPr>
            </w:pPr>
            <w:r>
              <w:rPr>
                <w:sz w:val="24"/>
              </w:rPr>
              <w:t>Supriyono</w:t>
            </w:r>
          </w:p>
        </w:tc>
        <w:tc>
          <w:tcPr>
            <w:tcW w:w="1561" w:type="dxa"/>
          </w:tcPr>
          <w:p w14:paraId="5508472E" w14:textId="77777777" w:rsidR="0069170F" w:rsidRDefault="00947E2C">
            <w:pPr>
              <w:pStyle w:val="TableParagraph"/>
              <w:ind w:left="106" w:right="112"/>
              <w:rPr>
                <w:sz w:val="24"/>
              </w:rPr>
            </w:pPr>
            <w:r>
              <w:rPr>
                <w:sz w:val="24"/>
              </w:rPr>
              <w:t>Universitas</w:t>
            </w:r>
            <w:r>
              <w:rPr>
                <w:spacing w:val="1"/>
                <w:sz w:val="24"/>
              </w:rPr>
              <w:t xml:space="preserve"> </w:t>
            </w:r>
            <w:r>
              <w:rPr>
                <w:sz w:val="24"/>
              </w:rPr>
              <w:t>Muhammadi</w:t>
            </w:r>
            <w:r>
              <w:rPr>
                <w:spacing w:val="1"/>
                <w:sz w:val="24"/>
              </w:rPr>
              <w:t xml:space="preserve"> </w:t>
            </w:r>
            <w:r>
              <w:rPr>
                <w:sz w:val="24"/>
              </w:rPr>
              <w:t>yah</w:t>
            </w:r>
            <w:r>
              <w:rPr>
                <w:spacing w:val="-14"/>
                <w:sz w:val="24"/>
              </w:rPr>
              <w:t xml:space="preserve"> </w:t>
            </w:r>
            <w:r>
              <w:rPr>
                <w:sz w:val="24"/>
              </w:rPr>
              <w:t>Surakarta</w:t>
            </w:r>
          </w:p>
        </w:tc>
        <w:tc>
          <w:tcPr>
            <w:tcW w:w="2836" w:type="dxa"/>
          </w:tcPr>
          <w:p w14:paraId="399F90AB" w14:textId="77777777" w:rsidR="0069170F" w:rsidRDefault="00947E2C">
            <w:pPr>
              <w:pStyle w:val="TableParagraph"/>
              <w:ind w:left="106"/>
              <w:rPr>
                <w:i/>
                <w:sz w:val="24"/>
              </w:rPr>
            </w:pPr>
            <w:r>
              <w:rPr>
                <w:sz w:val="24"/>
              </w:rPr>
              <w:t>Rancang</w:t>
            </w:r>
            <w:r>
              <w:rPr>
                <w:spacing w:val="1"/>
                <w:sz w:val="24"/>
              </w:rPr>
              <w:t xml:space="preserve"> </w:t>
            </w:r>
            <w:r>
              <w:rPr>
                <w:sz w:val="24"/>
              </w:rPr>
              <w:t>Bangun</w:t>
            </w:r>
            <w:r>
              <w:rPr>
                <w:spacing w:val="1"/>
                <w:sz w:val="24"/>
              </w:rPr>
              <w:t xml:space="preserve"> </w:t>
            </w:r>
            <w:r>
              <w:rPr>
                <w:sz w:val="24"/>
              </w:rPr>
              <w:t>Sistem</w:t>
            </w:r>
            <w:r>
              <w:rPr>
                <w:spacing w:val="-57"/>
                <w:sz w:val="24"/>
              </w:rPr>
              <w:t xml:space="preserve"> </w:t>
            </w:r>
            <w:r>
              <w:rPr>
                <w:sz w:val="24"/>
                <w:lang w:val="en-US"/>
              </w:rPr>
              <w:t>arsip</w:t>
            </w:r>
          </w:p>
        </w:tc>
        <w:tc>
          <w:tcPr>
            <w:tcW w:w="1232" w:type="dxa"/>
          </w:tcPr>
          <w:p w14:paraId="397DCB9C" w14:textId="77777777" w:rsidR="0069170F" w:rsidRDefault="00947E2C">
            <w:pPr>
              <w:pStyle w:val="TableParagraph"/>
              <w:ind w:left="105"/>
              <w:rPr>
                <w:sz w:val="24"/>
                <w:lang w:val="en-US"/>
              </w:rPr>
            </w:pPr>
            <w:r>
              <w:rPr>
                <w:sz w:val="24"/>
              </w:rPr>
              <w:t>2017</w:t>
            </w:r>
          </w:p>
        </w:tc>
      </w:tr>
      <w:tr w:rsidR="0069170F" w14:paraId="01BCF2AE" w14:textId="77777777">
        <w:trPr>
          <w:trHeight w:val="1242"/>
        </w:trPr>
        <w:tc>
          <w:tcPr>
            <w:tcW w:w="718" w:type="dxa"/>
          </w:tcPr>
          <w:p w14:paraId="4E49D69E" w14:textId="77777777" w:rsidR="0069170F" w:rsidRDefault="00947E2C">
            <w:pPr>
              <w:pStyle w:val="TableParagraph"/>
              <w:ind w:right="58"/>
              <w:jc w:val="right"/>
              <w:rPr>
                <w:sz w:val="24"/>
              </w:rPr>
            </w:pPr>
            <w:r>
              <w:rPr>
                <w:sz w:val="24"/>
              </w:rPr>
              <w:t>3.</w:t>
            </w:r>
          </w:p>
        </w:tc>
        <w:tc>
          <w:tcPr>
            <w:tcW w:w="1693" w:type="dxa"/>
          </w:tcPr>
          <w:p w14:paraId="01BB41DF" w14:textId="77777777" w:rsidR="0069170F" w:rsidRDefault="00947E2C">
            <w:pPr>
              <w:pStyle w:val="TableParagraph"/>
              <w:ind w:left="107" w:right="476"/>
              <w:rPr>
                <w:sz w:val="24"/>
                <w:lang w:val="en-US"/>
              </w:rPr>
            </w:pPr>
            <w:r>
              <w:rPr>
                <w:sz w:val="24"/>
                <w:szCs w:val="24"/>
              </w:rPr>
              <w:t>Irawan, M. D &amp; Simargolang, S. A</w:t>
            </w:r>
          </w:p>
        </w:tc>
        <w:tc>
          <w:tcPr>
            <w:tcW w:w="1561" w:type="dxa"/>
          </w:tcPr>
          <w:p w14:paraId="07DAACA8" w14:textId="77777777" w:rsidR="0069170F" w:rsidRDefault="00947E2C">
            <w:pPr>
              <w:pStyle w:val="TableParagraph"/>
              <w:ind w:left="106"/>
              <w:rPr>
                <w:sz w:val="24"/>
              </w:rPr>
            </w:pPr>
            <w:r>
              <w:rPr>
                <w:sz w:val="24"/>
              </w:rPr>
              <w:t>AMIK</w:t>
            </w:r>
          </w:p>
          <w:p w14:paraId="6B1E55B0" w14:textId="77777777" w:rsidR="0069170F" w:rsidRDefault="00947E2C">
            <w:pPr>
              <w:pStyle w:val="TableParagraph"/>
              <w:spacing w:before="137"/>
              <w:ind w:left="106"/>
              <w:rPr>
                <w:sz w:val="24"/>
              </w:rPr>
            </w:pPr>
            <w:r>
              <w:rPr>
                <w:sz w:val="24"/>
              </w:rPr>
              <w:t>Jakarta</w:t>
            </w:r>
          </w:p>
        </w:tc>
        <w:tc>
          <w:tcPr>
            <w:tcW w:w="2836" w:type="dxa"/>
          </w:tcPr>
          <w:p w14:paraId="05CA3BAA" w14:textId="77777777" w:rsidR="0069170F" w:rsidRDefault="00947E2C">
            <w:pPr>
              <w:pStyle w:val="TableParagraph"/>
              <w:ind w:left="106"/>
              <w:rPr>
                <w:sz w:val="24"/>
              </w:rPr>
            </w:pPr>
            <w:r>
              <w:rPr>
                <w:sz w:val="24"/>
                <w:szCs w:val="24"/>
              </w:rPr>
              <w:t xml:space="preserve"> Implementasi E-Arsip Pada Program Studi Teknik Informatika.</w:t>
            </w:r>
          </w:p>
        </w:tc>
        <w:tc>
          <w:tcPr>
            <w:tcW w:w="1232" w:type="dxa"/>
          </w:tcPr>
          <w:p w14:paraId="3A5FA154" w14:textId="77777777" w:rsidR="0069170F" w:rsidRDefault="00947E2C">
            <w:pPr>
              <w:pStyle w:val="TableParagraph"/>
              <w:ind w:left="105"/>
              <w:rPr>
                <w:sz w:val="24"/>
                <w:lang w:val="en-US"/>
              </w:rPr>
            </w:pPr>
            <w:r>
              <w:rPr>
                <w:sz w:val="24"/>
              </w:rPr>
              <w:t>20</w:t>
            </w:r>
            <w:r>
              <w:rPr>
                <w:sz w:val="24"/>
                <w:lang w:val="en-US"/>
              </w:rPr>
              <w:t>18</w:t>
            </w:r>
          </w:p>
        </w:tc>
      </w:tr>
      <w:tr w:rsidR="0069170F" w14:paraId="43AC9F59" w14:textId="77777777">
        <w:trPr>
          <w:trHeight w:val="1242"/>
        </w:trPr>
        <w:tc>
          <w:tcPr>
            <w:tcW w:w="718" w:type="dxa"/>
          </w:tcPr>
          <w:p w14:paraId="48B6A48C" w14:textId="77777777" w:rsidR="0069170F" w:rsidRDefault="00947E2C">
            <w:pPr>
              <w:pStyle w:val="TableParagraph"/>
              <w:ind w:right="58"/>
              <w:jc w:val="right"/>
              <w:rPr>
                <w:sz w:val="24"/>
              </w:rPr>
            </w:pPr>
            <w:r>
              <w:rPr>
                <w:sz w:val="24"/>
              </w:rPr>
              <w:t>4.</w:t>
            </w:r>
          </w:p>
        </w:tc>
        <w:tc>
          <w:tcPr>
            <w:tcW w:w="1693" w:type="dxa"/>
          </w:tcPr>
          <w:p w14:paraId="21D37691" w14:textId="77777777" w:rsidR="0069170F" w:rsidRDefault="00947E2C">
            <w:pPr>
              <w:pStyle w:val="TableParagraph"/>
              <w:ind w:left="107" w:right="98"/>
              <w:jc w:val="both"/>
              <w:rPr>
                <w:sz w:val="24"/>
                <w:lang w:val="en-US"/>
              </w:rPr>
            </w:pPr>
            <w:r>
              <w:rPr>
                <w:sz w:val="24"/>
                <w:lang w:val="en-US"/>
              </w:rPr>
              <w:t>Tirsa Ninia Lina, Matheus &amp; Gerit</w:t>
            </w:r>
          </w:p>
        </w:tc>
        <w:tc>
          <w:tcPr>
            <w:tcW w:w="1561" w:type="dxa"/>
          </w:tcPr>
          <w:p w14:paraId="48784BC7" w14:textId="77777777" w:rsidR="0069170F" w:rsidRDefault="00947E2C">
            <w:pPr>
              <w:pStyle w:val="TableParagraph"/>
              <w:spacing w:before="139"/>
              <w:ind w:left="106"/>
              <w:rPr>
                <w:sz w:val="24"/>
                <w:lang w:val="en-US"/>
              </w:rPr>
            </w:pPr>
            <w:r>
              <w:rPr>
                <w:sz w:val="24"/>
                <w:lang w:val="en-US"/>
              </w:rPr>
              <w:t>Universitas Victory Sorong</w:t>
            </w:r>
          </w:p>
        </w:tc>
        <w:tc>
          <w:tcPr>
            <w:tcW w:w="2836" w:type="dxa"/>
          </w:tcPr>
          <w:p w14:paraId="49FFE67C" w14:textId="77777777" w:rsidR="0069170F" w:rsidRDefault="00947E2C">
            <w:pPr>
              <w:pStyle w:val="TableParagraph"/>
              <w:tabs>
                <w:tab w:val="left" w:pos="2031"/>
              </w:tabs>
              <w:ind w:left="106" w:right="98"/>
              <w:jc w:val="both"/>
              <w:rPr>
                <w:sz w:val="24"/>
                <w:lang w:val="en-US"/>
              </w:rPr>
            </w:pPr>
            <w:r>
              <w:rPr>
                <w:sz w:val="24"/>
                <w:lang w:val="en-US"/>
              </w:rPr>
              <w:t>Sistem informasi E-Arsip berbasis WEB studi kasus pada PT. Haleyora powerindo sorong</w:t>
            </w:r>
          </w:p>
        </w:tc>
        <w:tc>
          <w:tcPr>
            <w:tcW w:w="1232" w:type="dxa"/>
          </w:tcPr>
          <w:p w14:paraId="793A110A" w14:textId="77777777" w:rsidR="0069170F" w:rsidRDefault="00947E2C">
            <w:pPr>
              <w:pStyle w:val="TableParagraph"/>
              <w:ind w:left="105"/>
              <w:rPr>
                <w:sz w:val="24"/>
                <w:lang w:val="en-US"/>
              </w:rPr>
            </w:pPr>
            <w:r>
              <w:rPr>
                <w:sz w:val="24"/>
                <w:lang w:val="en-US"/>
              </w:rPr>
              <w:t>2020</w:t>
            </w:r>
          </w:p>
        </w:tc>
      </w:tr>
      <w:tr w:rsidR="0069170F" w14:paraId="251AF040" w14:textId="77777777">
        <w:trPr>
          <w:trHeight w:val="1242"/>
        </w:trPr>
        <w:tc>
          <w:tcPr>
            <w:tcW w:w="718" w:type="dxa"/>
          </w:tcPr>
          <w:p w14:paraId="5069F6C4" w14:textId="77777777" w:rsidR="0069170F" w:rsidRDefault="00947E2C">
            <w:pPr>
              <w:pStyle w:val="TableParagraph"/>
              <w:ind w:right="58"/>
              <w:jc w:val="right"/>
              <w:rPr>
                <w:sz w:val="24"/>
                <w:lang w:val="en-US"/>
              </w:rPr>
            </w:pPr>
            <w:r>
              <w:rPr>
                <w:sz w:val="24"/>
                <w:lang w:val="en-US"/>
              </w:rPr>
              <w:t xml:space="preserve">5. </w:t>
            </w:r>
          </w:p>
        </w:tc>
        <w:tc>
          <w:tcPr>
            <w:tcW w:w="1693" w:type="dxa"/>
          </w:tcPr>
          <w:p w14:paraId="0C2CAA74" w14:textId="77777777" w:rsidR="0069170F" w:rsidRDefault="00947E2C">
            <w:pPr>
              <w:pStyle w:val="TableParagraph"/>
              <w:ind w:left="107" w:right="98"/>
              <w:jc w:val="both"/>
              <w:rPr>
                <w:sz w:val="24"/>
                <w:lang w:val="en-US"/>
              </w:rPr>
            </w:pPr>
            <w:r>
              <w:rPr>
                <w:sz w:val="24"/>
                <w:lang w:val="en-US"/>
              </w:rPr>
              <w:t>Mulyapradana, Anjarini, &amp; Hermant,</w:t>
            </w:r>
          </w:p>
        </w:tc>
        <w:tc>
          <w:tcPr>
            <w:tcW w:w="1561" w:type="dxa"/>
          </w:tcPr>
          <w:p w14:paraId="2893D12D" w14:textId="77777777" w:rsidR="0069170F" w:rsidRDefault="00947E2C">
            <w:pPr>
              <w:pStyle w:val="TableParagraph"/>
              <w:spacing w:before="139"/>
              <w:ind w:left="106"/>
              <w:rPr>
                <w:sz w:val="24"/>
                <w:lang w:val="en-US"/>
              </w:rPr>
            </w:pPr>
            <w:r>
              <w:rPr>
                <w:sz w:val="24"/>
                <w:lang w:val="en-US"/>
              </w:rPr>
              <w:t>Jurnal Sekretari dan Manajemen Volume</w:t>
            </w:r>
          </w:p>
        </w:tc>
        <w:tc>
          <w:tcPr>
            <w:tcW w:w="2836" w:type="dxa"/>
          </w:tcPr>
          <w:p w14:paraId="49CC6531" w14:textId="77777777" w:rsidR="0069170F" w:rsidRDefault="00947E2C">
            <w:pPr>
              <w:pStyle w:val="TableParagraph"/>
              <w:tabs>
                <w:tab w:val="left" w:pos="2031"/>
              </w:tabs>
              <w:ind w:left="106" w:right="98"/>
              <w:jc w:val="both"/>
              <w:rPr>
                <w:sz w:val="24"/>
                <w:lang w:val="en-US"/>
              </w:rPr>
            </w:pPr>
            <w:r>
              <w:rPr>
                <w:sz w:val="24"/>
                <w:lang w:val="en-US"/>
              </w:rPr>
              <w:t>Pengelolaan arsip dinamis inaktif di lembaga pendidikan SMK</w:t>
            </w:r>
          </w:p>
        </w:tc>
        <w:tc>
          <w:tcPr>
            <w:tcW w:w="1232" w:type="dxa"/>
          </w:tcPr>
          <w:p w14:paraId="4152EB55" w14:textId="77777777" w:rsidR="0069170F" w:rsidRDefault="00947E2C">
            <w:pPr>
              <w:pStyle w:val="TableParagraph"/>
              <w:ind w:left="105"/>
              <w:rPr>
                <w:sz w:val="24"/>
                <w:lang w:val="en-US"/>
              </w:rPr>
            </w:pPr>
            <w:r>
              <w:rPr>
                <w:sz w:val="24"/>
                <w:lang w:val="en-US"/>
              </w:rPr>
              <w:t>2021</w:t>
            </w:r>
          </w:p>
        </w:tc>
      </w:tr>
    </w:tbl>
    <w:p w14:paraId="157F8EF6" w14:textId="77777777" w:rsidR="0069170F" w:rsidRDefault="0069170F">
      <w:pPr>
        <w:pStyle w:val="BodyText"/>
        <w:spacing w:before="4" w:after="1" w:line="360" w:lineRule="auto"/>
        <w:rPr>
          <w:sz w:val="12"/>
        </w:rPr>
      </w:pPr>
    </w:p>
    <w:p w14:paraId="599C2053" w14:textId="77777777" w:rsidR="0069170F" w:rsidRDefault="0069170F">
      <w:pPr>
        <w:spacing w:line="273" w:lineRule="exact"/>
        <w:rPr>
          <w:sz w:val="24"/>
        </w:rPr>
      </w:pPr>
    </w:p>
    <w:p w14:paraId="5590E964" w14:textId="77777777" w:rsidR="0069170F" w:rsidRDefault="00947E2C">
      <w:pPr>
        <w:spacing w:line="360" w:lineRule="auto"/>
        <w:ind w:rightChars="9" w:right="20"/>
        <w:jc w:val="both"/>
        <w:rPr>
          <w:i/>
          <w:iCs/>
          <w:sz w:val="24"/>
          <w:lang w:val="en-US"/>
        </w:rPr>
        <w:sectPr w:rsidR="0069170F">
          <w:pgSz w:w="11910" w:h="16850"/>
          <w:pgMar w:top="2268" w:right="1701" w:bottom="1701" w:left="2268" w:header="0" w:footer="971" w:gutter="0"/>
          <w:cols w:space="720"/>
        </w:sectPr>
      </w:pPr>
      <w:r>
        <w:rPr>
          <w:sz w:val="24"/>
          <w:lang w:val="en-US"/>
        </w:rPr>
        <w:t xml:space="preserve">Dari tabel penelitian terdahulu, dapat disimpulkan bahwa penelitian saya berbeda dengan penelitian terdahulu. Karena penelitian kami untuk membuat sistem manajemen arsip berbasis web menggunakan </w:t>
      </w:r>
      <w:r>
        <w:rPr>
          <w:i/>
          <w:iCs/>
          <w:sz w:val="24"/>
          <w:lang w:val="en-US"/>
        </w:rPr>
        <w:t xml:space="preserve">Agil Modeling </w:t>
      </w:r>
      <w:r>
        <w:rPr>
          <w:sz w:val="24"/>
          <w:lang w:val="en-US"/>
        </w:rPr>
        <w:t xml:space="preserve">atau </w:t>
      </w:r>
      <w:r>
        <w:rPr>
          <w:sz w:val="24"/>
          <w:szCs w:val="24"/>
        </w:rPr>
        <w:t>jenis metode pengembangan perangkat lunak dengan jangka pendek yang memerlukan adaptasi cepat dan pengembangan terhadap perubahan dalam bentuk apapun</w:t>
      </w:r>
      <w:r>
        <w:rPr>
          <w:sz w:val="24"/>
          <w:szCs w:val="24"/>
          <w:lang w:val="en-US"/>
        </w:rPr>
        <w:t>.</w:t>
      </w:r>
    </w:p>
    <w:p w14:paraId="335687FB" w14:textId="77777777" w:rsidR="0069170F" w:rsidRDefault="0069170F">
      <w:pPr>
        <w:pStyle w:val="BodyText"/>
        <w:rPr>
          <w:i/>
          <w:sz w:val="20"/>
        </w:rPr>
      </w:pPr>
    </w:p>
    <w:p w14:paraId="19AB7C2E" w14:textId="77777777" w:rsidR="0069170F" w:rsidRDefault="00947E2C">
      <w:pPr>
        <w:pStyle w:val="Heading2"/>
        <w:numPr>
          <w:ilvl w:val="1"/>
          <w:numId w:val="30"/>
        </w:numPr>
        <w:tabs>
          <w:tab w:val="left" w:pos="1016"/>
        </w:tabs>
        <w:spacing w:before="206"/>
        <w:ind w:left="647" w:hanging="207"/>
      </w:pPr>
      <w:r>
        <w:t>Kerangka</w:t>
      </w:r>
      <w:r>
        <w:rPr>
          <w:spacing w:val="-3"/>
        </w:rPr>
        <w:t xml:space="preserve"> </w:t>
      </w:r>
      <w:r>
        <w:t>Konsep</w:t>
      </w:r>
      <w:r>
        <w:rPr>
          <w:spacing w:val="-2"/>
        </w:rPr>
        <w:t xml:space="preserve"> </w:t>
      </w:r>
      <w:r>
        <w:t>Pemecahan</w:t>
      </w:r>
      <w:r>
        <w:rPr>
          <w:spacing w:val="-2"/>
        </w:rPr>
        <w:t xml:space="preserve"> </w:t>
      </w:r>
      <w:r>
        <w:t>Masalah</w:t>
      </w:r>
    </w:p>
    <w:p w14:paraId="62C7BBF0" w14:textId="77777777" w:rsidR="0069170F" w:rsidRDefault="00947E2C">
      <w:pPr>
        <w:pStyle w:val="BodyText"/>
        <w:spacing w:before="133"/>
        <w:ind w:left="588"/>
      </w:pPr>
      <w:r>
        <w:t>Kerangka</w:t>
      </w:r>
      <w:r>
        <w:rPr>
          <w:spacing w:val="-3"/>
        </w:rPr>
        <w:t xml:space="preserve"> </w:t>
      </w:r>
      <w:r>
        <w:t>konsep</w:t>
      </w:r>
      <w:r>
        <w:rPr>
          <w:spacing w:val="-2"/>
        </w:rPr>
        <w:t xml:space="preserve"> </w:t>
      </w:r>
      <w:r>
        <w:t>pemecahan</w:t>
      </w:r>
      <w:r>
        <w:rPr>
          <w:spacing w:val="-1"/>
        </w:rPr>
        <w:t xml:space="preserve"> </w:t>
      </w:r>
      <w:r>
        <w:t>masalah</w:t>
      </w:r>
      <w:r>
        <w:rPr>
          <w:spacing w:val="2"/>
        </w:rPr>
        <w:t xml:space="preserve"> </w:t>
      </w:r>
      <w:r>
        <w:t>yang</w:t>
      </w:r>
      <w:r>
        <w:rPr>
          <w:spacing w:val="-5"/>
        </w:rPr>
        <w:t xml:space="preserve"> </w:t>
      </w:r>
      <w:r>
        <w:t>dapat</w:t>
      </w:r>
      <w:r>
        <w:rPr>
          <w:spacing w:val="-1"/>
        </w:rPr>
        <w:t xml:space="preserve"> </w:t>
      </w:r>
      <w:r>
        <w:t>disusun yaitu</w:t>
      </w:r>
      <w:r>
        <w:rPr>
          <w:spacing w:val="-1"/>
        </w:rPr>
        <w:t xml:space="preserve"> </w:t>
      </w:r>
      <w:r>
        <w:t>:</w:t>
      </w:r>
    </w:p>
    <w:p w14:paraId="2381CE1D" w14:textId="77777777" w:rsidR="0069170F" w:rsidRDefault="0069170F">
      <w:pPr>
        <w:pStyle w:val="BodyText"/>
        <w:spacing w:before="4"/>
        <w:rPr>
          <w:sz w:val="18"/>
        </w:rPr>
      </w:pPr>
    </w:p>
    <w:p w14:paraId="45CD05E7" w14:textId="77777777" w:rsidR="0069170F" w:rsidRDefault="0069170F">
      <w:pPr>
        <w:pStyle w:val="BodyText"/>
        <w:rPr>
          <w:sz w:val="20"/>
        </w:rPr>
      </w:pPr>
    </w:p>
    <w:p w14:paraId="656840D0" w14:textId="77777777" w:rsidR="0069170F" w:rsidRDefault="00947E2C">
      <w:pPr>
        <w:pStyle w:val="BodyText"/>
        <w:jc w:val="center"/>
        <w:rPr>
          <w:sz w:val="20"/>
        </w:rPr>
      </w:pPr>
      <w:r>
        <w:rPr>
          <w:b/>
          <w:i/>
          <w:noProof/>
          <w:lang w:val="en-US"/>
        </w:rPr>
        <w:drawing>
          <wp:inline distT="0" distB="0" distL="0" distR="0" wp14:anchorId="6F52F786" wp14:editId="5CEEC4F1">
            <wp:extent cx="5726430" cy="3973830"/>
            <wp:effectExtent l="0" t="0" r="762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26430" cy="3973830"/>
                    </a:xfrm>
                    <a:prstGeom prst="rect">
                      <a:avLst/>
                    </a:prstGeom>
                  </pic:spPr>
                </pic:pic>
              </a:graphicData>
            </a:graphic>
          </wp:inline>
        </w:drawing>
      </w:r>
    </w:p>
    <w:p w14:paraId="6B8B59DB" w14:textId="77777777" w:rsidR="0069170F" w:rsidRDefault="0069170F">
      <w:pPr>
        <w:pStyle w:val="BodyText"/>
        <w:spacing w:before="10"/>
        <w:rPr>
          <w:sz w:val="21"/>
        </w:rPr>
      </w:pPr>
    </w:p>
    <w:p w14:paraId="5C030EC8" w14:textId="77777777" w:rsidR="0069170F" w:rsidRDefault="00947E2C">
      <w:pPr>
        <w:pStyle w:val="BodyText"/>
        <w:spacing w:before="110"/>
        <w:ind w:left="248"/>
        <w:jc w:val="center"/>
      </w:pPr>
      <w:r>
        <w:t>Gambar</w:t>
      </w:r>
      <w:r>
        <w:rPr>
          <w:spacing w:val="-1"/>
        </w:rPr>
        <w:t xml:space="preserve"> </w:t>
      </w:r>
      <w:r>
        <w:t>II-</w:t>
      </w:r>
      <w:r>
        <w:rPr>
          <w:lang w:val="en-US"/>
        </w:rPr>
        <w:t>2</w:t>
      </w:r>
      <w:r>
        <w:rPr>
          <w:spacing w:val="-1"/>
        </w:rPr>
        <w:t xml:space="preserve"> </w:t>
      </w:r>
      <w:r>
        <w:t>Kerangka</w:t>
      </w:r>
      <w:r>
        <w:rPr>
          <w:spacing w:val="-2"/>
        </w:rPr>
        <w:t xml:space="preserve"> </w:t>
      </w:r>
      <w:r>
        <w:t>konsep</w:t>
      </w:r>
      <w:r>
        <w:rPr>
          <w:spacing w:val="-1"/>
        </w:rPr>
        <w:t xml:space="preserve"> </w:t>
      </w:r>
      <w:r>
        <w:t>pemecahan</w:t>
      </w:r>
      <w:r>
        <w:rPr>
          <w:spacing w:val="-1"/>
        </w:rPr>
        <w:t xml:space="preserve"> </w:t>
      </w:r>
      <w:r>
        <w:t>masalah</w:t>
      </w:r>
    </w:p>
    <w:p w14:paraId="7C5B01F8" w14:textId="77777777" w:rsidR="0069170F" w:rsidRDefault="0069170F">
      <w:pPr>
        <w:pStyle w:val="Heading2"/>
        <w:tabs>
          <w:tab w:val="left" w:pos="1016"/>
        </w:tabs>
        <w:ind w:left="0" w:firstLine="0"/>
        <w:rPr>
          <w:sz w:val="20"/>
        </w:rPr>
      </w:pPr>
      <w:bookmarkStart w:id="19" w:name="_TOC_250013"/>
      <w:bookmarkEnd w:id="19"/>
    </w:p>
    <w:p w14:paraId="4A6775D6" w14:textId="77777777" w:rsidR="0069170F" w:rsidRDefault="0069170F">
      <w:pPr>
        <w:pStyle w:val="BodyText"/>
        <w:rPr>
          <w:sz w:val="20"/>
        </w:rPr>
      </w:pPr>
    </w:p>
    <w:p w14:paraId="7E207E8F" w14:textId="77777777" w:rsidR="0069170F" w:rsidRDefault="00947E2C">
      <w:r>
        <w:br w:type="page"/>
      </w:r>
    </w:p>
    <w:p w14:paraId="3FA442C3" w14:textId="77777777" w:rsidR="0069170F" w:rsidRDefault="00947E2C">
      <w:pPr>
        <w:pStyle w:val="Heading1"/>
        <w:ind w:left="250"/>
      </w:pPr>
      <w:r>
        <w:lastRenderedPageBreak/>
        <w:t>BAB III</w:t>
      </w:r>
    </w:p>
    <w:p w14:paraId="1BA214C6" w14:textId="77777777" w:rsidR="0069170F" w:rsidRDefault="00947E2C">
      <w:pPr>
        <w:spacing w:before="161"/>
        <w:ind w:left="245"/>
        <w:jc w:val="center"/>
        <w:rPr>
          <w:b/>
          <w:sz w:val="28"/>
        </w:rPr>
      </w:pPr>
      <w:r>
        <w:rPr>
          <w:b/>
          <w:sz w:val="28"/>
        </w:rPr>
        <w:t>METODOLOGI</w:t>
      </w:r>
      <w:r>
        <w:rPr>
          <w:b/>
          <w:spacing w:val="-3"/>
          <w:sz w:val="28"/>
        </w:rPr>
        <w:t xml:space="preserve"> </w:t>
      </w:r>
      <w:r>
        <w:rPr>
          <w:b/>
          <w:sz w:val="28"/>
        </w:rPr>
        <w:t>DAN</w:t>
      </w:r>
      <w:r>
        <w:rPr>
          <w:b/>
          <w:spacing w:val="-5"/>
          <w:sz w:val="28"/>
        </w:rPr>
        <w:t xml:space="preserve"> </w:t>
      </w:r>
      <w:r>
        <w:rPr>
          <w:b/>
          <w:sz w:val="28"/>
        </w:rPr>
        <w:t>RANCANGAN/DESAIN</w:t>
      </w:r>
      <w:r>
        <w:rPr>
          <w:b/>
          <w:spacing w:val="-5"/>
          <w:sz w:val="28"/>
        </w:rPr>
        <w:t xml:space="preserve"> </w:t>
      </w:r>
      <w:r>
        <w:rPr>
          <w:b/>
          <w:sz w:val="28"/>
        </w:rPr>
        <w:t>PENELITIAN</w:t>
      </w:r>
    </w:p>
    <w:p w14:paraId="3403B2EB" w14:textId="77777777" w:rsidR="0069170F" w:rsidRDefault="0069170F">
      <w:pPr>
        <w:pStyle w:val="BodyText"/>
        <w:spacing w:before="2"/>
        <w:rPr>
          <w:b/>
          <w:sz w:val="26"/>
        </w:rPr>
      </w:pPr>
    </w:p>
    <w:p w14:paraId="0CF3A3B0" w14:textId="77777777" w:rsidR="0069170F" w:rsidRDefault="00947E2C" w:rsidP="00947E2C">
      <w:pPr>
        <w:pStyle w:val="Heading2"/>
        <w:tabs>
          <w:tab w:val="left" w:pos="1016"/>
        </w:tabs>
        <w:spacing w:line="360" w:lineRule="auto"/>
        <w:ind w:left="587" w:firstLine="0"/>
        <w:jc w:val="both"/>
      </w:pPr>
      <w:bookmarkStart w:id="20" w:name="_TOC_250012"/>
      <w:r>
        <w:rPr>
          <w:lang w:val="en-US"/>
        </w:rPr>
        <w:t xml:space="preserve">3.1. </w:t>
      </w:r>
      <w:r>
        <w:t>Desain</w:t>
      </w:r>
      <w:r>
        <w:rPr>
          <w:spacing w:val="-3"/>
        </w:rPr>
        <w:t xml:space="preserve"> </w:t>
      </w:r>
      <w:bookmarkEnd w:id="20"/>
      <w:r>
        <w:t>Penelitian</w:t>
      </w:r>
    </w:p>
    <w:p w14:paraId="79DB40E5" w14:textId="77777777" w:rsidR="0069170F" w:rsidRPr="00947E2C" w:rsidRDefault="00947E2C" w:rsidP="00947E2C">
      <w:pPr>
        <w:pStyle w:val="BodyText"/>
        <w:spacing w:before="132" w:line="360" w:lineRule="auto"/>
        <w:ind w:left="588" w:right="338" w:firstLine="720"/>
        <w:jc w:val="both"/>
      </w:pPr>
      <w:r w:rsidRPr="00C16D40">
        <w:rPr>
          <w:bCs/>
          <w:color w:val="202124"/>
          <w:shd w:val="clear" w:color="auto" w:fill="FFFFFF"/>
          <w:lang w:val="id-ID"/>
        </w:rPr>
        <w:t xml:space="preserve">Penelitian ini merupakan jenis penelitian R&amp;D </w:t>
      </w:r>
      <w:r w:rsidRPr="00C16D40">
        <w:rPr>
          <w:bCs/>
          <w:color w:val="202124"/>
          <w:shd w:val="clear" w:color="auto" w:fill="FFFFFF"/>
        </w:rPr>
        <w:t>Menurut Sugiyono</w:t>
      </w:r>
      <w:r w:rsidRPr="00C16D40">
        <w:rPr>
          <w:color w:val="202124"/>
          <w:shd w:val="clear" w:color="auto" w:fill="FFFFFF"/>
        </w:rPr>
        <w:t> (2016: 407), </w:t>
      </w:r>
      <w:r w:rsidRPr="00C16D40">
        <w:rPr>
          <w:bCs/>
          <w:color w:val="202124"/>
          <w:shd w:val="clear" w:color="auto" w:fill="FFFFFF"/>
        </w:rPr>
        <w:t>Research and Development</w:t>
      </w:r>
      <w:r w:rsidRPr="00C16D40">
        <w:rPr>
          <w:color w:val="202124"/>
          <w:shd w:val="clear" w:color="auto" w:fill="FFFFFF"/>
        </w:rPr>
        <w:t> (</w:t>
      </w:r>
      <w:r w:rsidRPr="00C16D40">
        <w:rPr>
          <w:bCs/>
          <w:color w:val="202124"/>
          <w:shd w:val="clear" w:color="auto" w:fill="FFFFFF"/>
        </w:rPr>
        <w:t>R&amp;D</w:t>
      </w:r>
      <w:r w:rsidRPr="00C16D40">
        <w:rPr>
          <w:color w:val="202124"/>
          <w:shd w:val="clear" w:color="auto" w:fill="FFFFFF"/>
        </w:rPr>
        <w:t>) merupakan metode </w:t>
      </w:r>
      <w:r w:rsidRPr="00C16D40">
        <w:rPr>
          <w:bCs/>
          <w:color w:val="202124"/>
          <w:shd w:val="clear" w:color="auto" w:fill="FFFFFF"/>
        </w:rPr>
        <w:t>penelitian</w:t>
      </w:r>
      <w:r w:rsidRPr="00C16D40">
        <w:rPr>
          <w:color w:val="202124"/>
          <w:shd w:val="clear" w:color="auto" w:fill="FFFFFF"/>
        </w:rPr>
        <w:t> yang digunakan untuk menghasilkan produk tertentu dan menguji keefektifan produk tersebut.</w:t>
      </w:r>
      <w:r w:rsidRPr="00C16D40">
        <w:t>Menurut</w:t>
      </w:r>
      <w:r w:rsidRPr="00C16D40">
        <w:rPr>
          <w:spacing w:val="1"/>
        </w:rPr>
        <w:t xml:space="preserve"> </w:t>
      </w:r>
      <w:r w:rsidRPr="00C16D40">
        <w:t>Sarwono</w:t>
      </w:r>
      <w:r w:rsidRPr="00C16D40">
        <w:rPr>
          <w:spacing w:val="1"/>
        </w:rPr>
        <w:t xml:space="preserve"> </w:t>
      </w:r>
      <w:r w:rsidRPr="00C16D40">
        <w:t>(2006) desain</w:t>
      </w:r>
      <w:r w:rsidRPr="00C16D40">
        <w:rPr>
          <w:spacing w:val="1"/>
        </w:rPr>
        <w:t xml:space="preserve"> </w:t>
      </w:r>
      <w:r w:rsidRPr="00C16D40">
        <w:t>penelitian</w:t>
      </w:r>
      <w:r w:rsidRPr="00C16D40">
        <w:rPr>
          <w:spacing w:val="1"/>
        </w:rPr>
        <w:t xml:space="preserve"> </w:t>
      </w:r>
      <w:r w:rsidRPr="00C16D40">
        <w:t>bagaikan</w:t>
      </w:r>
      <w:r w:rsidRPr="00C16D40">
        <w:rPr>
          <w:spacing w:val="1"/>
        </w:rPr>
        <w:t xml:space="preserve"> </w:t>
      </w:r>
      <w:r w:rsidRPr="00C16D40">
        <w:t>sebuah</w:t>
      </w:r>
      <w:r w:rsidRPr="00C16D40">
        <w:rPr>
          <w:spacing w:val="60"/>
        </w:rPr>
        <w:t xml:space="preserve"> </w:t>
      </w:r>
      <w:r w:rsidRPr="00C16D40">
        <w:t>peta jalan</w:t>
      </w:r>
      <w:r w:rsidRPr="00C16D40">
        <w:rPr>
          <w:spacing w:val="1"/>
        </w:rPr>
        <w:t xml:space="preserve"> </w:t>
      </w:r>
      <w:r w:rsidRPr="00C16D40">
        <w:t>bagi</w:t>
      </w:r>
      <w:r w:rsidRPr="00C16D40">
        <w:rPr>
          <w:spacing w:val="1"/>
        </w:rPr>
        <w:t xml:space="preserve"> </w:t>
      </w:r>
      <w:r w:rsidRPr="00C16D40">
        <w:t>peneliti</w:t>
      </w:r>
      <w:r w:rsidRPr="00C16D40">
        <w:rPr>
          <w:spacing w:val="1"/>
        </w:rPr>
        <w:t xml:space="preserve"> </w:t>
      </w:r>
      <w:r w:rsidRPr="00C16D40">
        <w:t>yang</w:t>
      </w:r>
      <w:r w:rsidRPr="00C16D40">
        <w:rPr>
          <w:spacing w:val="1"/>
        </w:rPr>
        <w:t xml:space="preserve"> </w:t>
      </w:r>
      <w:r w:rsidRPr="00C16D40">
        <w:t>menuntun</w:t>
      </w:r>
      <w:r w:rsidRPr="00C16D40">
        <w:rPr>
          <w:spacing w:val="1"/>
        </w:rPr>
        <w:t xml:space="preserve"> </w:t>
      </w:r>
      <w:r w:rsidRPr="00C16D40">
        <w:t>serta</w:t>
      </w:r>
      <w:r w:rsidRPr="00C16D40">
        <w:rPr>
          <w:spacing w:val="1"/>
        </w:rPr>
        <w:t xml:space="preserve"> </w:t>
      </w:r>
      <w:r w:rsidRPr="00C16D40">
        <w:t>menentukan</w:t>
      </w:r>
      <w:r w:rsidRPr="00C16D40">
        <w:rPr>
          <w:spacing w:val="1"/>
        </w:rPr>
        <w:t xml:space="preserve"> </w:t>
      </w:r>
      <w:r w:rsidRPr="00C16D40">
        <w:t>arah</w:t>
      </w:r>
      <w:r w:rsidRPr="00C16D40">
        <w:rPr>
          <w:spacing w:val="1"/>
        </w:rPr>
        <w:t xml:space="preserve"> </w:t>
      </w:r>
      <w:r w:rsidRPr="00C16D40">
        <w:t>berlangsungnya</w:t>
      </w:r>
      <w:r w:rsidRPr="00C16D40">
        <w:rPr>
          <w:spacing w:val="1"/>
        </w:rPr>
        <w:t xml:space="preserve"> </w:t>
      </w:r>
      <w:r w:rsidRPr="00C16D40">
        <w:t>proses</w:t>
      </w:r>
      <w:r w:rsidRPr="00C16D40">
        <w:rPr>
          <w:spacing w:val="1"/>
        </w:rPr>
        <w:t xml:space="preserve"> </w:t>
      </w:r>
      <w:r w:rsidRPr="00C16D40">
        <w:t>penelitian</w:t>
      </w:r>
      <w:r w:rsidRPr="00C16D40">
        <w:rPr>
          <w:spacing w:val="61"/>
        </w:rPr>
        <w:t xml:space="preserve"> </w:t>
      </w:r>
      <w:r w:rsidRPr="00C16D40">
        <w:t>secara benar dan tepat sesuai dengan tujuan yang telah ditetapkan,</w:t>
      </w:r>
      <w:r w:rsidRPr="00C16D40">
        <w:rPr>
          <w:spacing w:val="1"/>
        </w:rPr>
        <w:t xml:space="preserve"> </w:t>
      </w:r>
      <w:r w:rsidRPr="00C16D40">
        <w:t>tanpa desain yang benar seorang peneliti tidak akan dapat melakukan penelitian</w:t>
      </w:r>
      <w:r w:rsidRPr="00C16D40">
        <w:rPr>
          <w:spacing w:val="1"/>
        </w:rPr>
        <w:t xml:space="preserve"> </w:t>
      </w:r>
      <w:r w:rsidRPr="00C16D40">
        <w:t>dengan baik</w:t>
      </w:r>
      <w:r w:rsidRPr="00C16D40">
        <w:rPr>
          <w:spacing w:val="61"/>
        </w:rPr>
        <w:t xml:space="preserve"> </w:t>
      </w:r>
      <w:r w:rsidRPr="00C16D40">
        <w:t>karena yang bersangkutan tidak mempunyai pedoman arah yang</w:t>
      </w:r>
      <w:r w:rsidRPr="00C16D40">
        <w:rPr>
          <w:spacing w:val="1"/>
        </w:rPr>
        <w:t xml:space="preserve"> </w:t>
      </w:r>
      <w:r w:rsidRPr="00C16D40">
        <w:t>jelas.</w:t>
      </w:r>
      <w:r w:rsidRPr="00C16D40">
        <w:rPr>
          <w:spacing w:val="-2"/>
        </w:rPr>
        <w:t xml:space="preserve"> </w:t>
      </w:r>
      <w:r w:rsidRPr="00C16D40">
        <w:t>Berikut ini</w:t>
      </w:r>
      <w:r w:rsidRPr="00C16D40">
        <w:rPr>
          <w:spacing w:val="-1"/>
        </w:rPr>
        <w:t xml:space="preserve"> </w:t>
      </w:r>
      <w:r w:rsidRPr="00C16D40">
        <w:t>desain</w:t>
      </w:r>
      <w:r w:rsidRPr="00C16D40">
        <w:rPr>
          <w:spacing w:val="-1"/>
        </w:rPr>
        <w:t xml:space="preserve"> </w:t>
      </w:r>
      <w:r w:rsidRPr="00C16D40">
        <w:t>penelitian</w:t>
      </w:r>
      <w:r w:rsidRPr="00C16D40">
        <w:rPr>
          <w:spacing w:val="1"/>
        </w:rPr>
        <w:t xml:space="preserve"> </w:t>
      </w:r>
      <w:r w:rsidRPr="00C16D40">
        <w:t>yang</w:t>
      </w:r>
      <w:r w:rsidRPr="00C16D40">
        <w:rPr>
          <w:spacing w:val="-4"/>
        </w:rPr>
        <w:t xml:space="preserve"> </w:t>
      </w:r>
      <w:r w:rsidRPr="00C16D40">
        <w:t>digunakan</w:t>
      </w:r>
      <w:r w:rsidRPr="00C16D40">
        <w:rPr>
          <w:spacing w:val="1"/>
        </w:rPr>
        <w:t xml:space="preserve"> </w:t>
      </w:r>
      <w:r w:rsidRPr="00C16D40">
        <w:t>dalam</w:t>
      </w:r>
      <w:r w:rsidRPr="00C16D40">
        <w:rPr>
          <w:spacing w:val="-1"/>
        </w:rPr>
        <w:t xml:space="preserve"> </w:t>
      </w:r>
      <w:r w:rsidRPr="00C16D40">
        <w:t>penelitian</w:t>
      </w:r>
      <w:r w:rsidRPr="00C16D40">
        <w:rPr>
          <w:spacing w:val="-1"/>
        </w:rPr>
        <w:t xml:space="preserve"> </w:t>
      </w:r>
      <w:r w:rsidRPr="00C16D40">
        <w:t>ini</w:t>
      </w:r>
      <w:r w:rsidRPr="00C16D40">
        <w:rPr>
          <w:spacing w:val="1"/>
        </w:rPr>
        <w:t xml:space="preserve"> </w:t>
      </w:r>
      <w:r w:rsidRPr="00C16D40">
        <w:t>yaitu</w:t>
      </w:r>
      <w:r w:rsidRPr="00947E2C">
        <w:rPr>
          <w:spacing w:val="3"/>
        </w:rPr>
        <w:t xml:space="preserve"> </w:t>
      </w:r>
      <w:r w:rsidRPr="00947E2C">
        <w:t>:</w:t>
      </w:r>
    </w:p>
    <w:p w14:paraId="6B55869A" w14:textId="77777777" w:rsidR="0069170F" w:rsidRDefault="0069170F">
      <w:pPr>
        <w:pStyle w:val="BodyText"/>
        <w:rPr>
          <w:sz w:val="16"/>
        </w:rPr>
      </w:pPr>
    </w:p>
    <w:p w14:paraId="4B19B410" w14:textId="77777777" w:rsidR="0069170F" w:rsidRDefault="0069170F">
      <w:pPr>
        <w:pStyle w:val="BodyText"/>
        <w:rPr>
          <w:sz w:val="16"/>
        </w:rPr>
      </w:pPr>
    </w:p>
    <w:p w14:paraId="341D95DE" w14:textId="77777777" w:rsidR="0069170F" w:rsidRDefault="00947E2C">
      <w:pPr>
        <w:pStyle w:val="BodyText"/>
        <w:jc w:val="center"/>
        <w:rPr>
          <w:sz w:val="16"/>
        </w:rPr>
      </w:pPr>
      <w:r>
        <w:rPr>
          <w:noProof/>
          <w:lang w:val="en-US"/>
        </w:rPr>
        <w:drawing>
          <wp:inline distT="0" distB="0" distL="114300" distR="114300" wp14:anchorId="4F0635BB" wp14:editId="3C481B27">
            <wp:extent cx="5495925" cy="2994660"/>
            <wp:effectExtent l="0" t="0" r="9525" b="1524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95925" cy="2994660"/>
                    </a:xfrm>
                    <a:prstGeom prst="rect">
                      <a:avLst/>
                    </a:prstGeom>
                  </pic:spPr>
                </pic:pic>
              </a:graphicData>
            </a:graphic>
          </wp:inline>
        </w:drawing>
      </w:r>
    </w:p>
    <w:p w14:paraId="6E0B2722" w14:textId="77777777" w:rsidR="0069170F" w:rsidRDefault="0069170F">
      <w:pPr>
        <w:pStyle w:val="BodyText"/>
        <w:rPr>
          <w:sz w:val="26"/>
        </w:rPr>
      </w:pPr>
    </w:p>
    <w:p w14:paraId="3CE93A1D" w14:textId="77777777" w:rsidR="0069170F" w:rsidRDefault="00947E2C">
      <w:pPr>
        <w:pStyle w:val="BodyText"/>
        <w:spacing w:before="165"/>
        <w:ind w:left="3413"/>
        <w:sectPr w:rsidR="0069170F">
          <w:pgSz w:w="11910" w:h="16850"/>
          <w:pgMar w:top="1600" w:right="1360" w:bottom="1240" w:left="1680" w:header="0" w:footer="971" w:gutter="0"/>
          <w:cols w:space="720"/>
        </w:sectPr>
      </w:pPr>
      <w:r>
        <w:t>Gambar</w:t>
      </w:r>
      <w:r>
        <w:rPr>
          <w:spacing w:val="-3"/>
        </w:rPr>
        <w:t xml:space="preserve"> </w:t>
      </w:r>
      <w:r>
        <w:t>III-1 Desain</w:t>
      </w:r>
      <w:r>
        <w:rPr>
          <w:spacing w:val="-3"/>
        </w:rPr>
        <w:t xml:space="preserve"> </w:t>
      </w:r>
      <w:r>
        <w:t>penelitian</w:t>
      </w:r>
    </w:p>
    <w:p w14:paraId="5A6740A0" w14:textId="77777777" w:rsidR="0069170F" w:rsidRDefault="00947E2C">
      <w:pPr>
        <w:pStyle w:val="Heading2"/>
        <w:tabs>
          <w:tab w:val="left" w:pos="1016"/>
        </w:tabs>
        <w:spacing w:line="360" w:lineRule="auto"/>
        <w:ind w:left="7" w:hanging="7"/>
        <w:jc w:val="both"/>
        <w:rPr>
          <w:b w:val="0"/>
          <w:bCs w:val="0"/>
          <w:lang w:val="en-US"/>
        </w:rPr>
      </w:pPr>
      <w:bookmarkStart w:id="21" w:name="_TOC_250011"/>
      <w:r>
        <w:rPr>
          <w:b w:val="0"/>
          <w:bCs w:val="0"/>
          <w:lang w:val="en-US"/>
        </w:rPr>
        <w:lastRenderedPageBreak/>
        <w:t>Keterangan:</w:t>
      </w:r>
    </w:p>
    <w:p w14:paraId="46272F03" w14:textId="77777777" w:rsidR="0069170F" w:rsidRDefault="00947E2C">
      <w:pPr>
        <w:numPr>
          <w:ilvl w:val="0"/>
          <w:numId w:val="39"/>
        </w:numPr>
        <w:spacing w:line="360" w:lineRule="auto"/>
        <w:ind w:left="720" w:hanging="360"/>
        <w:rPr>
          <w:sz w:val="24"/>
          <w:szCs w:val="24"/>
          <w:lang w:val="en-US"/>
        </w:rPr>
      </w:pPr>
      <w:r>
        <w:rPr>
          <w:sz w:val="24"/>
          <w:szCs w:val="24"/>
          <w:lang w:val="en-US"/>
        </w:rPr>
        <w:t>Admin dapat menambah dan menghapus user</w:t>
      </w:r>
    </w:p>
    <w:p w14:paraId="68436DB7" w14:textId="77777777" w:rsidR="0069170F" w:rsidRDefault="00947E2C">
      <w:pPr>
        <w:numPr>
          <w:ilvl w:val="0"/>
          <w:numId w:val="39"/>
        </w:numPr>
        <w:spacing w:line="360" w:lineRule="auto"/>
        <w:ind w:left="720" w:hanging="360"/>
        <w:rPr>
          <w:sz w:val="24"/>
          <w:szCs w:val="24"/>
          <w:lang w:val="en-US"/>
        </w:rPr>
      </w:pPr>
      <w:r>
        <w:rPr>
          <w:sz w:val="24"/>
          <w:szCs w:val="24"/>
          <w:lang w:val="en-US"/>
        </w:rPr>
        <w:t>Admin mengelola data arsip</w:t>
      </w:r>
    </w:p>
    <w:p w14:paraId="7DD4E755" w14:textId="77777777" w:rsidR="0069170F" w:rsidRDefault="00947E2C">
      <w:pPr>
        <w:numPr>
          <w:ilvl w:val="0"/>
          <w:numId w:val="39"/>
        </w:numPr>
        <w:spacing w:line="360" w:lineRule="auto"/>
        <w:ind w:left="720" w:hanging="360"/>
        <w:rPr>
          <w:sz w:val="24"/>
          <w:szCs w:val="24"/>
          <w:lang w:val="en-US"/>
        </w:rPr>
      </w:pPr>
      <w:r>
        <w:rPr>
          <w:sz w:val="24"/>
          <w:szCs w:val="24"/>
          <w:lang w:val="en-US"/>
        </w:rPr>
        <w:t xml:space="preserve">Admin mengelola sirkulasi arsip </w:t>
      </w:r>
    </w:p>
    <w:p w14:paraId="6BBBB09F" w14:textId="77777777" w:rsidR="0069170F" w:rsidRPr="00947E2C" w:rsidRDefault="00947E2C" w:rsidP="00947E2C">
      <w:pPr>
        <w:numPr>
          <w:ilvl w:val="0"/>
          <w:numId w:val="39"/>
        </w:numPr>
        <w:spacing w:line="360" w:lineRule="auto"/>
        <w:ind w:left="720" w:hanging="360"/>
        <w:rPr>
          <w:sz w:val="24"/>
          <w:szCs w:val="24"/>
          <w:lang w:val="en-US"/>
        </w:rPr>
      </w:pPr>
      <w:r>
        <w:rPr>
          <w:sz w:val="24"/>
          <w:szCs w:val="24"/>
          <w:lang w:val="en-US"/>
        </w:rPr>
        <w:t>User dapat meminjam data arsip</w:t>
      </w:r>
    </w:p>
    <w:p w14:paraId="1A73B0A3" w14:textId="77777777" w:rsidR="0069170F" w:rsidRDefault="00947E2C">
      <w:pPr>
        <w:pStyle w:val="Heading2"/>
        <w:tabs>
          <w:tab w:val="left" w:pos="1016"/>
        </w:tabs>
        <w:spacing w:line="360" w:lineRule="auto"/>
        <w:ind w:left="7" w:hanging="7"/>
        <w:jc w:val="both"/>
        <w:rPr>
          <w:spacing w:val="-5"/>
          <w:lang w:val="en-US"/>
        </w:rPr>
      </w:pPr>
      <w:r>
        <w:rPr>
          <w:lang w:val="en-US"/>
        </w:rPr>
        <w:t>3.2</w:t>
      </w:r>
      <w:proofErr w:type="gramStart"/>
      <w:r>
        <w:rPr>
          <w:lang w:val="en-US"/>
        </w:rPr>
        <w:t xml:space="preserve">.  </w:t>
      </w:r>
      <w:r>
        <w:t>Populasi</w:t>
      </w:r>
      <w:proofErr w:type="gramEnd"/>
      <w:r>
        <w:rPr>
          <w:spacing w:val="-5"/>
        </w:rPr>
        <w:t xml:space="preserve"> </w:t>
      </w:r>
      <w:bookmarkEnd w:id="21"/>
      <w:r>
        <w:rPr>
          <w:spacing w:val="-5"/>
          <w:lang w:val="en-US"/>
        </w:rPr>
        <w:t>dan Sample</w:t>
      </w:r>
    </w:p>
    <w:p w14:paraId="634C0DD7" w14:textId="77777777" w:rsidR="0069170F" w:rsidRDefault="00947E2C">
      <w:pPr>
        <w:spacing w:beforeLines="50" w:before="120" w:line="360" w:lineRule="auto"/>
        <w:ind w:firstLine="442"/>
        <w:rPr>
          <w:spacing w:val="-5"/>
          <w:sz w:val="24"/>
          <w:szCs w:val="24"/>
          <w:lang w:val="en-US"/>
        </w:rPr>
      </w:pPr>
      <w:r>
        <w:rPr>
          <w:b/>
          <w:bCs/>
          <w:spacing w:val="-5"/>
          <w:sz w:val="24"/>
          <w:szCs w:val="24"/>
          <w:lang w:val="en-US"/>
        </w:rPr>
        <w:t>3.2.1 Populasi</w:t>
      </w:r>
    </w:p>
    <w:p w14:paraId="77BBECE2" w14:textId="77777777" w:rsidR="0069170F" w:rsidRDefault="00947E2C">
      <w:pPr>
        <w:spacing w:beforeLines="50" w:before="120" w:line="360" w:lineRule="auto"/>
        <w:ind w:leftChars="200" w:left="440" w:firstLineChars="250" w:firstLine="600"/>
        <w:jc w:val="both"/>
        <w:rPr>
          <w:sz w:val="24"/>
          <w:szCs w:val="24"/>
          <w:lang w:val="en-US"/>
        </w:rPr>
      </w:pPr>
      <w:r>
        <w:rPr>
          <w:sz w:val="24"/>
          <w:szCs w:val="24"/>
        </w:rPr>
        <w:t>Populasi (menurut Djarwanto, 1994:420) adalah jumlah keseluruhan</w:t>
      </w:r>
      <w:r>
        <w:rPr>
          <w:spacing w:val="1"/>
          <w:sz w:val="24"/>
          <w:szCs w:val="24"/>
        </w:rPr>
        <w:t xml:space="preserve"> </w:t>
      </w:r>
      <w:r>
        <w:rPr>
          <w:sz w:val="24"/>
          <w:szCs w:val="24"/>
        </w:rPr>
        <w:t>dari satuan-satuan atau individu-individu yang karakteristiknya hendak diteliti.</w:t>
      </w:r>
      <w:r>
        <w:rPr>
          <w:spacing w:val="-57"/>
          <w:sz w:val="24"/>
          <w:szCs w:val="24"/>
        </w:rPr>
        <w:t xml:space="preserve"> </w:t>
      </w:r>
      <w:r>
        <w:rPr>
          <w:sz w:val="24"/>
          <w:szCs w:val="24"/>
        </w:rPr>
        <w:t>Dan satuan-satuan tersebut dinamakan unit analisis, dan dapat berupa orang -</w:t>
      </w:r>
      <w:r>
        <w:rPr>
          <w:spacing w:val="1"/>
          <w:sz w:val="24"/>
          <w:szCs w:val="24"/>
        </w:rPr>
        <w:t xml:space="preserve"> </w:t>
      </w:r>
      <w:r>
        <w:rPr>
          <w:sz w:val="24"/>
          <w:szCs w:val="24"/>
        </w:rPr>
        <w:t>orang,</w:t>
      </w:r>
      <w:r>
        <w:rPr>
          <w:spacing w:val="-1"/>
          <w:sz w:val="24"/>
          <w:szCs w:val="24"/>
        </w:rPr>
        <w:t xml:space="preserve"> </w:t>
      </w:r>
      <w:r>
        <w:rPr>
          <w:sz w:val="24"/>
          <w:szCs w:val="24"/>
        </w:rPr>
        <w:t>institusi-institusi,</w:t>
      </w:r>
      <w:r>
        <w:rPr>
          <w:spacing w:val="-2"/>
          <w:sz w:val="24"/>
          <w:szCs w:val="24"/>
        </w:rPr>
        <w:t xml:space="preserve"> </w:t>
      </w:r>
      <w:r>
        <w:rPr>
          <w:sz w:val="24"/>
          <w:szCs w:val="24"/>
        </w:rPr>
        <w:t>benda, dst</w:t>
      </w:r>
      <w:r>
        <w:rPr>
          <w:sz w:val="24"/>
          <w:szCs w:val="24"/>
          <w:lang w:val="en-US"/>
        </w:rPr>
        <w:t>.</w:t>
      </w:r>
    </w:p>
    <w:p w14:paraId="7F7B9CFF" w14:textId="77777777" w:rsidR="0069170F" w:rsidRDefault="00947E2C">
      <w:pPr>
        <w:pStyle w:val="BodyText"/>
        <w:spacing w:beforeLines="50" w:before="120" w:line="360" w:lineRule="auto"/>
        <w:ind w:leftChars="200" w:left="440" w:right="21" w:firstLine="716"/>
        <w:jc w:val="both"/>
      </w:pPr>
      <w:r>
        <w:t>Pada</w:t>
      </w:r>
      <w:r>
        <w:rPr>
          <w:spacing w:val="1"/>
        </w:rPr>
        <w:t xml:space="preserve"> </w:t>
      </w:r>
      <w:r>
        <w:t>penelitian</w:t>
      </w:r>
      <w:r>
        <w:rPr>
          <w:spacing w:val="1"/>
        </w:rPr>
        <w:t xml:space="preserve"> </w:t>
      </w:r>
      <w:r>
        <w:t>kali</w:t>
      </w:r>
      <w:r>
        <w:rPr>
          <w:spacing w:val="1"/>
        </w:rPr>
        <w:t xml:space="preserve"> </w:t>
      </w:r>
      <w:r>
        <w:t>ini</w:t>
      </w:r>
      <w:r>
        <w:rPr>
          <w:spacing w:val="1"/>
        </w:rPr>
        <w:t xml:space="preserve"> </w:t>
      </w:r>
      <w:r>
        <w:t>dilakukan</w:t>
      </w:r>
      <w:r>
        <w:rPr>
          <w:spacing w:val="1"/>
        </w:rPr>
        <w:t xml:space="preserve"> </w:t>
      </w:r>
      <w:r>
        <w:t>di</w:t>
      </w:r>
      <w:r>
        <w:rPr>
          <w:spacing w:val="1"/>
        </w:rPr>
        <w:t xml:space="preserve"> </w:t>
      </w:r>
      <w:r>
        <w:rPr>
          <w:lang w:val="en-US"/>
        </w:rPr>
        <w:t>PT. Rubber Pan Java</w:t>
      </w:r>
      <w:r>
        <w:rPr>
          <w:spacing w:val="1"/>
        </w:rPr>
        <w:t xml:space="preserve"> </w:t>
      </w:r>
      <w:r>
        <w:t>yang</w:t>
      </w:r>
      <w:r>
        <w:rPr>
          <w:spacing w:val="1"/>
        </w:rPr>
        <w:t xml:space="preserve"> </w:t>
      </w:r>
      <w:r>
        <w:t>beralamat</w:t>
      </w:r>
      <w:r>
        <w:rPr>
          <w:spacing w:val="1"/>
        </w:rPr>
        <w:t xml:space="preserve"> </w:t>
      </w:r>
      <w:r>
        <w:t>di</w:t>
      </w:r>
      <w:r>
        <w:rPr>
          <w:spacing w:val="1"/>
        </w:rPr>
        <w:t xml:space="preserve"> </w:t>
      </w:r>
      <w:r>
        <w:t>JL.Cendrawasih Tengguli No.6 KM.20 Kel.Tengguli Kec.Tanjung Brebes Jawa Tengah. Penelitian difokuskan pada masalah</w:t>
      </w:r>
      <w:r>
        <w:rPr>
          <w:spacing w:val="1"/>
        </w:rPr>
        <w:t xml:space="preserve"> </w:t>
      </w:r>
      <w:r>
        <w:t xml:space="preserve">sistem </w:t>
      </w:r>
      <w:r>
        <w:rPr>
          <w:lang w:val="en-US"/>
        </w:rPr>
        <w:t xml:space="preserve">arsip </w:t>
      </w:r>
      <w:r>
        <w:t xml:space="preserve">pada </w:t>
      </w:r>
      <w:r>
        <w:rPr>
          <w:lang w:val="en-US"/>
        </w:rPr>
        <w:t>PT. Rubber Pan Java</w:t>
      </w:r>
      <w:r>
        <w:t>. Penelitian ini melibatkan seluruh</w:t>
      </w:r>
      <w:r>
        <w:rPr>
          <w:spacing w:val="1"/>
        </w:rPr>
        <w:t xml:space="preserve"> </w:t>
      </w:r>
      <w:r>
        <w:rPr>
          <w:spacing w:val="1"/>
          <w:lang w:val="en-US"/>
        </w:rPr>
        <w:t>admin di</w:t>
      </w:r>
      <w:r>
        <w:rPr>
          <w:spacing w:val="-2"/>
        </w:rPr>
        <w:t xml:space="preserve"> </w:t>
      </w:r>
      <w:r>
        <w:rPr>
          <w:lang w:val="en-US"/>
        </w:rPr>
        <w:t>PT. Rubber Pan Java</w:t>
      </w:r>
      <w:r w:rsidR="00CE7A35">
        <w:rPr>
          <w:lang w:val="id-ID"/>
        </w:rPr>
        <w:t xml:space="preserve"> yang berjumlah 20 orang</w:t>
      </w:r>
      <w:r>
        <w:t>.</w:t>
      </w:r>
    </w:p>
    <w:p w14:paraId="4442EF6D" w14:textId="77777777" w:rsidR="0069170F" w:rsidRDefault="00947E2C">
      <w:pPr>
        <w:spacing w:beforeLines="50" w:before="120" w:line="360" w:lineRule="auto"/>
        <w:ind w:firstLine="440"/>
        <w:rPr>
          <w:b/>
          <w:bCs/>
          <w:spacing w:val="-5"/>
          <w:sz w:val="24"/>
          <w:szCs w:val="24"/>
          <w:lang w:val="en-US"/>
        </w:rPr>
      </w:pPr>
      <w:r>
        <w:rPr>
          <w:b/>
          <w:bCs/>
          <w:spacing w:val="-5"/>
          <w:sz w:val="24"/>
          <w:szCs w:val="24"/>
          <w:lang w:val="en-US"/>
        </w:rPr>
        <w:t>3.2.2 Sample</w:t>
      </w:r>
    </w:p>
    <w:p w14:paraId="56E80E20" w14:textId="77777777" w:rsidR="0069170F" w:rsidRDefault="00947E2C">
      <w:pPr>
        <w:spacing w:beforeLines="50" w:before="120" w:line="360" w:lineRule="auto"/>
        <w:ind w:leftChars="200" w:left="440" w:firstLine="720"/>
        <w:jc w:val="both"/>
        <w:rPr>
          <w:lang w:val="en-US"/>
        </w:rPr>
      </w:pPr>
      <w:r>
        <w:rPr>
          <w:spacing w:val="-5"/>
          <w:sz w:val="24"/>
          <w:szCs w:val="24"/>
          <w:lang w:val="en-US"/>
        </w:rPr>
        <w:t xml:space="preserve">Sample (menurut Djarwanto, 1994:43) adalah sebagian dari populasi yang karakteristiknya hendak diteliti. Berdasarkan pernyataan tersebut penelitian kali ini mengambil sample untuk penelitian </w:t>
      </w:r>
      <w:r w:rsidR="00DD2119">
        <w:rPr>
          <w:spacing w:val="-5"/>
          <w:sz w:val="24"/>
          <w:szCs w:val="24"/>
          <w:lang w:val="en-US"/>
        </w:rPr>
        <w:t>sebanyak 20 orang. Diambil 5</w:t>
      </w:r>
      <w:r>
        <w:rPr>
          <w:spacing w:val="-5"/>
          <w:sz w:val="24"/>
          <w:szCs w:val="24"/>
          <w:lang w:val="en-US"/>
        </w:rPr>
        <w:t xml:space="preserve"> orang dari setiap karyawan pengolah data yang terdapat di PT. Rubber Pan Java.</w:t>
      </w:r>
    </w:p>
    <w:p w14:paraId="1F72C030" w14:textId="77777777" w:rsidR="0069170F" w:rsidRDefault="00947E2C">
      <w:pPr>
        <w:pStyle w:val="Heading2"/>
        <w:tabs>
          <w:tab w:val="left" w:pos="1016"/>
        </w:tabs>
        <w:spacing w:before="206" w:line="360" w:lineRule="auto"/>
        <w:ind w:left="0" w:firstLine="0"/>
      </w:pPr>
      <w:bookmarkStart w:id="22" w:name="_TOC_250010"/>
      <w:r>
        <w:rPr>
          <w:lang w:val="en-US"/>
        </w:rPr>
        <w:t xml:space="preserve">3.3. </w:t>
      </w:r>
      <w:bookmarkStart w:id="23" w:name="_TOC_250009"/>
      <w:bookmarkEnd w:id="22"/>
      <w:r>
        <w:t>Metode</w:t>
      </w:r>
      <w:r>
        <w:rPr>
          <w:spacing w:val="-3"/>
        </w:rPr>
        <w:t xml:space="preserve"> </w:t>
      </w:r>
      <w:r>
        <w:t>Pengumpulan</w:t>
      </w:r>
      <w:r>
        <w:rPr>
          <w:spacing w:val="-2"/>
        </w:rPr>
        <w:t xml:space="preserve"> </w:t>
      </w:r>
      <w:bookmarkEnd w:id="23"/>
      <w:r>
        <w:t>Data</w:t>
      </w:r>
    </w:p>
    <w:p w14:paraId="1043ADC2" w14:textId="77777777" w:rsidR="0069170F" w:rsidRDefault="00947E2C">
      <w:pPr>
        <w:spacing w:line="360" w:lineRule="auto"/>
        <w:ind w:firstLine="720"/>
        <w:jc w:val="both"/>
        <w:rPr>
          <w:sz w:val="24"/>
          <w:szCs w:val="24"/>
        </w:rPr>
      </w:pPr>
      <w:r>
        <w:rPr>
          <w:sz w:val="24"/>
          <w:szCs w:val="24"/>
        </w:rPr>
        <w:t>Teknik pengumpulan data yang digunakan penulis dalam melakukan pengumpulan data untuk pembuatan Tugas Akhir adalah :</w:t>
      </w:r>
    </w:p>
    <w:p w14:paraId="0F6DA76C" w14:textId="77777777" w:rsidR="0069170F" w:rsidRDefault="00947E2C">
      <w:pPr>
        <w:pStyle w:val="ListParagraph"/>
        <w:numPr>
          <w:ilvl w:val="0"/>
          <w:numId w:val="40"/>
        </w:numPr>
        <w:spacing w:line="360" w:lineRule="auto"/>
        <w:ind w:left="426" w:hanging="426"/>
        <w:jc w:val="both"/>
        <w:rPr>
          <w:sz w:val="24"/>
          <w:szCs w:val="24"/>
        </w:rPr>
      </w:pPr>
      <w:r>
        <w:rPr>
          <w:sz w:val="24"/>
          <w:szCs w:val="24"/>
        </w:rPr>
        <w:t>Observasi</w:t>
      </w:r>
    </w:p>
    <w:p w14:paraId="7CBC99B2" w14:textId="77777777" w:rsidR="0069170F" w:rsidRDefault="00947E2C">
      <w:pPr>
        <w:spacing w:line="360" w:lineRule="auto"/>
        <w:ind w:left="426"/>
        <w:jc w:val="both"/>
        <w:rPr>
          <w:sz w:val="24"/>
          <w:szCs w:val="24"/>
        </w:rPr>
      </w:pPr>
      <w:r>
        <w:rPr>
          <w:sz w:val="24"/>
          <w:szCs w:val="24"/>
        </w:rPr>
        <w:t xml:space="preserve">Penulis melakukan metode pengumpulan data di </w:t>
      </w:r>
      <w:r w:rsidR="00FB575D">
        <w:rPr>
          <w:sz w:val="24"/>
          <w:szCs w:val="24"/>
          <w:lang w:val="id-ID"/>
        </w:rPr>
        <w:t>PT. Rubber Pan Java</w:t>
      </w:r>
      <w:r>
        <w:rPr>
          <w:sz w:val="24"/>
          <w:szCs w:val="24"/>
        </w:rPr>
        <w:t xml:space="preserve"> pada </w:t>
      </w:r>
      <w:r>
        <w:rPr>
          <w:sz w:val="24"/>
          <w:szCs w:val="24"/>
          <w:lang w:val="en-US"/>
        </w:rPr>
        <w:t>bidang data manajemen</w:t>
      </w:r>
      <w:r>
        <w:rPr>
          <w:sz w:val="24"/>
          <w:szCs w:val="24"/>
        </w:rPr>
        <w:t xml:space="preserve"> untuk mengetahui proses pengelolaan arsip berkas-berkas penting.</w:t>
      </w:r>
    </w:p>
    <w:p w14:paraId="6A613C18" w14:textId="77777777" w:rsidR="00947E2C" w:rsidRDefault="00947E2C">
      <w:pPr>
        <w:spacing w:line="360" w:lineRule="auto"/>
        <w:ind w:left="426"/>
        <w:jc w:val="both"/>
        <w:rPr>
          <w:sz w:val="24"/>
          <w:szCs w:val="24"/>
        </w:rPr>
      </w:pPr>
    </w:p>
    <w:p w14:paraId="2F4B5D6E" w14:textId="77777777" w:rsidR="0069170F" w:rsidRDefault="00947E2C">
      <w:pPr>
        <w:pStyle w:val="ListParagraph"/>
        <w:numPr>
          <w:ilvl w:val="0"/>
          <w:numId w:val="40"/>
        </w:numPr>
        <w:spacing w:line="360" w:lineRule="auto"/>
        <w:ind w:left="426" w:hanging="426"/>
        <w:jc w:val="both"/>
        <w:rPr>
          <w:sz w:val="24"/>
          <w:szCs w:val="24"/>
        </w:rPr>
      </w:pPr>
      <w:r>
        <w:rPr>
          <w:sz w:val="24"/>
          <w:szCs w:val="24"/>
        </w:rPr>
        <w:lastRenderedPageBreak/>
        <w:t>Wawancara</w:t>
      </w:r>
    </w:p>
    <w:p w14:paraId="794C1056" w14:textId="77777777" w:rsidR="0069170F" w:rsidRDefault="00947E2C">
      <w:pPr>
        <w:spacing w:line="360" w:lineRule="auto"/>
        <w:ind w:left="426"/>
        <w:jc w:val="both"/>
        <w:rPr>
          <w:sz w:val="24"/>
          <w:szCs w:val="24"/>
        </w:rPr>
      </w:pPr>
      <w:r>
        <w:rPr>
          <w:sz w:val="24"/>
          <w:szCs w:val="24"/>
        </w:rPr>
        <w:t xml:space="preserve">Penulis melakukan metode pengumpulan data yang menggunakan proses tanya jawab langsung kepada bapak Carno sebagai </w:t>
      </w:r>
      <w:r>
        <w:rPr>
          <w:sz w:val="24"/>
          <w:szCs w:val="24"/>
          <w:lang w:val="en-US"/>
        </w:rPr>
        <w:t>karyawan</w:t>
      </w:r>
      <w:r>
        <w:rPr>
          <w:sz w:val="24"/>
          <w:szCs w:val="24"/>
        </w:rPr>
        <w:t xml:space="preserve"> di </w:t>
      </w:r>
      <w:r>
        <w:rPr>
          <w:sz w:val="24"/>
          <w:szCs w:val="24"/>
          <w:lang w:val="en-US"/>
        </w:rPr>
        <w:t>bidang data manajemen</w:t>
      </w:r>
      <w:r>
        <w:rPr>
          <w:sz w:val="24"/>
          <w:szCs w:val="24"/>
        </w:rPr>
        <w:t xml:space="preserve"> dengan jabatan Pranan Komputer Terampil.</w:t>
      </w:r>
    </w:p>
    <w:p w14:paraId="761BA91A" w14:textId="77777777" w:rsidR="0069170F" w:rsidRDefault="00947E2C">
      <w:pPr>
        <w:pStyle w:val="ListParagraph"/>
        <w:numPr>
          <w:ilvl w:val="0"/>
          <w:numId w:val="40"/>
        </w:numPr>
        <w:spacing w:line="360" w:lineRule="auto"/>
        <w:ind w:left="426" w:hanging="426"/>
        <w:jc w:val="both"/>
        <w:rPr>
          <w:sz w:val="24"/>
          <w:szCs w:val="24"/>
        </w:rPr>
      </w:pPr>
      <w:r>
        <w:rPr>
          <w:sz w:val="24"/>
          <w:szCs w:val="24"/>
        </w:rPr>
        <w:t>Studi Pustaka</w:t>
      </w:r>
    </w:p>
    <w:p w14:paraId="1E334003" w14:textId="77777777" w:rsidR="0069170F" w:rsidRDefault="00947E2C">
      <w:pPr>
        <w:spacing w:line="360" w:lineRule="auto"/>
        <w:ind w:leftChars="199" w:left="438"/>
      </w:pPr>
      <w:r>
        <w:rPr>
          <w:sz w:val="24"/>
          <w:szCs w:val="24"/>
        </w:rPr>
        <w:t>Dalam pembuatan tugas akhir ini penulis menggunakan pengumpulan data dari jurnal, buku dan sumber referensi lain yang berkaitan dengan tema yang penulis ambil untuk mendukung data yang didapat.</w:t>
      </w:r>
    </w:p>
    <w:p w14:paraId="2F2B666B" w14:textId="77777777" w:rsidR="0069170F" w:rsidRDefault="0069170F"/>
    <w:p w14:paraId="2F04DA9C" w14:textId="77777777" w:rsidR="0069170F" w:rsidRDefault="00947E2C">
      <w:pPr>
        <w:spacing w:line="360" w:lineRule="auto"/>
        <w:rPr>
          <w:b/>
          <w:sz w:val="24"/>
          <w:szCs w:val="24"/>
        </w:rPr>
      </w:pPr>
      <w:r>
        <w:rPr>
          <w:b/>
          <w:sz w:val="24"/>
          <w:szCs w:val="24"/>
          <w:lang w:val="en-US"/>
        </w:rPr>
        <w:t>3.4</w:t>
      </w:r>
      <w:proofErr w:type="gramStart"/>
      <w:r>
        <w:rPr>
          <w:b/>
          <w:sz w:val="24"/>
          <w:szCs w:val="24"/>
          <w:lang w:val="en-US"/>
        </w:rPr>
        <w:t xml:space="preserve">.  </w:t>
      </w:r>
      <w:r>
        <w:rPr>
          <w:b/>
          <w:sz w:val="24"/>
          <w:szCs w:val="24"/>
        </w:rPr>
        <w:t>Analisis</w:t>
      </w:r>
      <w:proofErr w:type="gramEnd"/>
      <w:r>
        <w:rPr>
          <w:b/>
          <w:sz w:val="24"/>
          <w:szCs w:val="24"/>
        </w:rPr>
        <w:t xml:space="preserve"> Kebutuhan</w:t>
      </w:r>
    </w:p>
    <w:p w14:paraId="68434DF0" w14:textId="77777777" w:rsidR="0069170F" w:rsidRDefault="00947E2C">
      <w:pPr>
        <w:spacing w:line="360" w:lineRule="auto"/>
        <w:ind w:firstLine="440"/>
        <w:jc w:val="both"/>
        <w:rPr>
          <w:sz w:val="24"/>
          <w:szCs w:val="24"/>
        </w:rPr>
      </w:pPr>
      <w:r>
        <w:rPr>
          <w:sz w:val="24"/>
          <w:szCs w:val="24"/>
        </w:rPr>
        <w:t xml:space="preserve">Analisa kebutuhan secara garis besar membahas tentang kebutuhan sistem aplikasi, pengguna yang akan memanfaatkan aplikasi ini dapat menggunakan aplikasi </w:t>
      </w:r>
      <w:r>
        <w:rPr>
          <w:i/>
          <w:sz w:val="24"/>
          <w:szCs w:val="24"/>
        </w:rPr>
        <w:t xml:space="preserve">e-arsip management </w:t>
      </w:r>
      <w:r>
        <w:rPr>
          <w:sz w:val="24"/>
          <w:szCs w:val="24"/>
        </w:rPr>
        <w:t>berbasis web. Yang perlu dilakukan dalam analisis kebutuhan adalah menentukan dan mengungkapkan kebutuhan sistem. Yaitu kebutuhan fungsional dari masing-masing pengguna, sebagai berikut :</w:t>
      </w:r>
    </w:p>
    <w:p w14:paraId="7911E406" w14:textId="77777777" w:rsidR="0069170F" w:rsidRDefault="00947E2C">
      <w:pPr>
        <w:pStyle w:val="ListParagraph"/>
        <w:numPr>
          <w:ilvl w:val="0"/>
          <w:numId w:val="41"/>
        </w:numPr>
        <w:spacing w:line="360" w:lineRule="auto"/>
        <w:ind w:left="426" w:hanging="426"/>
        <w:jc w:val="both"/>
        <w:rPr>
          <w:sz w:val="24"/>
          <w:szCs w:val="24"/>
        </w:rPr>
      </w:pPr>
      <w:r>
        <w:rPr>
          <w:sz w:val="24"/>
          <w:szCs w:val="24"/>
        </w:rPr>
        <w:t>Kebutuhan Pengguna</w:t>
      </w:r>
    </w:p>
    <w:p w14:paraId="3E65B357" w14:textId="77777777" w:rsidR="0069170F" w:rsidRDefault="00947E2C">
      <w:pPr>
        <w:pStyle w:val="ListParagraph"/>
        <w:spacing w:line="360" w:lineRule="auto"/>
        <w:ind w:left="426" w:firstLine="0"/>
        <w:jc w:val="both"/>
        <w:rPr>
          <w:sz w:val="24"/>
          <w:szCs w:val="24"/>
        </w:rPr>
      </w:pPr>
      <w:r>
        <w:rPr>
          <w:sz w:val="24"/>
          <w:szCs w:val="24"/>
        </w:rPr>
        <w:t xml:space="preserve">Kebutuhan pengguna yang digunakan dalam pembangunan </w:t>
      </w:r>
      <w:r>
        <w:rPr>
          <w:i/>
          <w:sz w:val="24"/>
          <w:szCs w:val="24"/>
        </w:rPr>
        <w:t xml:space="preserve">website </w:t>
      </w:r>
      <w:r>
        <w:rPr>
          <w:sz w:val="24"/>
          <w:szCs w:val="24"/>
        </w:rPr>
        <w:t>ini yaitu :</w:t>
      </w:r>
    </w:p>
    <w:p w14:paraId="5E9DDF81" w14:textId="77777777" w:rsidR="0069170F" w:rsidRDefault="00947E2C">
      <w:pPr>
        <w:pStyle w:val="ListParagraph"/>
        <w:numPr>
          <w:ilvl w:val="0"/>
          <w:numId w:val="42"/>
        </w:numPr>
        <w:spacing w:line="360" w:lineRule="auto"/>
        <w:ind w:left="709" w:hanging="283"/>
        <w:jc w:val="both"/>
        <w:rPr>
          <w:sz w:val="24"/>
          <w:szCs w:val="24"/>
        </w:rPr>
      </w:pPr>
      <w:r>
        <w:rPr>
          <w:sz w:val="24"/>
          <w:szCs w:val="24"/>
        </w:rPr>
        <w:t>Kebutuhan Admin</w:t>
      </w:r>
    </w:p>
    <w:p w14:paraId="69943BF7" w14:textId="77777777" w:rsidR="0069170F" w:rsidRDefault="00947E2C">
      <w:pPr>
        <w:pStyle w:val="ListParagraph"/>
        <w:numPr>
          <w:ilvl w:val="0"/>
          <w:numId w:val="43"/>
        </w:numPr>
        <w:spacing w:line="360" w:lineRule="auto"/>
        <w:ind w:left="993" w:hanging="284"/>
        <w:jc w:val="both"/>
        <w:rPr>
          <w:sz w:val="24"/>
          <w:szCs w:val="24"/>
        </w:rPr>
      </w:pPr>
      <w:r>
        <w:rPr>
          <w:sz w:val="24"/>
          <w:szCs w:val="24"/>
        </w:rPr>
        <w:t xml:space="preserve">Admin melakukan </w:t>
      </w:r>
      <w:r>
        <w:rPr>
          <w:i/>
          <w:sz w:val="24"/>
          <w:szCs w:val="24"/>
        </w:rPr>
        <w:t xml:space="preserve">login </w:t>
      </w:r>
      <w:r>
        <w:rPr>
          <w:sz w:val="24"/>
          <w:szCs w:val="24"/>
        </w:rPr>
        <w:t xml:space="preserve">sebelum masuk halaman </w:t>
      </w:r>
      <w:r>
        <w:rPr>
          <w:i/>
          <w:sz w:val="24"/>
          <w:szCs w:val="24"/>
        </w:rPr>
        <w:t>administrator</w:t>
      </w:r>
      <w:r>
        <w:rPr>
          <w:sz w:val="24"/>
          <w:szCs w:val="24"/>
        </w:rPr>
        <w:t xml:space="preserve"> dengan menggunakan </w:t>
      </w:r>
      <w:r>
        <w:rPr>
          <w:i/>
          <w:sz w:val="24"/>
          <w:szCs w:val="24"/>
        </w:rPr>
        <w:t>username</w:t>
      </w:r>
      <w:r>
        <w:rPr>
          <w:sz w:val="24"/>
          <w:szCs w:val="24"/>
        </w:rPr>
        <w:t xml:space="preserve"> dan </w:t>
      </w:r>
      <w:r>
        <w:rPr>
          <w:i/>
          <w:sz w:val="24"/>
          <w:szCs w:val="24"/>
        </w:rPr>
        <w:t>password</w:t>
      </w:r>
      <w:r>
        <w:rPr>
          <w:sz w:val="24"/>
          <w:szCs w:val="24"/>
        </w:rPr>
        <w:t>.</w:t>
      </w:r>
    </w:p>
    <w:p w14:paraId="76CD6658" w14:textId="77777777" w:rsidR="0069170F" w:rsidRDefault="00947E2C">
      <w:pPr>
        <w:pStyle w:val="ListParagraph"/>
        <w:numPr>
          <w:ilvl w:val="0"/>
          <w:numId w:val="43"/>
        </w:numPr>
        <w:spacing w:line="360" w:lineRule="auto"/>
        <w:ind w:left="993" w:hanging="284"/>
        <w:jc w:val="both"/>
        <w:rPr>
          <w:sz w:val="24"/>
          <w:szCs w:val="24"/>
        </w:rPr>
      </w:pPr>
      <w:r>
        <w:rPr>
          <w:sz w:val="24"/>
          <w:szCs w:val="24"/>
        </w:rPr>
        <w:t xml:space="preserve">Admin dapat mengelola halaman </w:t>
      </w:r>
      <w:r>
        <w:rPr>
          <w:i/>
          <w:sz w:val="24"/>
          <w:szCs w:val="24"/>
        </w:rPr>
        <w:t xml:space="preserve">web </w:t>
      </w:r>
      <w:r>
        <w:rPr>
          <w:sz w:val="24"/>
          <w:szCs w:val="24"/>
        </w:rPr>
        <w:t xml:space="preserve">seperti menambah, edit , </w:t>
      </w:r>
      <w:r>
        <w:rPr>
          <w:i/>
          <w:sz w:val="24"/>
          <w:szCs w:val="24"/>
        </w:rPr>
        <w:t>delete</w:t>
      </w:r>
      <w:r>
        <w:rPr>
          <w:sz w:val="24"/>
          <w:szCs w:val="24"/>
        </w:rPr>
        <w:t xml:space="preserve"> dan unduh data arsip.</w:t>
      </w:r>
    </w:p>
    <w:p w14:paraId="40DC2239" w14:textId="77777777" w:rsidR="0069170F" w:rsidRDefault="00947E2C">
      <w:pPr>
        <w:pStyle w:val="ListParagraph"/>
        <w:numPr>
          <w:ilvl w:val="0"/>
          <w:numId w:val="43"/>
        </w:numPr>
        <w:spacing w:line="360" w:lineRule="auto"/>
        <w:ind w:left="993" w:hanging="284"/>
        <w:jc w:val="both"/>
        <w:rPr>
          <w:sz w:val="24"/>
          <w:szCs w:val="24"/>
        </w:rPr>
      </w:pPr>
      <w:r>
        <w:rPr>
          <w:sz w:val="24"/>
          <w:szCs w:val="24"/>
        </w:rPr>
        <w:t xml:space="preserve">Admin dapat menambah, edit, </w:t>
      </w:r>
      <w:r>
        <w:rPr>
          <w:i/>
          <w:sz w:val="24"/>
          <w:szCs w:val="24"/>
        </w:rPr>
        <w:t xml:space="preserve">delete </w:t>
      </w:r>
      <w:r>
        <w:rPr>
          <w:sz w:val="24"/>
          <w:szCs w:val="24"/>
        </w:rPr>
        <w:t>data peminjaman.</w:t>
      </w:r>
    </w:p>
    <w:p w14:paraId="5819C00B" w14:textId="77777777" w:rsidR="0069170F" w:rsidRDefault="00947E2C">
      <w:pPr>
        <w:pStyle w:val="ListParagraph"/>
        <w:numPr>
          <w:ilvl w:val="0"/>
          <w:numId w:val="43"/>
        </w:numPr>
        <w:spacing w:line="360" w:lineRule="auto"/>
        <w:ind w:left="993" w:hanging="284"/>
        <w:jc w:val="both"/>
        <w:rPr>
          <w:sz w:val="24"/>
          <w:szCs w:val="24"/>
        </w:rPr>
      </w:pPr>
      <w:r>
        <w:rPr>
          <w:sz w:val="24"/>
          <w:szCs w:val="24"/>
        </w:rPr>
        <w:t xml:space="preserve">Admin dapat menambah, edit, </w:t>
      </w:r>
      <w:r>
        <w:rPr>
          <w:i/>
          <w:sz w:val="24"/>
          <w:szCs w:val="24"/>
        </w:rPr>
        <w:t xml:space="preserve">delete </w:t>
      </w:r>
      <w:r>
        <w:rPr>
          <w:sz w:val="24"/>
          <w:szCs w:val="24"/>
        </w:rPr>
        <w:t xml:space="preserve">data master klasifikasi, pencipta arsip, unit pengolah, lokasi, media, dan </w:t>
      </w:r>
      <w:r>
        <w:rPr>
          <w:i/>
          <w:sz w:val="24"/>
          <w:szCs w:val="24"/>
        </w:rPr>
        <w:t>user</w:t>
      </w:r>
      <w:r>
        <w:rPr>
          <w:sz w:val="24"/>
          <w:szCs w:val="24"/>
        </w:rPr>
        <w:t>.</w:t>
      </w:r>
    </w:p>
    <w:p w14:paraId="6EE94FF1" w14:textId="77777777" w:rsidR="0069170F" w:rsidRDefault="00947E2C">
      <w:pPr>
        <w:pStyle w:val="ListParagraph"/>
        <w:numPr>
          <w:ilvl w:val="0"/>
          <w:numId w:val="42"/>
        </w:numPr>
        <w:spacing w:line="360" w:lineRule="auto"/>
        <w:ind w:left="709" w:hanging="283"/>
        <w:jc w:val="both"/>
        <w:rPr>
          <w:sz w:val="24"/>
          <w:szCs w:val="24"/>
        </w:rPr>
      </w:pPr>
      <w:r>
        <w:rPr>
          <w:sz w:val="24"/>
          <w:szCs w:val="24"/>
        </w:rPr>
        <w:t>Kebutuhan Pegawai</w:t>
      </w:r>
    </w:p>
    <w:p w14:paraId="07ACCA9D" w14:textId="77777777" w:rsidR="0069170F" w:rsidRDefault="00947E2C">
      <w:pPr>
        <w:pStyle w:val="ListParagraph"/>
        <w:numPr>
          <w:ilvl w:val="0"/>
          <w:numId w:val="44"/>
        </w:numPr>
        <w:spacing w:line="360" w:lineRule="auto"/>
        <w:ind w:left="993" w:hanging="284"/>
        <w:jc w:val="both"/>
        <w:rPr>
          <w:sz w:val="24"/>
          <w:szCs w:val="24"/>
        </w:rPr>
      </w:pPr>
      <w:r>
        <w:rPr>
          <w:sz w:val="24"/>
          <w:szCs w:val="24"/>
        </w:rPr>
        <w:t xml:space="preserve">Pegawai yang belum mendapat akses </w:t>
      </w:r>
      <w:r>
        <w:rPr>
          <w:i/>
          <w:sz w:val="24"/>
          <w:szCs w:val="24"/>
        </w:rPr>
        <w:t xml:space="preserve">login website </w:t>
      </w:r>
      <w:r>
        <w:rPr>
          <w:sz w:val="24"/>
          <w:szCs w:val="24"/>
        </w:rPr>
        <w:t xml:space="preserve">harus konfirmasi kepada pihak admin untuk pembuatan </w:t>
      </w:r>
      <w:r>
        <w:rPr>
          <w:i/>
          <w:sz w:val="24"/>
          <w:szCs w:val="24"/>
        </w:rPr>
        <w:t xml:space="preserve">username </w:t>
      </w:r>
      <w:r>
        <w:rPr>
          <w:sz w:val="24"/>
          <w:szCs w:val="24"/>
        </w:rPr>
        <w:t>dan</w:t>
      </w:r>
      <w:r>
        <w:rPr>
          <w:i/>
          <w:sz w:val="24"/>
          <w:szCs w:val="24"/>
        </w:rPr>
        <w:t xml:space="preserve"> password</w:t>
      </w:r>
      <w:r>
        <w:rPr>
          <w:sz w:val="24"/>
          <w:szCs w:val="24"/>
        </w:rPr>
        <w:t>.</w:t>
      </w:r>
    </w:p>
    <w:p w14:paraId="0AE59878" w14:textId="77777777" w:rsidR="0069170F" w:rsidRDefault="00947E2C">
      <w:pPr>
        <w:pStyle w:val="ListParagraph"/>
        <w:numPr>
          <w:ilvl w:val="0"/>
          <w:numId w:val="44"/>
        </w:numPr>
        <w:spacing w:line="360" w:lineRule="auto"/>
        <w:ind w:left="993" w:hanging="284"/>
        <w:jc w:val="both"/>
        <w:rPr>
          <w:sz w:val="24"/>
          <w:szCs w:val="24"/>
        </w:rPr>
      </w:pPr>
      <w:r>
        <w:rPr>
          <w:sz w:val="24"/>
          <w:szCs w:val="24"/>
        </w:rPr>
        <w:t xml:space="preserve">Pegawai melakukan login sebelum masuk kehalaman </w:t>
      </w:r>
      <w:r>
        <w:rPr>
          <w:i/>
          <w:sz w:val="24"/>
          <w:szCs w:val="24"/>
        </w:rPr>
        <w:t xml:space="preserve">web user </w:t>
      </w:r>
      <w:r>
        <w:rPr>
          <w:sz w:val="24"/>
          <w:szCs w:val="24"/>
        </w:rPr>
        <w:t xml:space="preserve">dengan menggunakakn </w:t>
      </w:r>
      <w:r>
        <w:rPr>
          <w:i/>
          <w:sz w:val="24"/>
          <w:szCs w:val="24"/>
        </w:rPr>
        <w:t>username</w:t>
      </w:r>
      <w:r>
        <w:rPr>
          <w:sz w:val="24"/>
          <w:szCs w:val="24"/>
        </w:rPr>
        <w:t xml:space="preserve"> dan </w:t>
      </w:r>
      <w:r>
        <w:rPr>
          <w:i/>
          <w:sz w:val="24"/>
          <w:szCs w:val="24"/>
        </w:rPr>
        <w:t xml:space="preserve"> password </w:t>
      </w:r>
      <w:r>
        <w:rPr>
          <w:sz w:val="24"/>
          <w:szCs w:val="24"/>
        </w:rPr>
        <w:t>yang telah terdaftar</w:t>
      </w:r>
      <w:r>
        <w:rPr>
          <w:sz w:val="24"/>
          <w:szCs w:val="24"/>
          <w:lang w:val="en-US"/>
        </w:rPr>
        <w:t xml:space="preserve"> &amp; p</w:t>
      </w:r>
      <w:r>
        <w:rPr>
          <w:sz w:val="24"/>
          <w:szCs w:val="24"/>
        </w:rPr>
        <w:t>egawai dapat melihat dan mendownload data arsip pada halaman</w:t>
      </w:r>
      <w:r>
        <w:rPr>
          <w:sz w:val="24"/>
          <w:szCs w:val="24"/>
          <w:lang w:val="en-US"/>
        </w:rPr>
        <w:t xml:space="preserve"> </w:t>
      </w:r>
      <w:r>
        <w:rPr>
          <w:i/>
          <w:sz w:val="24"/>
          <w:szCs w:val="24"/>
        </w:rPr>
        <w:t>website</w:t>
      </w:r>
      <w:r>
        <w:rPr>
          <w:sz w:val="24"/>
          <w:szCs w:val="24"/>
        </w:rPr>
        <w:t>.</w:t>
      </w:r>
    </w:p>
    <w:p w14:paraId="2516E63F" w14:textId="77777777" w:rsidR="0069170F" w:rsidRDefault="00947E2C">
      <w:pPr>
        <w:pStyle w:val="ListParagraph"/>
        <w:numPr>
          <w:ilvl w:val="0"/>
          <w:numId w:val="44"/>
        </w:numPr>
        <w:spacing w:line="360" w:lineRule="auto"/>
        <w:ind w:left="993" w:hanging="284"/>
        <w:jc w:val="both"/>
        <w:rPr>
          <w:sz w:val="24"/>
          <w:szCs w:val="24"/>
        </w:rPr>
      </w:pPr>
      <w:r>
        <w:rPr>
          <w:sz w:val="24"/>
          <w:szCs w:val="24"/>
        </w:rPr>
        <w:lastRenderedPageBreak/>
        <w:t>Pegawai dapat melihat data sirkulasi dan mengajukkan peminjaman arsip.</w:t>
      </w:r>
    </w:p>
    <w:p w14:paraId="7A8BD0A1" w14:textId="77777777" w:rsidR="0069170F" w:rsidRDefault="00947E2C">
      <w:pPr>
        <w:pStyle w:val="ListParagraph"/>
        <w:numPr>
          <w:ilvl w:val="0"/>
          <w:numId w:val="41"/>
        </w:numPr>
        <w:spacing w:line="360" w:lineRule="auto"/>
        <w:ind w:left="426" w:hanging="426"/>
        <w:jc w:val="both"/>
        <w:rPr>
          <w:sz w:val="24"/>
          <w:szCs w:val="24"/>
        </w:rPr>
      </w:pPr>
      <w:r>
        <w:rPr>
          <w:sz w:val="24"/>
          <w:szCs w:val="24"/>
        </w:rPr>
        <w:t>Kebutuhan Sistem</w:t>
      </w:r>
    </w:p>
    <w:p w14:paraId="60CFB735" w14:textId="77777777" w:rsidR="0069170F" w:rsidRDefault="00947E2C">
      <w:pPr>
        <w:pStyle w:val="ListParagraph"/>
        <w:spacing w:line="360" w:lineRule="auto"/>
        <w:ind w:left="426"/>
        <w:jc w:val="both"/>
        <w:rPr>
          <w:i/>
          <w:sz w:val="24"/>
          <w:szCs w:val="24"/>
        </w:rPr>
      </w:pPr>
      <w:r>
        <w:rPr>
          <w:sz w:val="24"/>
          <w:szCs w:val="24"/>
        </w:rPr>
        <w:t xml:space="preserve">Kebutuhan sistem dalam pembuatan </w:t>
      </w:r>
      <w:r>
        <w:rPr>
          <w:i/>
          <w:sz w:val="24"/>
          <w:szCs w:val="24"/>
        </w:rPr>
        <w:t xml:space="preserve">website </w:t>
      </w:r>
      <w:r>
        <w:rPr>
          <w:sz w:val="24"/>
          <w:szCs w:val="24"/>
        </w:rPr>
        <w:t>ini yaitu :</w:t>
      </w:r>
      <w:r>
        <w:rPr>
          <w:sz w:val="24"/>
          <w:szCs w:val="24"/>
        </w:rPr>
        <w:tab/>
        <w:t xml:space="preserve"> </w:t>
      </w:r>
    </w:p>
    <w:p w14:paraId="1BB45CE0" w14:textId="77777777" w:rsidR="0069170F" w:rsidRDefault="00947E2C">
      <w:pPr>
        <w:pStyle w:val="ListParagraph"/>
        <w:numPr>
          <w:ilvl w:val="0"/>
          <w:numId w:val="45"/>
        </w:numPr>
        <w:spacing w:line="360" w:lineRule="auto"/>
        <w:jc w:val="both"/>
        <w:rPr>
          <w:sz w:val="24"/>
          <w:szCs w:val="24"/>
        </w:rPr>
      </w:pPr>
      <w:r>
        <w:rPr>
          <w:sz w:val="24"/>
          <w:szCs w:val="24"/>
        </w:rPr>
        <w:t xml:space="preserve">Sistem akan memberikan hak akses kepada admin atau pegawai untuk dapat masuk ke halaman </w:t>
      </w:r>
      <w:r>
        <w:rPr>
          <w:i/>
          <w:sz w:val="24"/>
          <w:szCs w:val="24"/>
        </w:rPr>
        <w:t xml:space="preserve">administrator </w:t>
      </w:r>
      <w:r>
        <w:rPr>
          <w:sz w:val="24"/>
          <w:szCs w:val="24"/>
        </w:rPr>
        <w:t xml:space="preserve">jika </w:t>
      </w:r>
      <w:r>
        <w:rPr>
          <w:i/>
          <w:sz w:val="24"/>
          <w:szCs w:val="24"/>
        </w:rPr>
        <w:t>username</w:t>
      </w:r>
      <w:r>
        <w:rPr>
          <w:sz w:val="24"/>
          <w:szCs w:val="24"/>
        </w:rPr>
        <w:t xml:space="preserve"> dan </w:t>
      </w:r>
      <w:r>
        <w:rPr>
          <w:i/>
          <w:sz w:val="24"/>
          <w:szCs w:val="24"/>
        </w:rPr>
        <w:t>password</w:t>
      </w:r>
      <w:r>
        <w:rPr>
          <w:sz w:val="24"/>
          <w:szCs w:val="24"/>
        </w:rPr>
        <w:t xml:space="preserve"> sesuai.</w:t>
      </w:r>
    </w:p>
    <w:p w14:paraId="715BB113" w14:textId="77777777" w:rsidR="0069170F" w:rsidRDefault="00947E2C">
      <w:pPr>
        <w:pStyle w:val="ListParagraph"/>
        <w:numPr>
          <w:ilvl w:val="0"/>
          <w:numId w:val="45"/>
        </w:numPr>
        <w:spacing w:line="360" w:lineRule="auto"/>
        <w:jc w:val="both"/>
        <w:rPr>
          <w:sz w:val="24"/>
          <w:szCs w:val="24"/>
        </w:rPr>
      </w:pPr>
      <w:r>
        <w:rPr>
          <w:sz w:val="24"/>
          <w:szCs w:val="24"/>
        </w:rPr>
        <w:t xml:space="preserve">Sistem akan menolak hak akses kepada admin atau pegawai apabila </w:t>
      </w:r>
      <w:r>
        <w:rPr>
          <w:i/>
          <w:sz w:val="24"/>
          <w:szCs w:val="24"/>
        </w:rPr>
        <w:t>username</w:t>
      </w:r>
      <w:r>
        <w:rPr>
          <w:sz w:val="24"/>
          <w:szCs w:val="24"/>
        </w:rPr>
        <w:t xml:space="preserve"> dan </w:t>
      </w:r>
      <w:r>
        <w:rPr>
          <w:i/>
          <w:sz w:val="24"/>
          <w:szCs w:val="24"/>
        </w:rPr>
        <w:t>password</w:t>
      </w:r>
      <w:r>
        <w:rPr>
          <w:sz w:val="24"/>
          <w:szCs w:val="24"/>
        </w:rPr>
        <w:t xml:space="preserve"> tidak sesuai.</w:t>
      </w:r>
    </w:p>
    <w:p w14:paraId="65A50C7A" w14:textId="77777777" w:rsidR="0069170F" w:rsidRDefault="00947E2C">
      <w:pPr>
        <w:pStyle w:val="ListParagraph"/>
        <w:numPr>
          <w:ilvl w:val="0"/>
          <w:numId w:val="45"/>
        </w:numPr>
        <w:spacing w:line="360" w:lineRule="auto"/>
        <w:jc w:val="both"/>
        <w:rPr>
          <w:i/>
          <w:sz w:val="24"/>
          <w:szCs w:val="24"/>
        </w:rPr>
      </w:pPr>
      <w:r>
        <w:rPr>
          <w:sz w:val="24"/>
          <w:szCs w:val="24"/>
        </w:rPr>
        <w:t xml:space="preserve">Sistem admin dapat nemambah, mengubah, dan menghapus data yang digunakan untuk ditampilkan di </w:t>
      </w:r>
      <w:r>
        <w:rPr>
          <w:i/>
          <w:sz w:val="24"/>
          <w:szCs w:val="24"/>
        </w:rPr>
        <w:t>website.</w:t>
      </w:r>
    </w:p>
    <w:p w14:paraId="07DC97CA" w14:textId="77777777" w:rsidR="0069170F" w:rsidRDefault="00947E2C">
      <w:pPr>
        <w:pStyle w:val="ListParagraph"/>
        <w:numPr>
          <w:ilvl w:val="0"/>
          <w:numId w:val="45"/>
        </w:numPr>
        <w:spacing w:line="360" w:lineRule="auto"/>
        <w:jc w:val="both"/>
        <w:rPr>
          <w:sz w:val="24"/>
          <w:szCs w:val="24"/>
        </w:rPr>
      </w:pPr>
      <w:r>
        <w:rPr>
          <w:sz w:val="24"/>
          <w:szCs w:val="24"/>
        </w:rPr>
        <w:t xml:space="preserve">Sistem akan menghentikan akses pegawai atau admin apabila telah melakukan proses </w:t>
      </w:r>
      <w:r>
        <w:rPr>
          <w:i/>
          <w:sz w:val="24"/>
          <w:szCs w:val="24"/>
        </w:rPr>
        <w:t>logout</w:t>
      </w:r>
      <w:r>
        <w:rPr>
          <w:sz w:val="24"/>
          <w:szCs w:val="24"/>
        </w:rPr>
        <w:t>.</w:t>
      </w:r>
    </w:p>
    <w:p w14:paraId="34B7D057" w14:textId="77777777" w:rsidR="0069170F" w:rsidRDefault="00947E2C">
      <w:pPr>
        <w:pStyle w:val="ListParagraph"/>
        <w:spacing w:line="360" w:lineRule="auto"/>
        <w:ind w:left="0" w:firstLine="0"/>
        <w:rPr>
          <w:b/>
          <w:sz w:val="24"/>
          <w:szCs w:val="24"/>
          <w:lang w:val="en-US"/>
        </w:rPr>
      </w:pPr>
      <w:r>
        <w:rPr>
          <w:b/>
          <w:sz w:val="24"/>
          <w:szCs w:val="24"/>
          <w:lang w:val="en-US"/>
        </w:rPr>
        <w:t>3.5. Instrumen Penelitian</w:t>
      </w:r>
    </w:p>
    <w:p w14:paraId="0AC056AD" w14:textId="77777777" w:rsidR="0069170F" w:rsidRDefault="00947E2C" w:rsidP="00947E2C">
      <w:pPr>
        <w:pStyle w:val="ListParagraph"/>
        <w:numPr>
          <w:ilvl w:val="0"/>
          <w:numId w:val="46"/>
        </w:numPr>
        <w:spacing w:line="360" w:lineRule="auto"/>
        <w:ind w:left="426" w:firstLine="0"/>
        <w:rPr>
          <w:b/>
          <w:i/>
          <w:sz w:val="24"/>
          <w:szCs w:val="24"/>
        </w:rPr>
      </w:pPr>
      <w:r>
        <w:rPr>
          <w:b/>
          <w:sz w:val="24"/>
          <w:szCs w:val="24"/>
        </w:rPr>
        <w:t xml:space="preserve">Spesifikasi </w:t>
      </w:r>
      <w:r>
        <w:rPr>
          <w:b/>
          <w:i/>
          <w:sz w:val="24"/>
          <w:szCs w:val="24"/>
        </w:rPr>
        <w:t xml:space="preserve">Hardware </w:t>
      </w:r>
    </w:p>
    <w:p w14:paraId="0FC9DFC0" w14:textId="77777777" w:rsidR="0069170F" w:rsidRDefault="00947E2C" w:rsidP="00947E2C">
      <w:pPr>
        <w:pStyle w:val="ListParagraph"/>
        <w:spacing w:line="360" w:lineRule="auto"/>
        <w:ind w:left="426" w:firstLine="720"/>
        <w:jc w:val="both"/>
        <w:rPr>
          <w:b/>
          <w:i/>
          <w:sz w:val="24"/>
          <w:szCs w:val="24"/>
        </w:rPr>
      </w:pPr>
      <w:r>
        <w:rPr>
          <w:sz w:val="24"/>
          <w:szCs w:val="24"/>
        </w:rPr>
        <w:t>Perangkat keras (</w:t>
      </w:r>
      <w:r>
        <w:rPr>
          <w:i/>
          <w:sz w:val="24"/>
          <w:szCs w:val="24"/>
        </w:rPr>
        <w:t>hardware</w:t>
      </w:r>
      <w:r>
        <w:rPr>
          <w:sz w:val="24"/>
          <w:szCs w:val="24"/>
        </w:rPr>
        <w:t>) yang dibutuhkan oleh program yaitu unit personal komputer. Perangkat keras yang diusulkan ini dibuat berdasarkan kebutuhan sistem dan antisipasi kebutuhan di masa yang akan datang. Konfigurasi yang dibutuhkan pada desain program yang diusulkan yaitu :</w:t>
      </w:r>
    </w:p>
    <w:p w14:paraId="4E99855E" w14:textId="77777777" w:rsidR="0069170F" w:rsidRDefault="00947E2C" w:rsidP="00947E2C">
      <w:pPr>
        <w:pStyle w:val="ListParagraph"/>
        <w:numPr>
          <w:ilvl w:val="0"/>
          <w:numId w:val="47"/>
        </w:numPr>
        <w:tabs>
          <w:tab w:val="left" w:pos="851"/>
          <w:tab w:val="left" w:pos="1134"/>
        </w:tabs>
        <w:spacing w:line="360" w:lineRule="auto"/>
        <w:ind w:left="851" w:firstLine="0"/>
        <w:jc w:val="both"/>
        <w:rPr>
          <w:sz w:val="24"/>
          <w:szCs w:val="24"/>
        </w:rPr>
      </w:pPr>
      <w:r>
        <w:rPr>
          <w:sz w:val="24"/>
          <w:szCs w:val="24"/>
        </w:rPr>
        <w:t>Monitor</w:t>
      </w:r>
      <w:r>
        <w:rPr>
          <w:sz w:val="24"/>
          <w:szCs w:val="24"/>
        </w:rPr>
        <w:tab/>
      </w:r>
      <w:r>
        <w:rPr>
          <w:sz w:val="24"/>
          <w:szCs w:val="24"/>
        </w:rPr>
        <w:tab/>
        <w:t xml:space="preserve">: 14 </w:t>
      </w:r>
      <w:r>
        <w:rPr>
          <w:i/>
          <w:sz w:val="24"/>
          <w:szCs w:val="24"/>
        </w:rPr>
        <w:t>inchi</w:t>
      </w:r>
    </w:p>
    <w:p w14:paraId="729E3EF6" w14:textId="77777777" w:rsidR="0069170F" w:rsidRDefault="00947E2C" w:rsidP="00947E2C">
      <w:pPr>
        <w:pStyle w:val="ListParagraph"/>
        <w:numPr>
          <w:ilvl w:val="0"/>
          <w:numId w:val="47"/>
        </w:numPr>
        <w:tabs>
          <w:tab w:val="left" w:pos="851"/>
          <w:tab w:val="left" w:pos="1134"/>
        </w:tabs>
        <w:spacing w:line="360" w:lineRule="auto"/>
        <w:ind w:left="851" w:firstLine="0"/>
        <w:jc w:val="both"/>
        <w:rPr>
          <w:sz w:val="24"/>
          <w:szCs w:val="24"/>
        </w:rPr>
      </w:pPr>
      <w:r>
        <w:rPr>
          <w:sz w:val="24"/>
          <w:szCs w:val="24"/>
        </w:rPr>
        <w:t>Keyboard</w:t>
      </w:r>
      <w:r>
        <w:rPr>
          <w:sz w:val="24"/>
          <w:szCs w:val="24"/>
        </w:rPr>
        <w:tab/>
      </w:r>
      <w:r>
        <w:rPr>
          <w:sz w:val="24"/>
          <w:szCs w:val="24"/>
        </w:rPr>
        <w:tab/>
        <w:t xml:space="preserve">: </w:t>
      </w:r>
      <w:r>
        <w:rPr>
          <w:i/>
          <w:sz w:val="24"/>
          <w:szCs w:val="24"/>
        </w:rPr>
        <w:t>Eksternal Votre</w:t>
      </w:r>
    </w:p>
    <w:p w14:paraId="3BE25F13" w14:textId="77777777" w:rsidR="0069170F" w:rsidRDefault="00947E2C" w:rsidP="00947E2C">
      <w:pPr>
        <w:pStyle w:val="ListParagraph"/>
        <w:numPr>
          <w:ilvl w:val="0"/>
          <w:numId w:val="47"/>
        </w:numPr>
        <w:tabs>
          <w:tab w:val="left" w:pos="851"/>
          <w:tab w:val="left" w:pos="1134"/>
        </w:tabs>
        <w:spacing w:line="360" w:lineRule="auto"/>
        <w:ind w:left="851" w:firstLine="0"/>
        <w:jc w:val="both"/>
        <w:rPr>
          <w:sz w:val="24"/>
          <w:szCs w:val="24"/>
        </w:rPr>
      </w:pPr>
      <w:r>
        <w:rPr>
          <w:sz w:val="24"/>
          <w:szCs w:val="24"/>
        </w:rPr>
        <w:t>Mouse</w:t>
      </w:r>
      <w:r>
        <w:rPr>
          <w:sz w:val="24"/>
          <w:szCs w:val="24"/>
        </w:rPr>
        <w:tab/>
      </w:r>
      <w:r>
        <w:rPr>
          <w:sz w:val="24"/>
          <w:szCs w:val="24"/>
        </w:rPr>
        <w:tab/>
        <w:t xml:space="preserve">: </w:t>
      </w:r>
      <w:r>
        <w:rPr>
          <w:i/>
          <w:sz w:val="24"/>
          <w:szCs w:val="24"/>
        </w:rPr>
        <w:t>Logitech</w:t>
      </w:r>
    </w:p>
    <w:p w14:paraId="7666318B" w14:textId="77777777" w:rsidR="0069170F" w:rsidRDefault="001B501D" w:rsidP="00947E2C">
      <w:pPr>
        <w:pStyle w:val="ListParagraph"/>
        <w:numPr>
          <w:ilvl w:val="0"/>
          <w:numId w:val="47"/>
        </w:numPr>
        <w:tabs>
          <w:tab w:val="left" w:pos="851"/>
          <w:tab w:val="left" w:pos="1134"/>
        </w:tabs>
        <w:spacing w:line="360" w:lineRule="auto"/>
        <w:ind w:left="851" w:firstLine="0"/>
        <w:jc w:val="both"/>
        <w:rPr>
          <w:sz w:val="24"/>
          <w:szCs w:val="24"/>
        </w:rPr>
      </w:pPr>
      <w:r>
        <w:rPr>
          <w:i/>
          <w:sz w:val="24"/>
          <w:szCs w:val="24"/>
        </w:rPr>
        <w:t>RAM</w:t>
      </w:r>
      <w:r>
        <w:rPr>
          <w:i/>
          <w:sz w:val="24"/>
          <w:szCs w:val="24"/>
        </w:rPr>
        <w:tab/>
      </w:r>
      <w:r>
        <w:rPr>
          <w:i/>
          <w:sz w:val="24"/>
          <w:szCs w:val="24"/>
        </w:rPr>
        <w:tab/>
      </w:r>
      <w:r w:rsidR="00947E2C">
        <w:rPr>
          <w:sz w:val="24"/>
          <w:szCs w:val="24"/>
        </w:rPr>
        <w:t>: 4 GB</w:t>
      </w:r>
    </w:p>
    <w:p w14:paraId="498792F0" w14:textId="77777777" w:rsidR="0069170F" w:rsidRDefault="00947E2C" w:rsidP="00947E2C">
      <w:pPr>
        <w:pStyle w:val="ListParagraph"/>
        <w:numPr>
          <w:ilvl w:val="0"/>
          <w:numId w:val="47"/>
        </w:numPr>
        <w:tabs>
          <w:tab w:val="left" w:pos="851"/>
          <w:tab w:val="left" w:pos="1134"/>
        </w:tabs>
        <w:spacing w:line="360" w:lineRule="auto"/>
        <w:ind w:left="851" w:firstLine="0"/>
        <w:jc w:val="both"/>
        <w:rPr>
          <w:sz w:val="24"/>
          <w:szCs w:val="24"/>
        </w:rPr>
      </w:pPr>
      <w:r>
        <w:rPr>
          <w:sz w:val="24"/>
          <w:szCs w:val="24"/>
          <w:lang w:val="en-US"/>
        </w:rPr>
        <w:t>PC</w:t>
      </w:r>
      <w:r>
        <w:rPr>
          <w:sz w:val="24"/>
          <w:szCs w:val="24"/>
          <w:lang w:val="en-US"/>
        </w:rPr>
        <w:tab/>
      </w:r>
      <w:r>
        <w:rPr>
          <w:sz w:val="24"/>
          <w:szCs w:val="24"/>
        </w:rPr>
        <w:tab/>
      </w:r>
      <w:r>
        <w:rPr>
          <w:sz w:val="24"/>
          <w:szCs w:val="24"/>
        </w:rPr>
        <w:tab/>
        <w:t xml:space="preserve">: </w:t>
      </w:r>
      <w:r>
        <w:rPr>
          <w:sz w:val="24"/>
          <w:szCs w:val="24"/>
          <w:lang w:val="en-US"/>
        </w:rPr>
        <w:t>Dell Core I 3</w:t>
      </w:r>
    </w:p>
    <w:p w14:paraId="711CDB53" w14:textId="77777777" w:rsidR="0069170F" w:rsidRDefault="00947E2C" w:rsidP="00947E2C">
      <w:pPr>
        <w:pStyle w:val="ListParagraph"/>
        <w:numPr>
          <w:ilvl w:val="0"/>
          <w:numId w:val="46"/>
        </w:numPr>
        <w:spacing w:line="360" w:lineRule="auto"/>
        <w:ind w:left="426" w:firstLine="0"/>
        <w:rPr>
          <w:b/>
          <w:i/>
          <w:sz w:val="24"/>
          <w:szCs w:val="24"/>
        </w:rPr>
      </w:pPr>
      <w:r>
        <w:rPr>
          <w:b/>
          <w:sz w:val="24"/>
          <w:szCs w:val="24"/>
        </w:rPr>
        <w:t xml:space="preserve">Spesifikasi Software </w:t>
      </w:r>
    </w:p>
    <w:p w14:paraId="7B16ECB2" w14:textId="77777777" w:rsidR="0069170F" w:rsidRDefault="00947E2C" w:rsidP="00947E2C">
      <w:pPr>
        <w:spacing w:line="360" w:lineRule="auto"/>
        <w:ind w:left="426" w:firstLine="720"/>
        <w:jc w:val="both"/>
        <w:rPr>
          <w:sz w:val="24"/>
          <w:szCs w:val="24"/>
        </w:rPr>
      </w:pPr>
      <w:r>
        <w:rPr>
          <w:sz w:val="24"/>
          <w:szCs w:val="24"/>
        </w:rPr>
        <w:t>Perangkat lunak (</w:t>
      </w:r>
      <w:r>
        <w:rPr>
          <w:i/>
          <w:sz w:val="24"/>
          <w:szCs w:val="24"/>
        </w:rPr>
        <w:t>software</w:t>
      </w:r>
      <w:r>
        <w:rPr>
          <w:sz w:val="24"/>
          <w:szCs w:val="24"/>
        </w:rPr>
        <w:t>) merupakan penunjang dari peralatan komputer yang akan digunakan sebagai penghubung dalam instruksi yang diinginkan, agar komputer dapat menghasilkan informasi yang diharapkan, maka perangkat lunak yang diusulkan sebagai berikut :</w:t>
      </w:r>
    </w:p>
    <w:p w14:paraId="39835815" w14:textId="77777777" w:rsidR="0069170F" w:rsidRDefault="00947E2C" w:rsidP="00947E2C">
      <w:pPr>
        <w:pStyle w:val="ListParagraph"/>
        <w:numPr>
          <w:ilvl w:val="1"/>
          <w:numId w:val="48"/>
        </w:numPr>
        <w:spacing w:line="360" w:lineRule="auto"/>
        <w:ind w:left="851" w:firstLine="0"/>
        <w:jc w:val="both"/>
        <w:rPr>
          <w:i/>
          <w:sz w:val="24"/>
          <w:szCs w:val="24"/>
        </w:rPr>
      </w:pPr>
      <w:r>
        <w:rPr>
          <w:sz w:val="24"/>
          <w:szCs w:val="24"/>
        </w:rPr>
        <w:t xml:space="preserve">Sistem Operasi </w:t>
      </w:r>
      <w:r>
        <w:rPr>
          <w:i/>
          <w:sz w:val="24"/>
          <w:szCs w:val="24"/>
        </w:rPr>
        <w:t>Windows 10</w:t>
      </w:r>
    </w:p>
    <w:p w14:paraId="7ED6FB5C" w14:textId="77777777" w:rsidR="0069170F" w:rsidRDefault="00947E2C" w:rsidP="00947E2C">
      <w:pPr>
        <w:pStyle w:val="ListParagraph"/>
        <w:numPr>
          <w:ilvl w:val="1"/>
          <w:numId w:val="48"/>
        </w:numPr>
        <w:spacing w:line="360" w:lineRule="auto"/>
        <w:ind w:left="851" w:firstLine="0"/>
        <w:jc w:val="both"/>
        <w:rPr>
          <w:sz w:val="24"/>
          <w:szCs w:val="24"/>
        </w:rPr>
      </w:pPr>
      <w:r>
        <w:rPr>
          <w:sz w:val="24"/>
          <w:szCs w:val="24"/>
        </w:rPr>
        <w:t>XAMPP v3.2.2</w:t>
      </w:r>
    </w:p>
    <w:p w14:paraId="1876018B" w14:textId="77777777" w:rsidR="0069170F" w:rsidRDefault="00947E2C" w:rsidP="00947E2C">
      <w:pPr>
        <w:pStyle w:val="ListParagraph"/>
        <w:numPr>
          <w:ilvl w:val="1"/>
          <w:numId w:val="48"/>
        </w:numPr>
        <w:spacing w:line="360" w:lineRule="auto"/>
        <w:ind w:left="851" w:firstLine="0"/>
        <w:jc w:val="both"/>
        <w:rPr>
          <w:sz w:val="24"/>
          <w:szCs w:val="24"/>
        </w:rPr>
      </w:pPr>
      <w:r>
        <w:rPr>
          <w:sz w:val="24"/>
          <w:szCs w:val="24"/>
        </w:rPr>
        <w:lastRenderedPageBreak/>
        <w:t>phpMyAdmin 4.8.5</w:t>
      </w:r>
    </w:p>
    <w:p w14:paraId="0225F490" w14:textId="77777777" w:rsidR="0069170F" w:rsidRDefault="00947E2C" w:rsidP="00947E2C">
      <w:pPr>
        <w:pStyle w:val="ListParagraph"/>
        <w:numPr>
          <w:ilvl w:val="1"/>
          <w:numId w:val="48"/>
        </w:numPr>
        <w:spacing w:line="360" w:lineRule="auto"/>
        <w:ind w:left="851" w:firstLine="0"/>
        <w:jc w:val="both"/>
        <w:rPr>
          <w:sz w:val="24"/>
          <w:szCs w:val="24"/>
        </w:rPr>
      </w:pPr>
      <w:r>
        <w:rPr>
          <w:sz w:val="24"/>
          <w:szCs w:val="24"/>
        </w:rPr>
        <w:t>Sublime text 3</w:t>
      </w:r>
    </w:p>
    <w:p w14:paraId="0523DB3C" w14:textId="77777777" w:rsidR="0069170F" w:rsidRDefault="00947E2C" w:rsidP="00947E2C">
      <w:pPr>
        <w:pStyle w:val="ListParagraph"/>
        <w:numPr>
          <w:ilvl w:val="1"/>
          <w:numId w:val="48"/>
        </w:numPr>
        <w:spacing w:line="360" w:lineRule="auto"/>
        <w:ind w:left="851" w:firstLine="0"/>
        <w:jc w:val="both"/>
        <w:rPr>
          <w:b/>
          <w:sz w:val="24"/>
          <w:szCs w:val="24"/>
          <w:lang w:val="en-US"/>
        </w:rPr>
      </w:pPr>
      <w:r>
        <w:rPr>
          <w:sz w:val="24"/>
          <w:szCs w:val="24"/>
        </w:rPr>
        <w:t>Google Chrome / Internet Explorer</w:t>
      </w:r>
    </w:p>
    <w:p w14:paraId="4B9E32A3" w14:textId="77777777" w:rsidR="0069170F" w:rsidRDefault="00947E2C">
      <w:pPr>
        <w:widowControl/>
        <w:spacing w:line="360" w:lineRule="auto"/>
        <w:rPr>
          <w:b/>
          <w:sz w:val="24"/>
          <w:szCs w:val="24"/>
          <w:lang w:val="en-US"/>
        </w:rPr>
      </w:pPr>
      <w:r>
        <w:rPr>
          <w:b/>
          <w:sz w:val="24"/>
          <w:szCs w:val="24"/>
          <w:lang w:val="en-US"/>
        </w:rPr>
        <w:t xml:space="preserve">3.6. </w:t>
      </w:r>
      <w:r>
        <w:rPr>
          <w:rFonts w:eastAsia="SimSun"/>
          <w:b/>
          <w:bCs/>
          <w:color w:val="000000"/>
          <w:sz w:val="24"/>
          <w:szCs w:val="24"/>
          <w:lang w:val="en-US" w:eastAsia="zh-CN" w:bidi="ar"/>
        </w:rPr>
        <w:t xml:space="preserve">Teknik Analisis, Rancangan, dan Pengujian Sistem </w:t>
      </w:r>
    </w:p>
    <w:p w14:paraId="0F097DA3" w14:textId="77777777" w:rsidR="0069170F" w:rsidRDefault="00947E2C" w:rsidP="00947E2C">
      <w:pPr>
        <w:pStyle w:val="ListParagraph"/>
        <w:spacing w:line="360" w:lineRule="auto"/>
        <w:ind w:left="426" w:firstLine="0"/>
        <w:rPr>
          <w:b/>
          <w:sz w:val="24"/>
          <w:szCs w:val="24"/>
        </w:rPr>
      </w:pPr>
      <w:r>
        <w:rPr>
          <w:b/>
          <w:sz w:val="24"/>
          <w:szCs w:val="24"/>
          <w:lang w:val="en-US"/>
        </w:rPr>
        <w:t xml:space="preserve">3.6.1. </w:t>
      </w:r>
      <w:r>
        <w:rPr>
          <w:b/>
          <w:sz w:val="24"/>
          <w:szCs w:val="24"/>
        </w:rPr>
        <w:t>Rancangan Dokumen Masukan (</w:t>
      </w:r>
      <w:r>
        <w:rPr>
          <w:b/>
          <w:i/>
          <w:sz w:val="24"/>
          <w:szCs w:val="24"/>
        </w:rPr>
        <w:t>Input</w:t>
      </w:r>
      <w:r>
        <w:rPr>
          <w:b/>
          <w:sz w:val="24"/>
          <w:szCs w:val="24"/>
        </w:rPr>
        <w:t>)</w:t>
      </w:r>
    </w:p>
    <w:p w14:paraId="7A258604" w14:textId="77777777" w:rsidR="0069170F" w:rsidRDefault="00947E2C" w:rsidP="00947E2C">
      <w:pPr>
        <w:spacing w:line="360" w:lineRule="auto"/>
        <w:ind w:left="426" w:firstLine="426"/>
        <w:jc w:val="both"/>
        <w:rPr>
          <w:sz w:val="24"/>
          <w:szCs w:val="24"/>
        </w:rPr>
      </w:pPr>
      <w:r>
        <w:rPr>
          <w:sz w:val="24"/>
          <w:szCs w:val="24"/>
        </w:rPr>
        <w:t>Dokumen masukan adalah segala bentuk dokumen masukan baik yang berasal dari lingkungan dalam maupun lingkungan luar organisasi institusi, yang mana dokumen itu akan diolah dalam suatu proses agar dapat menghasilkan keluaran yang diinginkan.</w:t>
      </w:r>
    </w:p>
    <w:p w14:paraId="0C934350" w14:textId="77777777" w:rsidR="0069170F" w:rsidRDefault="00947E2C" w:rsidP="00947E2C">
      <w:pPr>
        <w:pStyle w:val="ListParagraph"/>
        <w:numPr>
          <w:ilvl w:val="0"/>
          <w:numId w:val="49"/>
        </w:numPr>
        <w:spacing w:line="360" w:lineRule="auto"/>
        <w:ind w:left="851" w:hanging="425"/>
        <w:rPr>
          <w:sz w:val="24"/>
          <w:szCs w:val="24"/>
        </w:rPr>
      </w:pPr>
      <w:r>
        <w:rPr>
          <w:sz w:val="24"/>
          <w:szCs w:val="24"/>
        </w:rPr>
        <w:t>Nama Dokumen</w:t>
      </w:r>
      <w:r>
        <w:rPr>
          <w:sz w:val="24"/>
          <w:szCs w:val="24"/>
        </w:rPr>
        <w:tab/>
        <w:t xml:space="preserve">: </w:t>
      </w:r>
      <w:r>
        <w:rPr>
          <w:i/>
          <w:sz w:val="24"/>
          <w:szCs w:val="24"/>
        </w:rPr>
        <w:t xml:space="preserve">Form </w:t>
      </w:r>
      <w:r>
        <w:rPr>
          <w:sz w:val="24"/>
          <w:szCs w:val="24"/>
        </w:rPr>
        <w:t>arsip baru</w:t>
      </w:r>
    </w:p>
    <w:p w14:paraId="088A1148" w14:textId="77777777" w:rsidR="0069170F" w:rsidRDefault="00947E2C" w:rsidP="00947E2C">
      <w:pPr>
        <w:pStyle w:val="ListParagraph"/>
        <w:spacing w:line="360" w:lineRule="auto"/>
        <w:ind w:left="1276" w:hanging="425"/>
        <w:rPr>
          <w:sz w:val="24"/>
          <w:szCs w:val="24"/>
        </w:rPr>
      </w:pPr>
      <w:r>
        <w:rPr>
          <w:sz w:val="24"/>
          <w:szCs w:val="24"/>
        </w:rPr>
        <w:t>Fungsi</w:t>
      </w:r>
      <w:r>
        <w:rPr>
          <w:sz w:val="24"/>
          <w:szCs w:val="24"/>
        </w:rPr>
        <w:tab/>
      </w:r>
      <w:r>
        <w:rPr>
          <w:sz w:val="24"/>
          <w:szCs w:val="24"/>
          <w:lang w:val="en-US"/>
        </w:rPr>
        <w:tab/>
      </w:r>
      <w:r>
        <w:rPr>
          <w:sz w:val="24"/>
          <w:szCs w:val="24"/>
        </w:rPr>
        <w:t>: Untuk menambah data arsip baru</w:t>
      </w:r>
    </w:p>
    <w:p w14:paraId="33C5B9FE" w14:textId="77777777" w:rsidR="0069170F" w:rsidRDefault="00947E2C" w:rsidP="00947E2C">
      <w:pPr>
        <w:pStyle w:val="ListParagraph"/>
        <w:spacing w:line="360" w:lineRule="auto"/>
        <w:ind w:left="1276" w:hanging="425"/>
        <w:rPr>
          <w:sz w:val="24"/>
          <w:szCs w:val="24"/>
        </w:rPr>
      </w:pPr>
      <w:r>
        <w:rPr>
          <w:sz w:val="24"/>
          <w:szCs w:val="24"/>
        </w:rPr>
        <w:t>Sumber</w:t>
      </w:r>
      <w:r>
        <w:rPr>
          <w:sz w:val="24"/>
          <w:szCs w:val="24"/>
        </w:rPr>
        <w:tab/>
      </w:r>
      <w:r>
        <w:rPr>
          <w:sz w:val="24"/>
          <w:szCs w:val="24"/>
        </w:rPr>
        <w:tab/>
        <w:t>: Admin</w:t>
      </w:r>
    </w:p>
    <w:p w14:paraId="437D2003" w14:textId="77777777" w:rsidR="0069170F" w:rsidRDefault="00947E2C" w:rsidP="00947E2C">
      <w:pPr>
        <w:pStyle w:val="ListParagraph"/>
        <w:spacing w:line="360" w:lineRule="auto"/>
        <w:ind w:left="1276" w:hanging="425"/>
        <w:rPr>
          <w:sz w:val="24"/>
          <w:szCs w:val="24"/>
        </w:rPr>
      </w:pPr>
      <w:r>
        <w:rPr>
          <w:sz w:val="24"/>
          <w:szCs w:val="24"/>
        </w:rPr>
        <w:t>Tujuan</w:t>
      </w:r>
      <w:r>
        <w:rPr>
          <w:sz w:val="24"/>
          <w:szCs w:val="24"/>
        </w:rPr>
        <w:tab/>
      </w:r>
      <w:r>
        <w:rPr>
          <w:sz w:val="24"/>
          <w:szCs w:val="24"/>
        </w:rPr>
        <w:tab/>
        <w:t>: Pegawai</w:t>
      </w:r>
    </w:p>
    <w:p w14:paraId="3241EBA8" w14:textId="77777777" w:rsidR="0069170F" w:rsidRDefault="00947E2C" w:rsidP="00947E2C">
      <w:pPr>
        <w:pStyle w:val="ListParagraph"/>
        <w:spacing w:line="360" w:lineRule="auto"/>
        <w:ind w:left="1276" w:hanging="425"/>
        <w:rPr>
          <w:sz w:val="24"/>
          <w:szCs w:val="24"/>
        </w:rPr>
      </w:pPr>
      <w:r>
        <w:rPr>
          <w:sz w:val="24"/>
          <w:szCs w:val="24"/>
        </w:rPr>
        <w:t>Media</w:t>
      </w:r>
      <w:r>
        <w:rPr>
          <w:sz w:val="24"/>
          <w:szCs w:val="24"/>
        </w:rPr>
        <w:tab/>
      </w:r>
      <w:r>
        <w:rPr>
          <w:sz w:val="24"/>
          <w:szCs w:val="24"/>
        </w:rPr>
        <w:tab/>
        <w:t>: Elektronik</w:t>
      </w:r>
    </w:p>
    <w:p w14:paraId="25FA5A55" w14:textId="77777777" w:rsidR="0069170F" w:rsidRDefault="00947E2C" w:rsidP="00947E2C">
      <w:pPr>
        <w:pStyle w:val="ListParagraph"/>
        <w:spacing w:line="360" w:lineRule="auto"/>
        <w:ind w:left="1276" w:hanging="425"/>
        <w:rPr>
          <w:sz w:val="24"/>
          <w:szCs w:val="24"/>
        </w:rPr>
      </w:pPr>
      <w:r>
        <w:rPr>
          <w:sz w:val="24"/>
          <w:szCs w:val="24"/>
        </w:rPr>
        <w:t>Jumlah</w:t>
      </w:r>
      <w:r>
        <w:rPr>
          <w:sz w:val="24"/>
          <w:szCs w:val="24"/>
        </w:rPr>
        <w:tab/>
      </w:r>
      <w:r>
        <w:rPr>
          <w:sz w:val="24"/>
          <w:szCs w:val="24"/>
        </w:rPr>
        <w:tab/>
        <w:t>: 1 halaman</w:t>
      </w:r>
    </w:p>
    <w:p w14:paraId="1068419A" w14:textId="77777777" w:rsidR="0069170F" w:rsidRDefault="00947E2C" w:rsidP="00947E2C">
      <w:pPr>
        <w:pStyle w:val="ListParagraph"/>
        <w:spacing w:line="360" w:lineRule="auto"/>
        <w:ind w:left="1276" w:hanging="425"/>
        <w:rPr>
          <w:sz w:val="24"/>
          <w:szCs w:val="24"/>
        </w:rPr>
      </w:pPr>
      <w:r>
        <w:rPr>
          <w:sz w:val="24"/>
          <w:szCs w:val="24"/>
        </w:rPr>
        <w:t>Frekuensi</w:t>
      </w:r>
      <w:r>
        <w:rPr>
          <w:sz w:val="24"/>
          <w:szCs w:val="24"/>
        </w:rPr>
        <w:tab/>
      </w:r>
      <w:r>
        <w:rPr>
          <w:sz w:val="24"/>
          <w:szCs w:val="24"/>
        </w:rPr>
        <w:tab/>
        <w:t>: Setiap ada data arsip yang baru</w:t>
      </w:r>
    </w:p>
    <w:p w14:paraId="0AA978CE" w14:textId="77777777" w:rsidR="0069170F" w:rsidRDefault="00947E2C" w:rsidP="00947E2C">
      <w:pPr>
        <w:pStyle w:val="ListParagraph"/>
        <w:numPr>
          <w:ilvl w:val="0"/>
          <w:numId w:val="49"/>
        </w:numPr>
        <w:spacing w:line="360" w:lineRule="auto"/>
        <w:ind w:left="851" w:hanging="425"/>
        <w:rPr>
          <w:sz w:val="24"/>
          <w:szCs w:val="24"/>
        </w:rPr>
      </w:pPr>
      <w:r>
        <w:rPr>
          <w:sz w:val="24"/>
          <w:szCs w:val="24"/>
        </w:rPr>
        <w:t>Nama Dokumen</w:t>
      </w:r>
      <w:r>
        <w:rPr>
          <w:sz w:val="24"/>
          <w:szCs w:val="24"/>
        </w:rPr>
        <w:tab/>
        <w:t xml:space="preserve">: </w:t>
      </w:r>
      <w:r>
        <w:rPr>
          <w:i/>
          <w:sz w:val="24"/>
          <w:szCs w:val="24"/>
        </w:rPr>
        <w:t>Form</w:t>
      </w:r>
      <w:r>
        <w:rPr>
          <w:sz w:val="24"/>
          <w:szCs w:val="24"/>
        </w:rPr>
        <w:t xml:space="preserve"> peminjaman arsip</w:t>
      </w:r>
    </w:p>
    <w:p w14:paraId="228C31BB" w14:textId="77777777" w:rsidR="0069170F" w:rsidRDefault="00947E2C" w:rsidP="00947E2C">
      <w:pPr>
        <w:spacing w:line="360" w:lineRule="auto"/>
        <w:ind w:left="1276" w:hanging="425"/>
        <w:rPr>
          <w:sz w:val="24"/>
          <w:szCs w:val="24"/>
        </w:rPr>
      </w:pPr>
      <w:r>
        <w:rPr>
          <w:sz w:val="24"/>
          <w:szCs w:val="24"/>
        </w:rPr>
        <w:t>Fungsi</w:t>
      </w:r>
      <w:r>
        <w:rPr>
          <w:sz w:val="24"/>
          <w:szCs w:val="24"/>
        </w:rPr>
        <w:tab/>
      </w:r>
      <w:r>
        <w:rPr>
          <w:sz w:val="24"/>
          <w:szCs w:val="24"/>
        </w:rPr>
        <w:tab/>
        <w:t>: Untuk melakukan peminjaman arsip</w:t>
      </w:r>
    </w:p>
    <w:p w14:paraId="775CA3EE" w14:textId="77777777" w:rsidR="0069170F" w:rsidRDefault="00947E2C" w:rsidP="00947E2C">
      <w:pPr>
        <w:spacing w:line="360" w:lineRule="auto"/>
        <w:ind w:left="1276" w:hanging="425"/>
        <w:rPr>
          <w:sz w:val="24"/>
          <w:szCs w:val="24"/>
        </w:rPr>
      </w:pPr>
      <w:r>
        <w:rPr>
          <w:sz w:val="24"/>
          <w:szCs w:val="24"/>
        </w:rPr>
        <w:t>Sumber</w:t>
      </w:r>
      <w:r>
        <w:rPr>
          <w:sz w:val="24"/>
          <w:szCs w:val="24"/>
        </w:rPr>
        <w:tab/>
      </w:r>
      <w:r>
        <w:rPr>
          <w:sz w:val="24"/>
          <w:szCs w:val="24"/>
        </w:rPr>
        <w:tab/>
        <w:t>: Admin</w:t>
      </w:r>
    </w:p>
    <w:p w14:paraId="3809C8DD" w14:textId="77777777" w:rsidR="0069170F" w:rsidRDefault="00947E2C" w:rsidP="00947E2C">
      <w:pPr>
        <w:spacing w:line="360" w:lineRule="auto"/>
        <w:ind w:left="1276" w:hanging="425"/>
        <w:rPr>
          <w:sz w:val="24"/>
          <w:szCs w:val="24"/>
        </w:rPr>
      </w:pPr>
      <w:r>
        <w:rPr>
          <w:sz w:val="24"/>
          <w:szCs w:val="24"/>
        </w:rPr>
        <w:t>Tujuan</w:t>
      </w:r>
      <w:r>
        <w:rPr>
          <w:sz w:val="24"/>
          <w:szCs w:val="24"/>
        </w:rPr>
        <w:tab/>
      </w:r>
      <w:r>
        <w:rPr>
          <w:sz w:val="24"/>
          <w:szCs w:val="24"/>
        </w:rPr>
        <w:tab/>
        <w:t>: Pegawai</w:t>
      </w:r>
    </w:p>
    <w:p w14:paraId="6A6B933C" w14:textId="77777777" w:rsidR="0069170F" w:rsidRDefault="00947E2C" w:rsidP="00947E2C">
      <w:pPr>
        <w:spacing w:line="360" w:lineRule="auto"/>
        <w:ind w:left="1276" w:hanging="425"/>
        <w:rPr>
          <w:sz w:val="24"/>
          <w:szCs w:val="24"/>
        </w:rPr>
      </w:pPr>
      <w:r>
        <w:rPr>
          <w:sz w:val="24"/>
          <w:szCs w:val="24"/>
        </w:rPr>
        <w:t>Media</w:t>
      </w:r>
      <w:r>
        <w:rPr>
          <w:sz w:val="24"/>
          <w:szCs w:val="24"/>
        </w:rPr>
        <w:tab/>
      </w:r>
      <w:r>
        <w:rPr>
          <w:sz w:val="24"/>
          <w:szCs w:val="24"/>
        </w:rPr>
        <w:tab/>
        <w:t>: Elektronik</w:t>
      </w:r>
    </w:p>
    <w:p w14:paraId="3BFC538B" w14:textId="77777777" w:rsidR="0069170F" w:rsidRDefault="00947E2C" w:rsidP="00947E2C">
      <w:pPr>
        <w:spacing w:line="360" w:lineRule="auto"/>
        <w:ind w:left="1276" w:hanging="425"/>
        <w:rPr>
          <w:sz w:val="24"/>
          <w:szCs w:val="24"/>
        </w:rPr>
      </w:pPr>
      <w:r>
        <w:rPr>
          <w:sz w:val="24"/>
          <w:szCs w:val="24"/>
        </w:rPr>
        <w:t>Jumlah</w:t>
      </w:r>
      <w:r>
        <w:rPr>
          <w:sz w:val="24"/>
          <w:szCs w:val="24"/>
        </w:rPr>
        <w:tab/>
      </w:r>
      <w:r>
        <w:rPr>
          <w:sz w:val="24"/>
          <w:szCs w:val="24"/>
        </w:rPr>
        <w:tab/>
        <w:t>: 1 halaman</w:t>
      </w:r>
    </w:p>
    <w:p w14:paraId="5A1DC0CE" w14:textId="77777777" w:rsidR="0069170F" w:rsidRDefault="00947E2C" w:rsidP="00947E2C">
      <w:pPr>
        <w:spacing w:line="360" w:lineRule="auto"/>
        <w:ind w:left="1276" w:hanging="425"/>
        <w:rPr>
          <w:sz w:val="24"/>
          <w:szCs w:val="24"/>
        </w:rPr>
      </w:pPr>
      <w:r>
        <w:rPr>
          <w:sz w:val="24"/>
          <w:szCs w:val="24"/>
        </w:rPr>
        <w:t>Frekuensi</w:t>
      </w:r>
      <w:r>
        <w:rPr>
          <w:sz w:val="24"/>
          <w:szCs w:val="24"/>
        </w:rPr>
        <w:tab/>
      </w:r>
      <w:r>
        <w:rPr>
          <w:sz w:val="24"/>
          <w:szCs w:val="24"/>
        </w:rPr>
        <w:tab/>
        <w:t>: Setiap ada peminjaman arsip</w:t>
      </w:r>
    </w:p>
    <w:p w14:paraId="427A7959" w14:textId="77777777" w:rsidR="0069170F" w:rsidRDefault="00947E2C" w:rsidP="00947E2C">
      <w:pPr>
        <w:ind w:left="1276" w:hanging="425"/>
        <w:rPr>
          <w:sz w:val="24"/>
          <w:szCs w:val="24"/>
        </w:rPr>
      </w:pPr>
      <w:r>
        <w:rPr>
          <w:sz w:val="24"/>
          <w:szCs w:val="24"/>
        </w:rPr>
        <w:br w:type="page"/>
      </w:r>
    </w:p>
    <w:p w14:paraId="6F8E355A" w14:textId="77777777" w:rsidR="0069170F" w:rsidRDefault="00947E2C" w:rsidP="00947E2C">
      <w:pPr>
        <w:pStyle w:val="ListParagraph"/>
        <w:spacing w:line="360" w:lineRule="auto"/>
        <w:ind w:left="426" w:firstLine="0"/>
        <w:rPr>
          <w:b/>
          <w:sz w:val="24"/>
          <w:szCs w:val="24"/>
        </w:rPr>
      </w:pPr>
      <w:r>
        <w:rPr>
          <w:b/>
          <w:sz w:val="24"/>
          <w:szCs w:val="24"/>
          <w:lang w:val="en-US"/>
        </w:rPr>
        <w:lastRenderedPageBreak/>
        <w:t xml:space="preserve">3.6.2. </w:t>
      </w:r>
      <w:r>
        <w:rPr>
          <w:b/>
          <w:sz w:val="24"/>
          <w:szCs w:val="24"/>
        </w:rPr>
        <w:t>Rancangan Dokumen Keluaran (</w:t>
      </w:r>
      <w:r>
        <w:rPr>
          <w:b/>
          <w:i/>
          <w:sz w:val="24"/>
          <w:szCs w:val="24"/>
        </w:rPr>
        <w:t>Output</w:t>
      </w:r>
      <w:r>
        <w:rPr>
          <w:b/>
          <w:sz w:val="24"/>
          <w:szCs w:val="24"/>
        </w:rPr>
        <w:t>)</w:t>
      </w:r>
    </w:p>
    <w:p w14:paraId="3DA1BEB9" w14:textId="77777777" w:rsidR="0069170F" w:rsidRDefault="00947E2C" w:rsidP="00947E2C">
      <w:pPr>
        <w:spacing w:line="360" w:lineRule="auto"/>
        <w:ind w:left="426" w:firstLine="426"/>
        <w:jc w:val="both"/>
        <w:rPr>
          <w:b/>
          <w:sz w:val="24"/>
          <w:szCs w:val="24"/>
        </w:rPr>
      </w:pPr>
      <w:r>
        <w:rPr>
          <w:sz w:val="24"/>
          <w:szCs w:val="24"/>
        </w:rPr>
        <w:t>Dokumen keluaran adalah segala bentuk dokumen perusahaan berupa dokumen-dokumen yang akan mendukung kegiatan manajemen serta merupakan dokumen hasil pencatatan.</w:t>
      </w:r>
    </w:p>
    <w:p w14:paraId="011E90F5" w14:textId="77777777" w:rsidR="0069170F" w:rsidRDefault="00947E2C" w:rsidP="0056160C">
      <w:pPr>
        <w:pStyle w:val="ListParagraph"/>
        <w:numPr>
          <w:ilvl w:val="0"/>
          <w:numId w:val="50"/>
        </w:numPr>
        <w:spacing w:line="360" w:lineRule="auto"/>
        <w:ind w:left="426" w:firstLine="0"/>
        <w:rPr>
          <w:sz w:val="24"/>
          <w:szCs w:val="24"/>
        </w:rPr>
      </w:pPr>
      <w:r>
        <w:rPr>
          <w:sz w:val="24"/>
          <w:szCs w:val="24"/>
        </w:rPr>
        <w:t>Nama Dokumen</w:t>
      </w:r>
      <w:r>
        <w:rPr>
          <w:sz w:val="24"/>
          <w:szCs w:val="24"/>
        </w:rPr>
        <w:tab/>
        <w:t>: Data arsip</w:t>
      </w:r>
    </w:p>
    <w:p w14:paraId="0CABC100" w14:textId="77777777" w:rsidR="0069170F" w:rsidRDefault="00972AC6" w:rsidP="0056160C">
      <w:pPr>
        <w:spacing w:line="360" w:lineRule="auto"/>
        <w:ind w:left="720"/>
        <w:rPr>
          <w:sz w:val="24"/>
          <w:szCs w:val="24"/>
        </w:rPr>
      </w:pPr>
      <w:r>
        <w:rPr>
          <w:sz w:val="24"/>
          <w:szCs w:val="24"/>
        </w:rPr>
        <w:t>Fungsi</w:t>
      </w:r>
      <w:r>
        <w:rPr>
          <w:sz w:val="24"/>
          <w:szCs w:val="24"/>
        </w:rPr>
        <w:tab/>
      </w:r>
      <w:r>
        <w:rPr>
          <w:sz w:val="24"/>
          <w:szCs w:val="24"/>
        </w:rPr>
        <w:tab/>
      </w:r>
      <w:r w:rsidR="0056160C">
        <w:rPr>
          <w:sz w:val="24"/>
          <w:szCs w:val="24"/>
        </w:rPr>
        <w:tab/>
      </w:r>
      <w:r>
        <w:rPr>
          <w:sz w:val="24"/>
          <w:szCs w:val="24"/>
        </w:rPr>
        <w:t>: Sebagai data arsip tersimpan didalam program</w:t>
      </w:r>
    </w:p>
    <w:p w14:paraId="3417E71B" w14:textId="77777777" w:rsidR="0069170F" w:rsidRDefault="0056160C" w:rsidP="0056160C">
      <w:pPr>
        <w:spacing w:line="360" w:lineRule="auto"/>
        <w:ind w:left="720"/>
        <w:rPr>
          <w:sz w:val="24"/>
          <w:szCs w:val="24"/>
        </w:rPr>
      </w:pPr>
      <w:r>
        <w:rPr>
          <w:sz w:val="24"/>
          <w:szCs w:val="24"/>
        </w:rPr>
        <w:t>Sumber</w:t>
      </w:r>
      <w:r>
        <w:rPr>
          <w:sz w:val="24"/>
          <w:szCs w:val="24"/>
        </w:rPr>
        <w:tab/>
      </w:r>
      <w:r>
        <w:rPr>
          <w:sz w:val="24"/>
          <w:szCs w:val="24"/>
        </w:rPr>
        <w:tab/>
      </w:r>
      <w:r w:rsidR="00972AC6">
        <w:rPr>
          <w:sz w:val="24"/>
          <w:szCs w:val="24"/>
        </w:rPr>
        <w:t>: Admin</w:t>
      </w:r>
    </w:p>
    <w:p w14:paraId="1409CE71" w14:textId="77777777" w:rsidR="0069170F" w:rsidRDefault="00972AC6" w:rsidP="0056160C">
      <w:pPr>
        <w:spacing w:line="360" w:lineRule="auto"/>
        <w:ind w:left="720"/>
        <w:rPr>
          <w:sz w:val="24"/>
          <w:szCs w:val="24"/>
        </w:rPr>
      </w:pPr>
      <w:r>
        <w:rPr>
          <w:sz w:val="24"/>
          <w:szCs w:val="24"/>
        </w:rPr>
        <w:t>Tujuan</w:t>
      </w:r>
      <w:r>
        <w:rPr>
          <w:sz w:val="24"/>
          <w:szCs w:val="24"/>
        </w:rPr>
        <w:tab/>
      </w:r>
      <w:r>
        <w:rPr>
          <w:sz w:val="24"/>
          <w:szCs w:val="24"/>
        </w:rPr>
        <w:tab/>
      </w:r>
      <w:r w:rsidR="0056160C">
        <w:rPr>
          <w:sz w:val="24"/>
          <w:szCs w:val="24"/>
        </w:rPr>
        <w:tab/>
      </w:r>
      <w:r>
        <w:rPr>
          <w:sz w:val="24"/>
          <w:szCs w:val="24"/>
        </w:rPr>
        <w:t>: Pegawai</w:t>
      </w:r>
    </w:p>
    <w:p w14:paraId="574175CA" w14:textId="77777777" w:rsidR="0069170F" w:rsidRDefault="00972AC6" w:rsidP="0056160C">
      <w:pPr>
        <w:spacing w:line="360" w:lineRule="auto"/>
        <w:ind w:left="720"/>
        <w:rPr>
          <w:sz w:val="24"/>
          <w:szCs w:val="24"/>
        </w:rPr>
      </w:pPr>
      <w:r>
        <w:rPr>
          <w:sz w:val="24"/>
          <w:szCs w:val="24"/>
        </w:rPr>
        <w:t>Media</w:t>
      </w:r>
      <w:r>
        <w:rPr>
          <w:sz w:val="24"/>
          <w:szCs w:val="24"/>
        </w:rPr>
        <w:tab/>
      </w:r>
      <w:r>
        <w:rPr>
          <w:sz w:val="24"/>
          <w:szCs w:val="24"/>
        </w:rPr>
        <w:tab/>
      </w:r>
      <w:r w:rsidR="0056160C">
        <w:rPr>
          <w:sz w:val="24"/>
          <w:szCs w:val="24"/>
        </w:rPr>
        <w:tab/>
      </w:r>
      <w:r>
        <w:rPr>
          <w:sz w:val="24"/>
          <w:szCs w:val="24"/>
        </w:rPr>
        <w:t>: Elektronik</w:t>
      </w:r>
    </w:p>
    <w:p w14:paraId="0550B970" w14:textId="77777777" w:rsidR="0069170F" w:rsidRDefault="00972AC6" w:rsidP="0056160C">
      <w:pPr>
        <w:spacing w:line="360" w:lineRule="auto"/>
        <w:ind w:left="720"/>
        <w:rPr>
          <w:sz w:val="24"/>
          <w:szCs w:val="24"/>
        </w:rPr>
      </w:pPr>
      <w:r>
        <w:rPr>
          <w:sz w:val="24"/>
          <w:szCs w:val="24"/>
        </w:rPr>
        <w:t>Jumlah</w:t>
      </w:r>
      <w:r>
        <w:rPr>
          <w:sz w:val="24"/>
          <w:szCs w:val="24"/>
        </w:rPr>
        <w:tab/>
      </w:r>
      <w:r>
        <w:rPr>
          <w:sz w:val="24"/>
          <w:szCs w:val="24"/>
        </w:rPr>
        <w:tab/>
      </w:r>
      <w:r w:rsidR="0056160C">
        <w:rPr>
          <w:sz w:val="24"/>
          <w:szCs w:val="24"/>
        </w:rPr>
        <w:tab/>
      </w:r>
      <w:r>
        <w:rPr>
          <w:sz w:val="24"/>
          <w:szCs w:val="24"/>
        </w:rPr>
        <w:t>: 1 halaman</w:t>
      </w:r>
    </w:p>
    <w:p w14:paraId="04E6C0D4" w14:textId="77777777" w:rsidR="0069170F" w:rsidRDefault="0056160C" w:rsidP="0056160C">
      <w:pPr>
        <w:tabs>
          <w:tab w:val="left" w:pos="720"/>
          <w:tab w:val="left" w:pos="1440"/>
          <w:tab w:val="left" w:pos="2160"/>
        </w:tabs>
        <w:spacing w:line="360" w:lineRule="auto"/>
        <w:ind w:left="720"/>
        <w:rPr>
          <w:sz w:val="24"/>
          <w:szCs w:val="24"/>
        </w:rPr>
      </w:pPr>
      <w:r>
        <w:rPr>
          <w:sz w:val="24"/>
          <w:szCs w:val="24"/>
        </w:rPr>
        <w:t>Frekuensi</w:t>
      </w:r>
      <w:r>
        <w:rPr>
          <w:sz w:val="24"/>
          <w:szCs w:val="24"/>
        </w:rPr>
        <w:tab/>
      </w:r>
      <w:r>
        <w:rPr>
          <w:sz w:val="24"/>
          <w:szCs w:val="24"/>
        </w:rPr>
        <w:tab/>
      </w:r>
      <w:r w:rsidR="00972AC6">
        <w:rPr>
          <w:sz w:val="24"/>
          <w:szCs w:val="24"/>
        </w:rPr>
        <w:t>: Setiap melakukan proses penyimpanan arsip</w:t>
      </w:r>
    </w:p>
    <w:p w14:paraId="23802EE7" w14:textId="77777777" w:rsidR="0069170F" w:rsidRDefault="00972AC6" w:rsidP="0056160C">
      <w:pPr>
        <w:pStyle w:val="ListParagraph"/>
        <w:numPr>
          <w:ilvl w:val="0"/>
          <w:numId w:val="50"/>
        </w:numPr>
        <w:spacing w:line="360" w:lineRule="auto"/>
        <w:ind w:left="426" w:firstLine="0"/>
        <w:rPr>
          <w:sz w:val="24"/>
          <w:szCs w:val="24"/>
        </w:rPr>
      </w:pPr>
      <w:r>
        <w:rPr>
          <w:sz w:val="24"/>
          <w:szCs w:val="24"/>
        </w:rPr>
        <w:t>Nama Dokumen</w:t>
      </w:r>
      <w:r>
        <w:rPr>
          <w:sz w:val="24"/>
          <w:szCs w:val="24"/>
        </w:rPr>
        <w:tab/>
        <w:t>: Data sirkulasi</w:t>
      </w:r>
    </w:p>
    <w:p w14:paraId="07941C01" w14:textId="77777777" w:rsidR="0069170F" w:rsidRDefault="00972AC6" w:rsidP="0056160C">
      <w:pPr>
        <w:spacing w:line="360" w:lineRule="auto"/>
        <w:ind w:left="720"/>
        <w:rPr>
          <w:sz w:val="24"/>
          <w:szCs w:val="24"/>
        </w:rPr>
      </w:pPr>
      <w:r>
        <w:rPr>
          <w:sz w:val="24"/>
          <w:szCs w:val="24"/>
        </w:rPr>
        <w:t>Fungsi</w:t>
      </w:r>
      <w:r>
        <w:rPr>
          <w:sz w:val="24"/>
          <w:szCs w:val="24"/>
        </w:rPr>
        <w:tab/>
      </w:r>
      <w:r>
        <w:rPr>
          <w:sz w:val="24"/>
          <w:szCs w:val="24"/>
        </w:rPr>
        <w:tab/>
      </w:r>
      <w:r w:rsidR="0056160C">
        <w:rPr>
          <w:sz w:val="24"/>
          <w:szCs w:val="24"/>
        </w:rPr>
        <w:tab/>
      </w:r>
      <w:r>
        <w:rPr>
          <w:sz w:val="24"/>
          <w:szCs w:val="24"/>
        </w:rPr>
        <w:t>: Sebagai data sirkulasi arsip dan data peminjaman arsip</w:t>
      </w:r>
    </w:p>
    <w:p w14:paraId="5802FBCC" w14:textId="77777777" w:rsidR="0069170F" w:rsidRDefault="00972AC6" w:rsidP="0056160C">
      <w:pPr>
        <w:spacing w:line="360" w:lineRule="auto"/>
        <w:ind w:left="720"/>
        <w:rPr>
          <w:sz w:val="24"/>
          <w:szCs w:val="24"/>
        </w:rPr>
      </w:pPr>
      <w:r>
        <w:rPr>
          <w:sz w:val="24"/>
          <w:szCs w:val="24"/>
        </w:rPr>
        <w:t>Sumber</w:t>
      </w:r>
      <w:r>
        <w:rPr>
          <w:sz w:val="24"/>
          <w:szCs w:val="24"/>
        </w:rPr>
        <w:tab/>
      </w:r>
      <w:r>
        <w:rPr>
          <w:sz w:val="24"/>
          <w:szCs w:val="24"/>
        </w:rPr>
        <w:tab/>
        <w:t>: Admin</w:t>
      </w:r>
    </w:p>
    <w:p w14:paraId="0582AC1C" w14:textId="77777777" w:rsidR="0069170F" w:rsidRDefault="00972AC6" w:rsidP="0056160C">
      <w:pPr>
        <w:spacing w:line="360" w:lineRule="auto"/>
        <w:ind w:left="720"/>
        <w:rPr>
          <w:sz w:val="24"/>
          <w:szCs w:val="24"/>
        </w:rPr>
      </w:pPr>
      <w:r>
        <w:rPr>
          <w:sz w:val="24"/>
          <w:szCs w:val="24"/>
        </w:rPr>
        <w:t>Tujuan</w:t>
      </w:r>
      <w:r>
        <w:rPr>
          <w:sz w:val="24"/>
          <w:szCs w:val="24"/>
        </w:rPr>
        <w:tab/>
      </w:r>
      <w:r>
        <w:rPr>
          <w:sz w:val="24"/>
          <w:szCs w:val="24"/>
        </w:rPr>
        <w:tab/>
      </w:r>
      <w:r w:rsidR="0056160C">
        <w:rPr>
          <w:sz w:val="24"/>
          <w:szCs w:val="24"/>
        </w:rPr>
        <w:tab/>
      </w:r>
      <w:r>
        <w:rPr>
          <w:sz w:val="24"/>
          <w:szCs w:val="24"/>
        </w:rPr>
        <w:t>: Pegawai</w:t>
      </w:r>
    </w:p>
    <w:p w14:paraId="01117056" w14:textId="77777777" w:rsidR="0069170F" w:rsidRDefault="00972AC6" w:rsidP="0056160C">
      <w:pPr>
        <w:spacing w:line="360" w:lineRule="auto"/>
        <w:ind w:left="720"/>
        <w:rPr>
          <w:sz w:val="24"/>
          <w:szCs w:val="24"/>
        </w:rPr>
      </w:pPr>
      <w:r>
        <w:rPr>
          <w:sz w:val="24"/>
          <w:szCs w:val="24"/>
        </w:rPr>
        <w:t>Media</w:t>
      </w:r>
      <w:r>
        <w:rPr>
          <w:sz w:val="24"/>
          <w:szCs w:val="24"/>
        </w:rPr>
        <w:tab/>
      </w:r>
      <w:r>
        <w:rPr>
          <w:sz w:val="24"/>
          <w:szCs w:val="24"/>
        </w:rPr>
        <w:tab/>
      </w:r>
      <w:r w:rsidR="0056160C">
        <w:rPr>
          <w:sz w:val="24"/>
          <w:szCs w:val="24"/>
        </w:rPr>
        <w:tab/>
      </w:r>
      <w:r>
        <w:rPr>
          <w:sz w:val="24"/>
          <w:szCs w:val="24"/>
        </w:rPr>
        <w:t>: Elektronik</w:t>
      </w:r>
    </w:p>
    <w:p w14:paraId="150F55A2" w14:textId="77777777" w:rsidR="0069170F" w:rsidRDefault="00972AC6" w:rsidP="0056160C">
      <w:pPr>
        <w:spacing w:line="360" w:lineRule="auto"/>
        <w:ind w:left="720"/>
        <w:rPr>
          <w:sz w:val="24"/>
          <w:szCs w:val="24"/>
        </w:rPr>
      </w:pPr>
      <w:r>
        <w:rPr>
          <w:sz w:val="24"/>
          <w:szCs w:val="24"/>
        </w:rPr>
        <w:t>Jumlah</w:t>
      </w:r>
      <w:r>
        <w:rPr>
          <w:sz w:val="24"/>
          <w:szCs w:val="24"/>
        </w:rPr>
        <w:tab/>
      </w:r>
      <w:r>
        <w:rPr>
          <w:sz w:val="24"/>
          <w:szCs w:val="24"/>
        </w:rPr>
        <w:tab/>
      </w:r>
      <w:r w:rsidR="0056160C">
        <w:rPr>
          <w:sz w:val="24"/>
          <w:szCs w:val="24"/>
        </w:rPr>
        <w:tab/>
      </w:r>
      <w:r>
        <w:rPr>
          <w:sz w:val="24"/>
          <w:szCs w:val="24"/>
        </w:rPr>
        <w:t>: 1 halaman</w:t>
      </w:r>
    </w:p>
    <w:p w14:paraId="0854D8C9" w14:textId="77777777" w:rsidR="0069170F" w:rsidRDefault="0056160C" w:rsidP="0056160C">
      <w:pPr>
        <w:tabs>
          <w:tab w:val="left" w:pos="720"/>
          <w:tab w:val="left" w:pos="1440"/>
          <w:tab w:val="left" w:pos="2160"/>
        </w:tabs>
        <w:spacing w:line="360" w:lineRule="auto"/>
        <w:ind w:left="720"/>
        <w:rPr>
          <w:sz w:val="24"/>
          <w:szCs w:val="24"/>
        </w:rPr>
      </w:pPr>
      <w:r>
        <w:rPr>
          <w:sz w:val="24"/>
          <w:szCs w:val="24"/>
        </w:rPr>
        <w:t>Frekuensi</w:t>
      </w:r>
      <w:r>
        <w:rPr>
          <w:sz w:val="24"/>
          <w:szCs w:val="24"/>
        </w:rPr>
        <w:tab/>
      </w:r>
      <w:r>
        <w:rPr>
          <w:sz w:val="24"/>
          <w:szCs w:val="24"/>
        </w:rPr>
        <w:tab/>
      </w:r>
      <w:r w:rsidR="00972AC6">
        <w:rPr>
          <w:sz w:val="24"/>
          <w:szCs w:val="24"/>
        </w:rPr>
        <w:t>: Setiap melakukan proses sirkulasi arsip</w:t>
      </w:r>
    </w:p>
    <w:p w14:paraId="3A0D4716" w14:textId="77777777" w:rsidR="0069170F" w:rsidRDefault="00947E2C" w:rsidP="00947E2C">
      <w:pPr>
        <w:pStyle w:val="ListParagraph"/>
        <w:spacing w:line="360" w:lineRule="auto"/>
        <w:ind w:left="426" w:firstLine="0"/>
        <w:rPr>
          <w:b/>
          <w:i/>
          <w:sz w:val="24"/>
          <w:szCs w:val="24"/>
        </w:rPr>
      </w:pPr>
      <w:r>
        <w:rPr>
          <w:b/>
          <w:i/>
          <w:sz w:val="24"/>
          <w:szCs w:val="24"/>
          <w:lang w:val="en-US"/>
        </w:rPr>
        <w:t xml:space="preserve">3.6.3 </w:t>
      </w:r>
      <w:r>
        <w:rPr>
          <w:b/>
          <w:i/>
          <w:sz w:val="24"/>
          <w:szCs w:val="24"/>
        </w:rPr>
        <w:t>Entity Relationship Diagram (ERD)</w:t>
      </w:r>
    </w:p>
    <w:p w14:paraId="2A6CF1B2" w14:textId="77777777" w:rsidR="0069170F" w:rsidRDefault="00947E2C" w:rsidP="00947E2C">
      <w:pPr>
        <w:spacing w:line="360" w:lineRule="auto"/>
        <w:ind w:left="426"/>
        <w:jc w:val="center"/>
        <w:rPr>
          <w:sz w:val="24"/>
          <w:szCs w:val="24"/>
        </w:rPr>
      </w:pPr>
      <w:r>
        <w:rPr>
          <w:noProof/>
          <w:sz w:val="24"/>
          <w:szCs w:val="24"/>
          <w:lang w:val="en-US"/>
        </w:rPr>
        <w:drawing>
          <wp:inline distT="0" distB="0" distL="114300" distR="114300" wp14:anchorId="3546874D" wp14:editId="6DC17088">
            <wp:extent cx="4433570" cy="2355850"/>
            <wp:effectExtent l="0" t="0" r="5080"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433570" cy="2355850"/>
                    </a:xfrm>
                    <a:prstGeom prst="rect">
                      <a:avLst/>
                    </a:prstGeom>
                  </pic:spPr>
                </pic:pic>
              </a:graphicData>
            </a:graphic>
          </wp:inline>
        </w:drawing>
      </w:r>
    </w:p>
    <w:p w14:paraId="3080FB9A" w14:textId="77777777" w:rsidR="0069170F" w:rsidRDefault="00947E2C" w:rsidP="00947E2C">
      <w:pPr>
        <w:spacing w:line="360" w:lineRule="auto"/>
        <w:ind w:left="426"/>
        <w:jc w:val="center"/>
        <w:rPr>
          <w:b/>
          <w:i/>
          <w:sz w:val="24"/>
          <w:szCs w:val="24"/>
        </w:rPr>
      </w:pPr>
      <w:r>
        <w:rPr>
          <w:b/>
          <w:sz w:val="24"/>
          <w:szCs w:val="24"/>
        </w:rPr>
        <w:t xml:space="preserve">Gambar III.2 </w:t>
      </w:r>
      <w:r>
        <w:rPr>
          <w:b/>
          <w:i/>
          <w:sz w:val="24"/>
          <w:szCs w:val="24"/>
        </w:rPr>
        <w:t>Entity Relationship Diagram (ERD)</w:t>
      </w:r>
    </w:p>
    <w:p w14:paraId="5F4116CA" w14:textId="77777777" w:rsidR="00177FDB" w:rsidRDefault="00177FDB">
      <w:pPr>
        <w:widowControl/>
        <w:autoSpaceDE/>
        <w:autoSpaceDN/>
        <w:rPr>
          <w:b/>
          <w:i/>
          <w:sz w:val="24"/>
          <w:szCs w:val="24"/>
          <w:lang w:val="en-US"/>
        </w:rPr>
      </w:pPr>
      <w:r>
        <w:rPr>
          <w:b/>
          <w:i/>
          <w:sz w:val="24"/>
          <w:szCs w:val="24"/>
          <w:lang w:val="en-US"/>
        </w:rPr>
        <w:br w:type="page"/>
      </w:r>
    </w:p>
    <w:p w14:paraId="5F142709" w14:textId="77777777" w:rsidR="0069170F" w:rsidRDefault="00947E2C" w:rsidP="00947E2C">
      <w:pPr>
        <w:pStyle w:val="ListParagraph"/>
        <w:spacing w:line="360" w:lineRule="auto"/>
        <w:ind w:left="426" w:firstLine="0"/>
        <w:rPr>
          <w:b/>
          <w:i/>
          <w:sz w:val="24"/>
          <w:szCs w:val="24"/>
        </w:rPr>
      </w:pPr>
      <w:r>
        <w:rPr>
          <w:b/>
          <w:i/>
          <w:sz w:val="24"/>
          <w:szCs w:val="24"/>
          <w:lang w:val="en-US"/>
        </w:rPr>
        <w:lastRenderedPageBreak/>
        <w:t xml:space="preserve">3.6.4. </w:t>
      </w:r>
      <w:r>
        <w:rPr>
          <w:b/>
          <w:i/>
          <w:sz w:val="24"/>
          <w:szCs w:val="24"/>
        </w:rPr>
        <w:t>Logical Record Structure (LRS)</w:t>
      </w:r>
    </w:p>
    <w:p w14:paraId="232A7470" w14:textId="77777777" w:rsidR="0069170F" w:rsidRDefault="00947E2C" w:rsidP="00947E2C">
      <w:pPr>
        <w:spacing w:line="360" w:lineRule="auto"/>
        <w:ind w:left="426"/>
        <w:rPr>
          <w:b/>
          <w:i/>
          <w:sz w:val="24"/>
          <w:szCs w:val="24"/>
        </w:rPr>
      </w:pPr>
      <w:r>
        <w:rPr>
          <w:b/>
          <w:i/>
          <w:noProof/>
          <w:sz w:val="24"/>
          <w:szCs w:val="24"/>
          <w:lang w:val="en-US"/>
        </w:rPr>
        <w:drawing>
          <wp:inline distT="0" distB="0" distL="0" distR="0" wp14:anchorId="31071043" wp14:editId="7707A1BE">
            <wp:extent cx="4999355" cy="3252470"/>
            <wp:effectExtent l="0" t="0" r="10795" b="50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99355" cy="3252470"/>
                    </a:xfrm>
                    <a:prstGeom prst="rect">
                      <a:avLst/>
                    </a:prstGeom>
                  </pic:spPr>
                </pic:pic>
              </a:graphicData>
            </a:graphic>
          </wp:inline>
        </w:drawing>
      </w:r>
    </w:p>
    <w:p w14:paraId="2EC1C34E" w14:textId="77777777" w:rsidR="0069170F" w:rsidRDefault="00947E2C" w:rsidP="00947E2C">
      <w:pPr>
        <w:spacing w:line="360" w:lineRule="auto"/>
        <w:ind w:left="426"/>
        <w:jc w:val="center"/>
        <w:rPr>
          <w:b/>
          <w:i/>
          <w:sz w:val="24"/>
          <w:szCs w:val="24"/>
        </w:rPr>
      </w:pPr>
      <w:r>
        <w:rPr>
          <w:b/>
          <w:sz w:val="24"/>
          <w:szCs w:val="24"/>
        </w:rPr>
        <w:t xml:space="preserve">Gambar III.3 </w:t>
      </w:r>
      <w:r>
        <w:rPr>
          <w:b/>
          <w:i/>
          <w:sz w:val="24"/>
          <w:szCs w:val="24"/>
        </w:rPr>
        <w:t>Logical Record Structure (LRS)</w:t>
      </w:r>
    </w:p>
    <w:p w14:paraId="5A6E6046" w14:textId="77777777" w:rsidR="0069170F" w:rsidRDefault="0069170F" w:rsidP="00947E2C">
      <w:pPr>
        <w:spacing w:line="360" w:lineRule="auto"/>
        <w:ind w:left="426"/>
        <w:jc w:val="center"/>
        <w:rPr>
          <w:b/>
          <w:i/>
          <w:sz w:val="24"/>
          <w:szCs w:val="24"/>
        </w:rPr>
      </w:pPr>
    </w:p>
    <w:p w14:paraId="57704E92" w14:textId="77777777" w:rsidR="0069170F" w:rsidRDefault="00947E2C" w:rsidP="00947E2C">
      <w:pPr>
        <w:pStyle w:val="ListParagraph"/>
        <w:spacing w:line="360" w:lineRule="auto"/>
        <w:ind w:left="426" w:firstLine="0"/>
        <w:rPr>
          <w:b/>
          <w:i/>
          <w:sz w:val="24"/>
          <w:szCs w:val="24"/>
        </w:rPr>
      </w:pPr>
      <w:r>
        <w:rPr>
          <w:b/>
          <w:sz w:val="24"/>
          <w:szCs w:val="24"/>
          <w:lang w:val="en-US"/>
        </w:rPr>
        <w:t xml:space="preserve">3.6.5. </w:t>
      </w:r>
      <w:r>
        <w:rPr>
          <w:b/>
          <w:sz w:val="24"/>
          <w:szCs w:val="24"/>
        </w:rPr>
        <w:t>Spesifikasi File</w:t>
      </w:r>
    </w:p>
    <w:p w14:paraId="0A831B86" w14:textId="77777777" w:rsidR="0069170F" w:rsidRDefault="00947E2C" w:rsidP="00947E2C">
      <w:pPr>
        <w:spacing w:line="360" w:lineRule="auto"/>
        <w:ind w:left="426" w:firstLine="567"/>
        <w:jc w:val="both"/>
        <w:rPr>
          <w:sz w:val="24"/>
          <w:szCs w:val="24"/>
        </w:rPr>
      </w:pPr>
      <w:r>
        <w:rPr>
          <w:sz w:val="24"/>
          <w:szCs w:val="24"/>
        </w:rPr>
        <w:t>Spesifikasi file merupakan pengelompokan dari file-file yang dapat membantu pengolahan data pada saat pemrosesan. Dengan file-file yang dikelompokan ini, maka file data akan lebih teratur dan terjaga keamanannya dari kerusakan. Spesifikasi file untuk mendukung aplikasi web ini dapat dijelaskan sebagai berikut :</w:t>
      </w:r>
    </w:p>
    <w:p w14:paraId="62C3870B" w14:textId="77777777" w:rsidR="0069170F" w:rsidRDefault="00947E2C" w:rsidP="00177FDB">
      <w:pPr>
        <w:pStyle w:val="ListParagraph"/>
        <w:numPr>
          <w:ilvl w:val="0"/>
          <w:numId w:val="51"/>
        </w:numPr>
        <w:spacing w:line="360" w:lineRule="auto"/>
        <w:ind w:left="426" w:firstLine="0"/>
        <w:jc w:val="both"/>
        <w:rPr>
          <w:sz w:val="24"/>
          <w:szCs w:val="24"/>
        </w:rPr>
      </w:pPr>
      <w:r>
        <w:rPr>
          <w:sz w:val="24"/>
          <w:szCs w:val="24"/>
        </w:rPr>
        <w:t>Nama file</w:t>
      </w:r>
      <w:r>
        <w:rPr>
          <w:sz w:val="24"/>
          <w:szCs w:val="24"/>
        </w:rPr>
        <w:tab/>
      </w:r>
      <w:r>
        <w:rPr>
          <w:sz w:val="24"/>
          <w:szCs w:val="24"/>
          <w:lang w:val="en-US"/>
        </w:rPr>
        <w:tab/>
      </w:r>
      <w:r w:rsidR="00177FDB">
        <w:rPr>
          <w:sz w:val="24"/>
          <w:szCs w:val="24"/>
        </w:rPr>
        <w:t>: M</w:t>
      </w:r>
      <w:r>
        <w:rPr>
          <w:sz w:val="24"/>
          <w:szCs w:val="24"/>
        </w:rPr>
        <w:t>aster_user</w:t>
      </w:r>
    </w:p>
    <w:p w14:paraId="0220A703" w14:textId="77777777" w:rsidR="0069170F" w:rsidRDefault="00177FDB" w:rsidP="00177FDB">
      <w:pPr>
        <w:spacing w:line="360" w:lineRule="auto"/>
        <w:ind w:left="720"/>
        <w:jc w:val="both"/>
        <w:rPr>
          <w:sz w:val="24"/>
          <w:szCs w:val="24"/>
        </w:rPr>
      </w:pPr>
      <w:r>
        <w:rPr>
          <w:sz w:val="24"/>
          <w:szCs w:val="24"/>
        </w:rPr>
        <w:t>Akronim</w:t>
      </w:r>
      <w:r>
        <w:rPr>
          <w:sz w:val="24"/>
          <w:szCs w:val="24"/>
        </w:rPr>
        <w:tab/>
      </w:r>
      <w:r>
        <w:rPr>
          <w:sz w:val="24"/>
          <w:szCs w:val="24"/>
        </w:rPr>
        <w:tab/>
        <w:t>: M</w:t>
      </w:r>
      <w:r w:rsidR="00947E2C">
        <w:rPr>
          <w:sz w:val="24"/>
          <w:szCs w:val="24"/>
        </w:rPr>
        <w:t>aster_user</w:t>
      </w:r>
    </w:p>
    <w:p w14:paraId="39B3D4CA" w14:textId="77777777" w:rsidR="0069170F" w:rsidRDefault="00947E2C" w:rsidP="00177FDB">
      <w:pPr>
        <w:spacing w:line="360" w:lineRule="auto"/>
        <w:ind w:left="720"/>
        <w:jc w:val="both"/>
        <w:rPr>
          <w:sz w:val="24"/>
          <w:szCs w:val="24"/>
        </w:rPr>
      </w:pPr>
      <w:r>
        <w:rPr>
          <w:sz w:val="24"/>
          <w:szCs w:val="24"/>
        </w:rPr>
        <w:t>Fungsi file</w:t>
      </w:r>
      <w:r>
        <w:rPr>
          <w:sz w:val="24"/>
          <w:szCs w:val="24"/>
        </w:rPr>
        <w:tab/>
      </w:r>
      <w:r w:rsidR="00177FDB">
        <w:rPr>
          <w:sz w:val="24"/>
          <w:szCs w:val="24"/>
        </w:rPr>
        <w:tab/>
        <w:t xml:space="preserve">: </w:t>
      </w:r>
      <w:r w:rsidR="00177FDB">
        <w:rPr>
          <w:sz w:val="24"/>
          <w:szCs w:val="24"/>
          <w:lang w:val="id-ID"/>
        </w:rPr>
        <w:t>P</w:t>
      </w:r>
      <w:r>
        <w:rPr>
          <w:sz w:val="24"/>
          <w:szCs w:val="24"/>
        </w:rPr>
        <w:t xml:space="preserve">enyimpanan data </w:t>
      </w:r>
      <w:r>
        <w:rPr>
          <w:i/>
          <w:sz w:val="24"/>
          <w:szCs w:val="24"/>
        </w:rPr>
        <w:t>user</w:t>
      </w:r>
      <w:r>
        <w:rPr>
          <w:sz w:val="24"/>
          <w:szCs w:val="24"/>
        </w:rPr>
        <w:t xml:space="preserve"> (admin dan pegawai)</w:t>
      </w:r>
    </w:p>
    <w:p w14:paraId="42F713CA" w14:textId="77777777" w:rsidR="0069170F" w:rsidRDefault="00947E2C" w:rsidP="00177FDB">
      <w:pPr>
        <w:spacing w:line="360" w:lineRule="auto"/>
        <w:ind w:left="720"/>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1BBF0507" w14:textId="77777777" w:rsidR="0069170F" w:rsidRDefault="00947E2C" w:rsidP="00177FDB">
      <w:pPr>
        <w:spacing w:line="360" w:lineRule="auto"/>
        <w:ind w:left="720"/>
        <w:jc w:val="both"/>
        <w:rPr>
          <w:sz w:val="24"/>
          <w:szCs w:val="24"/>
        </w:rPr>
      </w:pPr>
      <w:r>
        <w:rPr>
          <w:sz w:val="24"/>
          <w:szCs w:val="24"/>
        </w:rPr>
        <w:t>Akses file</w:t>
      </w:r>
      <w:r>
        <w:rPr>
          <w:sz w:val="24"/>
          <w:szCs w:val="24"/>
        </w:rPr>
        <w:tab/>
      </w:r>
      <w:r>
        <w:rPr>
          <w:sz w:val="24"/>
          <w:szCs w:val="24"/>
        </w:rPr>
        <w:tab/>
        <w:t xml:space="preserve">: </w:t>
      </w:r>
      <w:r>
        <w:rPr>
          <w:i/>
          <w:sz w:val="24"/>
          <w:szCs w:val="24"/>
        </w:rPr>
        <w:t>Random</w:t>
      </w:r>
    </w:p>
    <w:p w14:paraId="0A308C74" w14:textId="77777777" w:rsidR="0069170F" w:rsidRDefault="00947E2C" w:rsidP="00177FDB">
      <w:pPr>
        <w:spacing w:line="360" w:lineRule="auto"/>
        <w:ind w:left="720"/>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0388E662" w14:textId="77777777" w:rsidR="0069170F" w:rsidRDefault="00947E2C" w:rsidP="00177FDB">
      <w:pPr>
        <w:spacing w:line="360" w:lineRule="auto"/>
        <w:ind w:left="720"/>
        <w:jc w:val="both"/>
        <w:rPr>
          <w:sz w:val="24"/>
          <w:szCs w:val="24"/>
        </w:rPr>
      </w:pPr>
      <w:r>
        <w:rPr>
          <w:sz w:val="24"/>
          <w:szCs w:val="24"/>
        </w:rPr>
        <w:t xml:space="preserve">Panjang </w:t>
      </w:r>
      <w:r>
        <w:rPr>
          <w:i/>
          <w:sz w:val="24"/>
          <w:szCs w:val="24"/>
        </w:rPr>
        <w:t>record</w:t>
      </w:r>
      <w:r>
        <w:rPr>
          <w:sz w:val="24"/>
          <w:szCs w:val="24"/>
        </w:rPr>
        <w:tab/>
        <w:t>: 521 karakter</w:t>
      </w:r>
    </w:p>
    <w:p w14:paraId="35FADF78" w14:textId="77777777" w:rsidR="00177FDB" w:rsidRDefault="00947E2C" w:rsidP="00177FDB">
      <w:pPr>
        <w:spacing w:line="360" w:lineRule="auto"/>
        <w:ind w:left="720"/>
        <w:jc w:val="both"/>
        <w:rPr>
          <w:sz w:val="24"/>
          <w:szCs w:val="24"/>
        </w:rPr>
      </w:pPr>
      <w:r>
        <w:rPr>
          <w:sz w:val="24"/>
          <w:szCs w:val="24"/>
        </w:rPr>
        <w:t xml:space="preserve">Kunci </w:t>
      </w:r>
      <w:r>
        <w:rPr>
          <w:i/>
          <w:sz w:val="24"/>
          <w:szCs w:val="24"/>
        </w:rPr>
        <w:t>field</w:t>
      </w:r>
      <w:r>
        <w:rPr>
          <w:sz w:val="24"/>
          <w:szCs w:val="24"/>
        </w:rPr>
        <w:tab/>
      </w:r>
      <w:r w:rsidR="00177FDB">
        <w:rPr>
          <w:sz w:val="24"/>
          <w:szCs w:val="24"/>
        </w:rPr>
        <w:tab/>
      </w:r>
      <w:r>
        <w:rPr>
          <w:sz w:val="24"/>
          <w:szCs w:val="24"/>
        </w:rPr>
        <w:t>: id</w:t>
      </w:r>
    </w:p>
    <w:p w14:paraId="745BDC54" w14:textId="77777777" w:rsidR="0069170F" w:rsidRDefault="00947E2C" w:rsidP="00177FDB">
      <w:pPr>
        <w:spacing w:line="360" w:lineRule="auto"/>
        <w:ind w:left="720"/>
        <w:jc w:val="both"/>
        <w:rPr>
          <w:sz w:val="24"/>
          <w:szCs w:val="24"/>
        </w:rPr>
      </w:pPr>
      <w:r>
        <w:rPr>
          <w:i/>
          <w:sz w:val="24"/>
          <w:szCs w:val="24"/>
        </w:rPr>
        <w:t>Software</w:t>
      </w:r>
      <w:r>
        <w:rPr>
          <w:sz w:val="24"/>
          <w:szCs w:val="24"/>
        </w:rPr>
        <w:tab/>
      </w:r>
      <w:r>
        <w:rPr>
          <w:sz w:val="24"/>
          <w:szCs w:val="24"/>
        </w:rPr>
        <w:tab/>
        <w:t>: phpMyAdmin</w:t>
      </w:r>
    </w:p>
    <w:p w14:paraId="03206546" w14:textId="77777777" w:rsidR="0069170F" w:rsidRDefault="00947E2C" w:rsidP="00947E2C">
      <w:pPr>
        <w:spacing w:line="360" w:lineRule="auto"/>
        <w:ind w:left="426" w:firstLine="426"/>
        <w:jc w:val="center"/>
        <w:rPr>
          <w:b/>
          <w:i/>
          <w:sz w:val="24"/>
          <w:szCs w:val="24"/>
        </w:rPr>
      </w:pPr>
      <w:r>
        <w:rPr>
          <w:b/>
          <w:sz w:val="24"/>
          <w:szCs w:val="24"/>
        </w:rPr>
        <w:lastRenderedPageBreak/>
        <w:t xml:space="preserve">Tabel III.1 Spesifikasi File Data </w:t>
      </w:r>
      <w:r>
        <w:rPr>
          <w:b/>
          <w:i/>
          <w:sz w:val="24"/>
          <w:szCs w:val="24"/>
        </w:rPr>
        <w:t>User</w:t>
      </w:r>
    </w:p>
    <w:tbl>
      <w:tblPr>
        <w:tblStyle w:val="TableGrid"/>
        <w:tblW w:w="8065" w:type="dxa"/>
        <w:jc w:val="center"/>
        <w:tblLook w:val="04A0" w:firstRow="1" w:lastRow="0" w:firstColumn="1" w:lastColumn="0" w:noHBand="0" w:noVBand="1"/>
      </w:tblPr>
      <w:tblGrid>
        <w:gridCol w:w="936"/>
        <w:gridCol w:w="1896"/>
        <w:gridCol w:w="2022"/>
        <w:gridCol w:w="1443"/>
        <w:gridCol w:w="1856"/>
      </w:tblGrid>
      <w:tr w:rsidR="0069170F" w14:paraId="3DA3B6B9" w14:textId="77777777" w:rsidTr="00266CCA">
        <w:trPr>
          <w:trHeight w:val="360"/>
          <w:jc w:val="center"/>
        </w:trPr>
        <w:tc>
          <w:tcPr>
            <w:tcW w:w="925" w:type="dxa"/>
            <w:vAlign w:val="center"/>
          </w:tcPr>
          <w:p w14:paraId="0CD9F17E" w14:textId="77777777" w:rsidR="0069170F" w:rsidRDefault="00947E2C" w:rsidP="00947E2C">
            <w:pPr>
              <w:spacing w:line="360" w:lineRule="auto"/>
              <w:ind w:left="426"/>
              <w:jc w:val="center"/>
              <w:rPr>
                <w:b/>
                <w:sz w:val="24"/>
                <w:szCs w:val="24"/>
              </w:rPr>
            </w:pPr>
            <w:r>
              <w:rPr>
                <w:b/>
                <w:sz w:val="24"/>
                <w:szCs w:val="24"/>
              </w:rPr>
              <w:t>No</w:t>
            </w:r>
          </w:p>
        </w:tc>
        <w:tc>
          <w:tcPr>
            <w:tcW w:w="1875" w:type="dxa"/>
            <w:vAlign w:val="center"/>
          </w:tcPr>
          <w:p w14:paraId="2012380F" w14:textId="77777777" w:rsidR="0069170F" w:rsidRDefault="00947E2C" w:rsidP="00947E2C">
            <w:pPr>
              <w:spacing w:line="360" w:lineRule="auto"/>
              <w:ind w:left="426"/>
              <w:jc w:val="center"/>
              <w:rPr>
                <w:b/>
                <w:sz w:val="24"/>
                <w:szCs w:val="24"/>
              </w:rPr>
            </w:pPr>
            <w:r>
              <w:rPr>
                <w:b/>
                <w:sz w:val="24"/>
                <w:szCs w:val="24"/>
              </w:rPr>
              <w:t>Elemen data</w:t>
            </w:r>
          </w:p>
        </w:tc>
        <w:tc>
          <w:tcPr>
            <w:tcW w:w="2003" w:type="dxa"/>
            <w:vAlign w:val="center"/>
          </w:tcPr>
          <w:p w14:paraId="75FD5447" w14:textId="77777777" w:rsidR="0069170F" w:rsidRDefault="00947E2C" w:rsidP="00947E2C">
            <w:pPr>
              <w:spacing w:line="360" w:lineRule="auto"/>
              <w:ind w:left="426"/>
              <w:jc w:val="center"/>
              <w:rPr>
                <w:b/>
                <w:sz w:val="24"/>
                <w:szCs w:val="24"/>
              </w:rPr>
            </w:pPr>
            <w:r>
              <w:rPr>
                <w:b/>
                <w:sz w:val="24"/>
                <w:szCs w:val="24"/>
              </w:rPr>
              <w:t>Type</w:t>
            </w:r>
          </w:p>
        </w:tc>
        <w:tc>
          <w:tcPr>
            <w:tcW w:w="1427" w:type="dxa"/>
            <w:vAlign w:val="center"/>
          </w:tcPr>
          <w:p w14:paraId="12972BA2" w14:textId="77777777" w:rsidR="0069170F" w:rsidRDefault="00947E2C" w:rsidP="00947E2C">
            <w:pPr>
              <w:spacing w:line="360" w:lineRule="auto"/>
              <w:ind w:left="426"/>
              <w:jc w:val="center"/>
              <w:rPr>
                <w:b/>
                <w:sz w:val="24"/>
                <w:szCs w:val="24"/>
              </w:rPr>
            </w:pPr>
            <w:r>
              <w:rPr>
                <w:b/>
                <w:sz w:val="24"/>
                <w:szCs w:val="24"/>
              </w:rPr>
              <w:t>Ukuran</w:t>
            </w:r>
          </w:p>
        </w:tc>
        <w:tc>
          <w:tcPr>
            <w:tcW w:w="1835" w:type="dxa"/>
            <w:vAlign w:val="center"/>
          </w:tcPr>
          <w:p w14:paraId="4C719D13" w14:textId="77777777" w:rsidR="0069170F" w:rsidRDefault="00947E2C" w:rsidP="00947E2C">
            <w:pPr>
              <w:spacing w:line="360" w:lineRule="auto"/>
              <w:ind w:left="426"/>
              <w:jc w:val="center"/>
              <w:rPr>
                <w:b/>
                <w:sz w:val="24"/>
                <w:szCs w:val="24"/>
              </w:rPr>
            </w:pPr>
            <w:r>
              <w:rPr>
                <w:b/>
                <w:sz w:val="24"/>
                <w:szCs w:val="24"/>
              </w:rPr>
              <w:t>Keterangan</w:t>
            </w:r>
          </w:p>
        </w:tc>
      </w:tr>
      <w:tr w:rsidR="0069170F" w14:paraId="74A27373" w14:textId="77777777" w:rsidTr="00266CCA">
        <w:trPr>
          <w:trHeight w:val="360"/>
          <w:jc w:val="center"/>
        </w:trPr>
        <w:tc>
          <w:tcPr>
            <w:tcW w:w="925" w:type="dxa"/>
            <w:vAlign w:val="center"/>
          </w:tcPr>
          <w:p w14:paraId="4CA5A25C" w14:textId="77777777" w:rsidR="0069170F" w:rsidRDefault="00947E2C" w:rsidP="00947E2C">
            <w:pPr>
              <w:spacing w:line="360" w:lineRule="auto"/>
              <w:ind w:left="426"/>
              <w:rPr>
                <w:sz w:val="24"/>
                <w:szCs w:val="24"/>
              </w:rPr>
            </w:pPr>
            <w:r>
              <w:rPr>
                <w:sz w:val="24"/>
                <w:szCs w:val="24"/>
              </w:rPr>
              <w:t>1</w:t>
            </w:r>
          </w:p>
        </w:tc>
        <w:tc>
          <w:tcPr>
            <w:tcW w:w="1875" w:type="dxa"/>
            <w:vAlign w:val="center"/>
          </w:tcPr>
          <w:p w14:paraId="09528462" w14:textId="77777777" w:rsidR="0069170F" w:rsidRDefault="00947E2C" w:rsidP="00947E2C">
            <w:pPr>
              <w:spacing w:line="360" w:lineRule="auto"/>
              <w:ind w:left="426"/>
              <w:rPr>
                <w:sz w:val="24"/>
                <w:szCs w:val="24"/>
              </w:rPr>
            </w:pPr>
            <w:r>
              <w:rPr>
                <w:sz w:val="24"/>
                <w:szCs w:val="24"/>
              </w:rPr>
              <w:t>id</w:t>
            </w:r>
          </w:p>
        </w:tc>
        <w:tc>
          <w:tcPr>
            <w:tcW w:w="2003" w:type="dxa"/>
            <w:vAlign w:val="center"/>
          </w:tcPr>
          <w:p w14:paraId="3DAD58BA" w14:textId="77777777" w:rsidR="0069170F" w:rsidRDefault="00947E2C" w:rsidP="00947E2C">
            <w:pPr>
              <w:spacing w:line="360" w:lineRule="auto"/>
              <w:ind w:left="426"/>
              <w:rPr>
                <w:sz w:val="24"/>
                <w:szCs w:val="24"/>
              </w:rPr>
            </w:pPr>
            <w:r>
              <w:rPr>
                <w:sz w:val="24"/>
                <w:szCs w:val="24"/>
              </w:rPr>
              <w:t>Int</w:t>
            </w:r>
          </w:p>
        </w:tc>
        <w:tc>
          <w:tcPr>
            <w:tcW w:w="1427" w:type="dxa"/>
            <w:vAlign w:val="center"/>
          </w:tcPr>
          <w:p w14:paraId="3E31A918" w14:textId="77777777" w:rsidR="0069170F" w:rsidRDefault="00947E2C" w:rsidP="00947E2C">
            <w:pPr>
              <w:spacing w:line="360" w:lineRule="auto"/>
              <w:ind w:left="426"/>
              <w:rPr>
                <w:sz w:val="24"/>
                <w:szCs w:val="24"/>
              </w:rPr>
            </w:pPr>
            <w:r>
              <w:rPr>
                <w:sz w:val="24"/>
                <w:szCs w:val="24"/>
              </w:rPr>
              <w:t>11</w:t>
            </w:r>
          </w:p>
        </w:tc>
        <w:tc>
          <w:tcPr>
            <w:tcW w:w="1835" w:type="dxa"/>
            <w:vAlign w:val="center"/>
          </w:tcPr>
          <w:p w14:paraId="1230C92D" w14:textId="77777777" w:rsidR="0069170F" w:rsidRDefault="00947E2C" w:rsidP="00947E2C">
            <w:pPr>
              <w:spacing w:line="360" w:lineRule="auto"/>
              <w:ind w:left="426"/>
              <w:rPr>
                <w:sz w:val="24"/>
                <w:szCs w:val="24"/>
              </w:rPr>
            </w:pPr>
            <w:r>
              <w:rPr>
                <w:sz w:val="24"/>
                <w:szCs w:val="24"/>
              </w:rPr>
              <w:t>Primary Key</w:t>
            </w:r>
          </w:p>
        </w:tc>
      </w:tr>
      <w:tr w:rsidR="0069170F" w14:paraId="53D62345" w14:textId="77777777" w:rsidTr="00266CCA">
        <w:trPr>
          <w:trHeight w:val="360"/>
          <w:jc w:val="center"/>
        </w:trPr>
        <w:tc>
          <w:tcPr>
            <w:tcW w:w="925" w:type="dxa"/>
            <w:vAlign w:val="center"/>
          </w:tcPr>
          <w:p w14:paraId="1733F426" w14:textId="77777777" w:rsidR="0069170F" w:rsidRDefault="00947E2C" w:rsidP="00947E2C">
            <w:pPr>
              <w:spacing w:line="360" w:lineRule="auto"/>
              <w:ind w:left="426"/>
              <w:rPr>
                <w:sz w:val="24"/>
                <w:szCs w:val="24"/>
              </w:rPr>
            </w:pPr>
            <w:r>
              <w:rPr>
                <w:sz w:val="24"/>
                <w:szCs w:val="24"/>
              </w:rPr>
              <w:t>2</w:t>
            </w:r>
          </w:p>
        </w:tc>
        <w:tc>
          <w:tcPr>
            <w:tcW w:w="1875" w:type="dxa"/>
            <w:vAlign w:val="center"/>
          </w:tcPr>
          <w:p w14:paraId="3F2A028A" w14:textId="77777777" w:rsidR="0069170F" w:rsidRDefault="00947E2C" w:rsidP="00947E2C">
            <w:pPr>
              <w:spacing w:line="360" w:lineRule="auto"/>
              <w:ind w:left="426"/>
              <w:rPr>
                <w:sz w:val="24"/>
                <w:szCs w:val="24"/>
              </w:rPr>
            </w:pPr>
            <w:r>
              <w:rPr>
                <w:sz w:val="24"/>
                <w:szCs w:val="24"/>
              </w:rPr>
              <w:t>username</w:t>
            </w:r>
          </w:p>
        </w:tc>
        <w:tc>
          <w:tcPr>
            <w:tcW w:w="2003" w:type="dxa"/>
            <w:vAlign w:val="center"/>
          </w:tcPr>
          <w:p w14:paraId="49B02C78" w14:textId="77777777" w:rsidR="0069170F" w:rsidRDefault="00947E2C" w:rsidP="00947E2C">
            <w:pPr>
              <w:spacing w:line="360" w:lineRule="auto"/>
              <w:ind w:left="426"/>
              <w:rPr>
                <w:sz w:val="24"/>
                <w:szCs w:val="24"/>
              </w:rPr>
            </w:pPr>
            <w:r>
              <w:rPr>
                <w:sz w:val="24"/>
                <w:szCs w:val="24"/>
              </w:rPr>
              <w:t>Varchar</w:t>
            </w:r>
          </w:p>
        </w:tc>
        <w:tc>
          <w:tcPr>
            <w:tcW w:w="1427" w:type="dxa"/>
            <w:vAlign w:val="center"/>
          </w:tcPr>
          <w:p w14:paraId="06A6C440" w14:textId="77777777" w:rsidR="0069170F" w:rsidRDefault="00947E2C" w:rsidP="00947E2C">
            <w:pPr>
              <w:spacing w:line="360" w:lineRule="auto"/>
              <w:ind w:left="426"/>
              <w:rPr>
                <w:sz w:val="24"/>
                <w:szCs w:val="24"/>
              </w:rPr>
            </w:pPr>
            <w:r>
              <w:rPr>
                <w:sz w:val="24"/>
                <w:szCs w:val="24"/>
              </w:rPr>
              <w:t>255</w:t>
            </w:r>
          </w:p>
        </w:tc>
        <w:tc>
          <w:tcPr>
            <w:tcW w:w="1835" w:type="dxa"/>
            <w:vAlign w:val="center"/>
          </w:tcPr>
          <w:p w14:paraId="46C377C2" w14:textId="77777777" w:rsidR="0069170F" w:rsidRDefault="00947E2C" w:rsidP="00947E2C">
            <w:pPr>
              <w:spacing w:line="360" w:lineRule="auto"/>
              <w:ind w:left="426"/>
              <w:rPr>
                <w:sz w:val="24"/>
                <w:szCs w:val="24"/>
              </w:rPr>
            </w:pPr>
            <w:r>
              <w:rPr>
                <w:sz w:val="24"/>
                <w:szCs w:val="24"/>
              </w:rPr>
              <w:t>Foreign Key</w:t>
            </w:r>
          </w:p>
        </w:tc>
      </w:tr>
      <w:tr w:rsidR="0069170F" w14:paraId="3AEFFA99" w14:textId="77777777" w:rsidTr="00266CCA">
        <w:trPr>
          <w:trHeight w:val="360"/>
          <w:jc w:val="center"/>
        </w:trPr>
        <w:tc>
          <w:tcPr>
            <w:tcW w:w="925" w:type="dxa"/>
            <w:vAlign w:val="center"/>
          </w:tcPr>
          <w:p w14:paraId="5913E714" w14:textId="77777777" w:rsidR="0069170F" w:rsidRDefault="00947E2C" w:rsidP="00947E2C">
            <w:pPr>
              <w:spacing w:line="360" w:lineRule="auto"/>
              <w:ind w:left="426"/>
              <w:rPr>
                <w:sz w:val="24"/>
                <w:szCs w:val="24"/>
              </w:rPr>
            </w:pPr>
            <w:r>
              <w:rPr>
                <w:sz w:val="24"/>
                <w:szCs w:val="24"/>
              </w:rPr>
              <w:t>3</w:t>
            </w:r>
          </w:p>
        </w:tc>
        <w:tc>
          <w:tcPr>
            <w:tcW w:w="1875" w:type="dxa"/>
            <w:vAlign w:val="center"/>
          </w:tcPr>
          <w:p w14:paraId="6B94E260" w14:textId="77777777" w:rsidR="0069170F" w:rsidRDefault="00947E2C" w:rsidP="00947E2C">
            <w:pPr>
              <w:spacing w:line="360" w:lineRule="auto"/>
              <w:ind w:left="426"/>
              <w:rPr>
                <w:sz w:val="24"/>
                <w:szCs w:val="24"/>
              </w:rPr>
            </w:pPr>
            <w:r>
              <w:rPr>
                <w:sz w:val="24"/>
                <w:szCs w:val="24"/>
              </w:rPr>
              <w:t>password</w:t>
            </w:r>
          </w:p>
        </w:tc>
        <w:tc>
          <w:tcPr>
            <w:tcW w:w="2003" w:type="dxa"/>
            <w:vAlign w:val="center"/>
          </w:tcPr>
          <w:p w14:paraId="49BD5D3C" w14:textId="77777777" w:rsidR="0069170F" w:rsidRDefault="00947E2C" w:rsidP="00947E2C">
            <w:pPr>
              <w:spacing w:line="360" w:lineRule="auto"/>
              <w:ind w:left="426"/>
              <w:rPr>
                <w:sz w:val="24"/>
                <w:szCs w:val="24"/>
              </w:rPr>
            </w:pPr>
            <w:r>
              <w:rPr>
                <w:sz w:val="24"/>
                <w:szCs w:val="24"/>
              </w:rPr>
              <w:t>Varchar</w:t>
            </w:r>
          </w:p>
        </w:tc>
        <w:tc>
          <w:tcPr>
            <w:tcW w:w="1427" w:type="dxa"/>
            <w:vAlign w:val="center"/>
          </w:tcPr>
          <w:p w14:paraId="00AE910E" w14:textId="77777777" w:rsidR="0069170F" w:rsidRDefault="00947E2C" w:rsidP="00947E2C">
            <w:pPr>
              <w:spacing w:line="360" w:lineRule="auto"/>
              <w:ind w:left="426"/>
              <w:rPr>
                <w:sz w:val="24"/>
                <w:szCs w:val="24"/>
              </w:rPr>
            </w:pPr>
            <w:r>
              <w:rPr>
                <w:sz w:val="24"/>
                <w:szCs w:val="24"/>
              </w:rPr>
              <w:t>255</w:t>
            </w:r>
          </w:p>
        </w:tc>
        <w:tc>
          <w:tcPr>
            <w:tcW w:w="1835" w:type="dxa"/>
            <w:vAlign w:val="center"/>
          </w:tcPr>
          <w:p w14:paraId="43FF79C9" w14:textId="77777777" w:rsidR="0069170F" w:rsidRDefault="00947E2C" w:rsidP="00947E2C">
            <w:pPr>
              <w:spacing w:line="360" w:lineRule="auto"/>
              <w:ind w:left="426"/>
              <w:rPr>
                <w:sz w:val="24"/>
                <w:szCs w:val="24"/>
              </w:rPr>
            </w:pPr>
            <w:r>
              <w:rPr>
                <w:sz w:val="24"/>
                <w:szCs w:val="24"/>
              </w:rPr>
              <w:t>-</w:t>
            </w:r>
          </w:p>
        </w:tc>
      </w:tr>
      <w:tr w:rsidR="0069170F" w14:paraId="42B599C0" w14:textId="77777777" w:rsidTr="00266CCA">
        <w:trPr>
          <w:trHeight w:val="360"/>
          <w:jc w:val="center"/>
        </w:trPr>
        <w:tc>
          <w:tcPr>
            <w:tcW w:w="925" w:type="dxa"/>
            <w:vAlign w:val="center"/>
          </w:tcPr>
          <w:p w14:paraId="236D9813" w14:textId="77777777" w:rsidR="0069170F" w:rsidRDefault="00947E2C" w:rsidP="00947E2C">
            <w:pPr>
              <w:spacing w:line="360" w:lineRule="auto"/>
              <w:ind w:left="426"/>
              <w:rPr>
                <w:sz w:val="24"/>
                <w:szCs w:val="24"/>
              </w:rPr>
            </w:pPr>
            <w:r>
              <w:rPr>
                <w:sz w:val="24"/>
                <w:szCs w:val="24"/>
              </w:rPr>
              <w:t>4</w:t>
            </w:r>
          </w:p>
        </w:tc>
        <w:tc>
          <w:tcPr>
            <w:tcW w:w="1875" w:type="dxa"/>
            <w:vAlign w:val="center"/>
          </w:tcPr>
          <w:p w14:paraId="3E6FD83C" w14:textId="77777777" w:rsidR="0069170F" w:rsidRDefault="00947E2C" w:rsidP="00947E2C">
            <w:pPr>
              <w:spacing w:line="360" w:lineRule="auto"/>
              <w:ind w:left="426"/>
              <w:rPr>
                <w:sz w:val="24"/>
                <w:szCs w:val="24"/>
              </w:rPr>
            </w:pPr>
            <w:r>
              <w:rPr>
                <w:sz w:val="24"/>
                <w:szCs w:val="24"/>
              </w:rPr>
              <w:t>tipe</w:t>
            </w:r>
          </w:p>
        </w:tc>
        <w:tc>
          <w:tcPr>
            <w:tcW w:w="2003" w:type="dxa"/>
            <w:vAlign w:val="center"/>
          </w:tcPr>
          <w:p w14:paraId="63C74CA3" w14:textId="77777777" w:rsidR="0069170F" w:rsidRDefault="00947E2C" w:rsidP="00947E2C">
            <w:pPr>
              <w:spacing w:line="360" w:lineRule="auto"/>
              <w:ind w:left="426"/>
              <w:rPr>
                <w:sz w:val="24"/>
                <w:szCs w:val="24"/>
              </w:rPr>
            </w:pPr>
            <w:r>
              <w:rPr>
                <w:sz w:val="24"/>
                <w:szCs w:val="24"/>
              </w:rPr>
              <w:t>Enum ‘admin’,’user’</w:t>
            </w:r>
          </w:p>
        </w:tc>
        <w:tc>
          <w:tcPr>
            <w:tcW w:w="1427" w:type="dxa"/>
            <w:vAlign w:val="center"/>
          </w:tcPr>
          <w:p w14:paraId="6FD3F70F" w14:textId="77777777" w:rsidR="0069170F" w:rsidRDefault="00947E2C" w:rsidP="00947E2C">
            <w:pPr>
              <w:spacing w:line="360" w:lineRule="auto"/>
              <w:ind w:left="426"/>
              <w:rPr>
                <w:sz w:val="24"/>
                <w:szCs w:val="24"/>
              </w:rPr>
            </w:pPr>
            <w:r>
              <w:rPr>
                <w:sz w:val="24"/>
                <w:szCs w:val="24"/>
              </w:rPr>
              <w:t>-</w:t>
            </w:r>
          </w:p>
        </w:tc>
        <w:tc>
          <w:tcPr>
            <w:tcW w:w="1835" w:type="dxa"/>
            <w:vAlign w:val="center"/>
          </w:tcPr>
          <w:p w14:paraId="31B9DF3B" w14:textId="77777777" w:rsidR="0069170F" w:rsidRDefault="00947E2C" w:rsidP="00947E2C">
            <w:pPr>
              <w:spacing w:line="360" w:lineRule="auto"/>
              <w:ind w:left="426"/>
              <w:rPr>
                <w:sz w:val="24"/>
                <w:szCs w:val="24"/>
              </w:rPr>
            </w:pPr>
            <w:r>
              <w:rPr>
                <w:sz w:val="24"/>
                <w:szCs w:val="24"/>
              </w:rPr>
              <w:t>-</w:t>
            </w:r>
          </w:p>
        </w:tc>
      </w:tr>
      <w:tr w:rsidR="0069170F" w14:paraId="0FB6CC68" w14:textId="77777777" w:rsidTr="00266CCA">
        <w:trPr>
          <w:trHeight w:val="360"/>
          <w:jc w:val="center"/>
        </w:trPr>
        <w:tc>
          <w:tcPr>
            <w:tcW w:w="925" w:type="dxa"/>
            <w:vAlign w:val="center"/>
          </w:tcPr>
          <w:p w14:paraId="4BD820E2" w14:textId="77777777" w:rsidR="0069170F" w:rsidRDefault="00947E2C" w:rsidP="00947E2C">
            <w:pPr>
              <w:spacing w:line="360" w:lineRule="auto"/>
              <w:ind w:left="426"/>
              <w:rPr>
                <w:sz w:val="24"/>
                <w:szCs w:val="24"/>
              </w:rPr>
            </w:pPr>
            <w:r>
              <w:rPr>
                <w:sz w:val="24"/>
                <w:szCs w:val="24"/>
              </w:rPr>
              <w:t>5</w:t>
            </w:r>
          </w:p>
        </w:tc>
        <w:tc>
          <w:tcPr>
            <w:tcW w:w="1875" w:type="dxa"/>
            <w:vAlign w:val="center"/>
          </w:tcPr>
          <w:p w14:paraId="3D72588A" w14:textId="77777777" w:rsidR="0069170F" w:rsidRDefault="00947E2C" w:rsidP="00947E2C">
            <w:pPr>
              <w:spacing w:line="360" w:lineRule="auto"/>
              <w:ind w:left="426"/>
              <w:rPr>
                <w:sz w:val="24"/>
                <w:szCs w:val="24"/>
              </w:rPr>
            </w:pPr>
            <w:r>
              <w:rPr>
                <w:sz w:val="24"/>
                <w:szCs w:val="24"/>
              </w:rPr>
              <w:t>akses_klas</w:t>
            </w:r>
          </w:p>
        </w:tc>
        <w:tc>
          <w:tcPr>
            <w:tcW w:w="2003" w:type="dxa"/>
            <w:vAlign w:val="center"/>
          </w:tcPr>
          <w:p w14:paraId="66BB8930" w14:textId="77777777" w:rsidR="0069170F" w:rsidRDefault="00947E2C" w:rsidP="00947E2C">
            <w:pPr>
              <w:spacing w:line="360" w:lineRule="auto"/>
              <w:ind w:left="426"/>
              <w:rPr>
                <w:sz w:val="24"/>
                <w:szCs w:val="24"/>
              </w:rPr>
            </w:pPr>
            <w:r>
              <w:rPr>
                <w:sz w:val="24"/>
                <w:szCs w:val="24"/>
              </w:rPr>
              <w:t>Text</w:t>
            </w:r>
          </w:p>
        </w:tc>
        <w:tc>
          <w:tcPr>
            <w:tcW w:w="1427" w:type="dxa"/>
            <w:vAlign w:val="center"/>
          </w:tcPr>
          <w:p w14:paraId="438AD539" w14:textId="77777777" w:rsidR="0069170F" w:rsidRDefault="00947E2C" w:rsidP="00947E2C">
            <w:pPr>
              <w:spacing w:line="360" w:lineRule="auto"/>
              <w:ind w:left="426"/>
              <w:rPr>
                <w:sz w:val="24"/>
                <w:szCs w:val="24"/>
              </w:rPr>
            </w:pPr>
            <w:r>
              <w:rPr>
                <w:sz w:val="24"/>
                <w:szCs w:val="24"/>
              </w:rPr>
              <w:t>-</w:t>
            </w:r>
          </w:p>
        </w:tc>
        <w:tc>
          <w:tcPr>
            <w:tcW w:w="1835" w:type="dxa"/>
            <w:vAlign w:val="center"/>
          </w:tcPr>
          <w:p w14:paraId="4022BCEE" w14:textId="77777777" w:rsidR="0069170F" w:rsidRDefault="00947E2C" w:rsidP="00947E2C">
            <w:pPr>
              <w:spacing w:line="360" w:lineRule="auto"/>
              <w:ind w:left="426"/>
              <w:rPr>
                <w:sz w:val="24"/>
                <w:szCs w:val="24"/>
              </w:rPr>
            </w:pPr>
            <w:r>
              <w:rPr>
                <w:sz w:val="24"/>
                <w:szCs w:val="24"/>
              </w:rPr>
              <w:t>-</w:t>
            </w:r>
          </w:p>
        </w:tc>
      </w:tr>
      <w:tr w:rsidR="0069170F" w14:paraId="550237EF" w14:textId="77777777" w:rsidTr="00266CCA">
        <w:trPr>
          <w:trHeight w:val="360"/>
          <w:jc w:val="center"/>
        </w:trPr>
        <w:tc>
          <w:tcPr>
            <w:tcW w:w="925" w:type="dxa"/>
            <w:vAlign w:val="center"/>
          </w:tcPr>
          <w:p w14:paraId="72CC725E" w14:textId="77777777" w:rsidR="0069170F" w:rsidRDefault="00947E2C" w:rsidP="00947E2C">
            <w:pPr>
              <w:spacing w:line="360" w:lineRule="auto"/>
              <w:ind w:left="426"/>
              <w:rPr>
                <w:sz w:val="24"/>
                <w:szCs w:val="24"/>
              </w:rPr>
            </w:pPr>
            <w:r>
              <w:rPr>
                <w:sz w:val="24"/>
                <w:szCs w:val="24"/>
              </w:rPr>
              <w:t>6</w:t>
            </w:r>
          </w:p>
        </w:tc>
        <w:tc>
          <w:tcPr>
            <w:tcW w:w="1875" w:type="dxa"/>
            <w:vAlign w:val="center"/>
          </w:tcPr>
          <w:p w14:paraId="284C7005" w14:textId="77777777" w:rsidR="0069170F" w:rsidRDefault="00947E2C" w:rsidP="00947E2C">
            <w:pPr>
              <w:spacing w:line="360" w:lineRule="auto"/>
              <w:ind w:left="426"/>
              <w:rPr>
                <w:sz w:val="24"/>
                <w:szCs w:val="24"/>
              </w:rPr>
            </w:pPr>
            <w:r>
              <w:rPr>
                <w:sz w:val="24"/>
                <w:szCs w:val="24"/>
              </w:rPr>
              <w:t>akses_modul</w:t>
            </w:r>
          </w:p>
        </w:tc>
        <w:tc>
          <w:tcPr>
            <w:tcW w:w="2003" w:type="dxa"/>
            <w:vAlign w:val="center"/>
          </w:tcPr>
          <w:p w14:paraId="17722AA3" w14:textId="77777777" w:rsidR="0069170F" w:rsidRDefault="00947E2C" w:rsidP="00947E2C">
            <w:pPr>
              <w:spacing w:line="360" w:lineRule="auto"/>
              <w:ind w:left="426"/>
              <w:rPr>
                <w:sz w:val="24"/>
                <w:szCs w:val="24"/>
              </w:rPr>
            </w:pPr>
            <w:r>
              <w:rPr>
                <w:sz w:val="24"/>
                <w:szCs w:val="24"/>
              </w:rPr>
              <w:t>text</w:t>
            </w:r>
          </w:p>
        </w:tc>
        <w:tc>
          <w:tcPr>
            <w:tcW w:w="1427" w:type="dxa"/>
            <w:vAlign w:val="center"/>
          </w:tcPr>
          <w:p w14:paraId="11DA793F" w14:textId="77777777" w:rsidR="0069170F" w:rsidRDefault="00947E2C" w:rsidP="00947E2C">
            <w:pPr>
              <w:spacing w:line="360" w:lineRule="auto"/>
              <w:ind w:left="426"/>
              <w:rPr>
                <w:sz w:val="24"/>
                <w:szCs w:val="24"/>
              </w:rPr>
            </w:pPr>
            <w:r>
              <w:rPr>
                <w:sz w:val="24"/>
                <w:szCs w:val="24"/>
              </w:rPr>
              <w:t>-</w:t>
            </w:r>
          </w:p>
        </w:tc>
        <w:tc>
          <w:tcPr>
            <w:tcW w:w="1835" w:type="dxa"/>
            <w:vAlign w:val="center"/>
          </w:tcPr>
          <w:p w14:paraId="056A2B0D" w14:textId="77777777" w:rsidR="0069170F" w:rsidRDefault="00947E2C" w:rsidP="00947E2C">
            <w:pPr>
              <w:spacing w:line="360" w:lineRule="auto"/>
              <w:ind w:left="426"/>
              <w:rPr>
                <w:sz w:val="24"/>
                <w:szCs w:val="24"/>
              </w:rPr>
            </w:pPr>
            <w:r>
              <w:rPr>
                <w:sz w:val="24"/>
                <w:szCs w:val="24"/>
              </w:rPr>
              <w:t>-</w:t>
            </w:r>
          </w:p>
        </w:tc>
      </w:tr>
    </w:tbl>
    <w:p w14:paraId="5128BE17" w14:textId="77777777" w:rsidR="0069170F" w:rsidRDefault="0069170F" w:rsidP="00947E2C">
      <w:pPr>
        <w:spacing w:line="360" w:lineRule="auto"/>
        <w:ind w:left="426"/>
        <w:jc w:val="both"/>
        <w:rPr>
          <w:sz w:val="24"/>
          <w:szCs w:val="24"/>
        </w:rPr>
      </w:pPr>
    </w:p>
    <w:p w14:paraId="23115246" w14:textId="77777777" w:rsidR="0069170F" w:rsidRDefault="00947E2C" w:rsidP="00177FDB">
      <w:pPr>
        <w:pStyle w:val="ListParagraph"/>
        <w:numPr>
          <w:ilvl w:val="0"/>
          <w:numId w:val="51"/>
        </w:numPr>
        <w:spacing w:line="360" w:lineRule="auto"/>
        <w:ind w:left="426" w:firstLine="0"/>
        <w:jc w:val="both"/>
        <w:rPr>
          <w:sz w:val="24"/>
          <w:szCs w:val="24"/>
        </w:rPr>
      </w:pPr>
      <w:r>
        <w:rPr>
          <w:sz w:val="24"/>
          <w:szCs w:val="24"/>
        </w:rPr>
        <w:t>Nama file</w:t>
      </w:r>
      <w:r>
        <w:rPr>
          <w:sz w:val="24"/>
          <w:szCs w:val="24"/>
        </w:rPr>
        <w:tab/>
      </w:r>
      <w:r>
        <w:rPr>
          <w:sz w:val="24"/>
          <w:szCs w:val="24"/>
        </w:rPr>
        <w:tab/>
        <w:t>: data_arsip</w:t>
      </w:r>
    </w:p>
    <w:p w14:paraId="6A8DF9B4" w14:textId="77777777" w:rsidR="0069170F" w:rsidRDefault="00947E2C" w:rsidP="00177FDB">
      <w:pPr>
        <w:spacing w:line="360" w:lineRule="auto"/>
        <w:ind w:left="426" w:firstLine="283"/>
        <w:jc w:val="both"/>
        <w:rPr>
          <w:sz w:val="24"/>
          <w:szCs w:val="24"/>
        </w:rPr>
      </w:pPr>
      <w:r>
        <w:rPr>
          <w:sz w:val="24"/>
          <w:szCs w:val="24"/>
        </w:rPr>
        <w:t>Akronim</w:t>
      </w:r>
      <w:r>
        <w:rPr>
          <w:sz w:val="24"/>
          <w:szCs w:val="24"/>
        </w:rPr>
        <w:tab/>
      </w:r>
      <w:r>
        <w:rPr>
          <w:sz w:val="24"/>
          <w:szCs w:val="24"/>
        </w:rPr>
        <w:tab/>
        <w:t>: data_arsip</w:t>
      </w:r>
    </w:p>
    <w:p w14:paraId="63B16A05" w14:textId="77777777" w:rsidR="0069170F" w:rsidRDefault="00947E2C" w:rsidP="00177FDB">
      <w:pPr>
        <w:spacing w:line="360" w:lineRule="auto"/>
        <w:ind w:left="426" w:firstLine="283"/>
        <w:jc w:val="both"/>
        <w:rPr>
          <w:sz w:val="24"/>
          <w:szCs w:val="24"/>
        </w:rPr>
      </w:pPr>
      <w:r>
        <w:rPr>
          <w:sz w:val="24"/>
          <w:szCs w:val="24"/>
        </w:rPr>
        <w:t>Fungsi file</w:t>
      </w:r>
      <w:r>
        <w:rPr>
          <w:sz w:val="24"/>
          <w:szCs w:val="24"/>
        </w:rPr>
        <w:tab/>
      </w:r>
      <w:r w:rsidR="00177FDB">
        <w:rPr>
          <w:sz w:val="24"/>
          <w:szCs w:val="24"/>
        </w:rPr>
        <w:tab/>
      </w:r>
      <w:r>
        <w:rPr>
          <w:sz w:val="24"/>
          <w:szCs w:val="24"/>
        </w:rPr>
        <w:t>: Sebagai penyimpanan data arsip</w:t>
      </w:r>
    </w:p>
    <w:p w14:paraId="283D36C8" w14:textId="77777777" w:rsidR="0069170F" w:rsidRDefault="00947E2C" w:rsidP="00177FDB">
      <w:pPr>
        <w:spacing w:line="360" w:lineRule="auto"/>
        <w:ind w:left="426" w:firstLine="283"/>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4F6B5EE3" w14:textId="77777777" w:rsidR="0069170F" w:rsidRDefault="00947E2C" w:rsidP="00177FDB">
      <w:pPr>
        <w:spacing w:line="360" w:lineRule="auto"/>
        <w:ind w:left="426" w:firstLine="283"/>
        <w:jc w:val="both"/>
        <w:rPr>
          <w:sz w:val="24"/>
          <w:szCs w:val="24"/>
        </w:rPr>
      </w:pPr>
      <w:r>
        <w:rPr>
          <w:sz w:val="24"/>
          <w:szCs w:val="24"/>
        </w:rPr>
        <w:t>Akses file</w:t>
      </w:r>
      <w:r>
        <w:rPr>
          <w:sz w:val="24"/>
          <w:szCs w:val="24"/>
        </w:rPr>
        <w:tab/>
      </w:r>
      <w:r>
        <w:rPr>
          <w:sz w:val="24"/>
          <w:szCs w:val="24"/>
        </w:rPr>
        <w:tab/>
        <w:t xml:space="preserve">: </w:t>
      </w:r>
      <w:r>
        <w:rPr>
          <w:i/>
          <w:sz w:val="24"/>
          <w:szCs w:val="24"/>
        </w:rPr>
        <w:t>Random</w:t>
      </w:r>
    </w:p>
    <w:p w14:paraId="65240833" w14:textId="77777777" w:rsidR="0069170F" w:rsidRDefault="00947E2C" w:rsidP="00177FDB">
      <w:pPr>
        <w:spacing w:line="360" w:lineRule="auto"/>
        <w:ind w:left="426" w:firstLine="283"/>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325B6F49" w14:textId="77777777" w:rsidR="0069170F" w:rsidRDefault="00947E2C" w:rsidP="00177FDB">
      <w:pPr>
        <w:spacing w:line="360" w:lineRule="auto"/>
        <w:ind w:left="426" w:firstLine="283"/>
        <w:jc w:val="both"/>
        <w:rPr>
          <w:sz w:val="24"/>
          <w:szCs w:val="24"/>
        </w:rPr>
      </w:pPr>
      <w:r>
        <w:rPr>
          <w:sz w:val="24"/>
          <w:szCs w:val="24"/>
        </w:rPr>
        <w:t xml:space="preserve">Panjang </w:t>
      </w:r>
      <w:r>
        <w:rPr>
          <w:i/>
          <w:sz w:val="24"/>
          <w:szCs w:val="24"/>
        </w:rPr>
        <w:t>record</w:t>
      </w:r>
      <w:r>
        <w:rPr>
          <w:sz w:val="24"/>
          <w:szCs w:val="24"/>
        </w:rPr>
        <w:tab/>
        <w:t>: 1.517 karakter</w:t>
      </w:r>
    </w:p>
    <w:p w14:paraId="78C9066D" w14:textId="77777777" w:rsidR="0069170F" w:rsidRDefault="00947E2C" w:rsidP="00177FDB">
      <w:pPr>
        <w:spacing w:line="360" w:lineRule="auto"/>
        <w:ind w:left="426" w:firstLine="283"/>
        <w:jc w:val="both"/>
        <w:rPr>
          <w:sz w:val="24"/>
          <w:szCs w:val="24"/>
        </w:rPr>
      </w:pPr>
      <w:r>
        <w:rPr>
          <w:sz w:val="24"/>
          <w:szCs w:val="24"/>
        </w:rPr>
        <w:t xml:space="preserve">Kunci </w:t>
      </w:r>
      <w:r>
        <w:rPr>
          <w:i/>
          <w:sz w:val="24"/>
          <w:szCs w:val="24"/>
        </w:rPr>
        <w:t>field</w:t>
      </w:r>
      <w:r>
        <w:rPr>
          <w:sz w:val="24"/>
          <w:szCs w:val="24"/>
        </w:rPr>
        <w:tab/>
      </w:r>
      <w:r w:rsidR="00177FDB">
        <w:rPr>
          <w:sz w:val="24"/>
          <w:szCs w:val="24"/>
        </w:rPr>
        <w:tab/>
      </w:r>
      <w:r>
        <w:rPr>
          <w:sz w:val="24"/>
          <w:szCs w:val="24"/>
        </w:rPr>
        <w:t>: id</w:t>
      </w:r>
    </w:p>
    <w:p w14:paraId="53088BAB" w14:textId="77777777" w:rsidR="0069170F" w:rsidRDefault="00947E2C" w:rsidP="00177FDB">
      <w:pPr>
        <w:spacing w:line="360" w:lineRule="auto"/>
        <w:ind w:left="426" w:firstLine="283"/>
        <w:jc w:val="both"/>
        <w:rPr>
          <w:sz w:val="24"/>
          <w:szCs w:val="24"/>
        </w:rPr>
      </w:pPr>
      <w:r>
        <w:rPr>
          <w:i/>
          <w:sz w:val="24"/>
          <w:szCs w:val="24"/>
        </w:rPr>
        <w:t>Software</w:t>
      </w:r>
      <w:r>
        <w:rPr>
          <w:sz w:val="24"/>
          <w:szCs w:val="24"/>
        </w:rPr>
        <w:tab/>
      </w:r>
      <w:r>
        <w:rPr>
          <w:sz w:val="24"/>
          <w:szCs w:val="24"/>
        </w:rPr>
        <w:tab/>
        <w:t>: phpMyAdmin</w:t>
      </w:r>
    </w:p>
    <w:p w14:paraId="09E2F392" w14:textId="77777777" w:rsidR="0069170F" w:rsidRDefault="00947E2C" w:rsidP="00947E2C">
      <w:pPr>
        <w:spacing w:line="360" w:lineRule="auto"/>
        <w:ind w:left="426" w:firstLine="426"/>
        <w:jc w:val="center"/>
        <w:rPr>
          <w:b/>
          <w:i/>
          <w:sz w:val="24"/>
          <w:szCs w:val="24"/>
        </w:rPr>
      </w:pPr>
      <w:r>
        <w:rPr>
          <w:b/>
          <w:sz w:val="24"/>
          <w:szCs w:val="24"/>
        </w:rPr>
        <w:t>Tabel III.2 Spesifikasi File Data Arsip</w:t>
      </w:r>
    </w:p>
    <w:tbl>
      <w:tblPr>
        <w:tblStyle w:val="TableGrid"/>
        <w:tblW w:w="0" w:type="auto"/>
        <w:tblInd w:w="392" w:type="dxa"/>
        <w:tblLook w:val="04A0" w:firstRow="1" w:lastRow="0" w:firstColumn="1" w:lastColumn="0" w:noHBand="0" w:noVBand="1"/>
      </w:tblPr>
      <w:tblGrid>
        <w:gridCol w:w="935"/>
        <w:gridCol w:w="2014"/>
        <w:gridCol w:w="1520"/>
        <w:gridCol w:w="1442"/>
        <w:gridCol w:w="1854"/>
      </w:tblGrid>
      <w:tr w:rsidR="0069170F" w14:paraId="4F3D2D26" w14:textId="77777777">
        <w:trPr>
          <w:trHeight w:val="510"/>
        </w:trPr>
        <w:tc>
          <w:tcPr>
            <w:tcW w:w="567" w:type="dxa"/>
            <w:vAlign w:val="center"/>
          </w:tcPr>
          <w:p w14:paraId="62A6D059" w14:textId="77777777" w:rsidR="0069170F" w:rsidRDefault="00947E2C" w:rsidP="00947E2C">
            <w:pPr>
              <w:spacing w:line="360" w:lineRule="auto"/>
              <w:ind w:left="426"/>
              <w:jc w:val="center"/>
              <w:rPr>
                <w:b/>
                <w:sz w:val="24"/>
                <w:szCs w:val="24"/>
              </w:rPr>
            </w:pPr>
            <w:r>
              <w:rPr>
                <w:b/>
                <w:sz w:val="24"/>
                <w:szCs w:val="24"/>
              </w:rPr>
              <w:t>No</w:t>
            </w:r>
          </w:p>
        </w:tc>
        <w:tc>
          <w:tcPr>
            <w:tcW w:w="1701" w:type="dxa"/>
            <w:vAlign w:val="center"/>
          </w:tcPr>
          <w:p w14:paraId="3493DBE5" w14:textId="77777777" w:rsidR="0069170F" w:rsidRDefault="00947E2C" w:rsidP="00947E2C">
            <w:pPr>
              <w:spacing w:line="360" w:lineRule="auto"/>
              <w:ind w:left="426"/>
              <w:jc w:val="center"/>
              <w:rPr>
                <w:b/>
                <w:sz w:val="24"/>
                <w:szCs w:val="24"/>
              </w:rPr>
            </w:pPr>
            <w:r>
              <w:rPr>
                <w:b/>
                <w:sz w:val="24"/>
                <w:szCs w:val="24"/>
              </w:rPr>
              <w:t>Elemen data</w:t>
            </w:r>
          </w:p>
        </w:tc>
        <w:tc>
          <w:tcPr>
            <w:tcW w:w="2410" w:type="dxa"/>
            <w:vAlign w:val="center"/>
          </w:tcPr>
          <w:p w14:paraId="2767B9CF" w14:textId="77777777" w:rsidR="0069170F" w:rsidRDefault="00947E2C" w:rsidP="00947E2C">
            <w:pPr>
              <w:spacing w:line="360" w:lineRule="auto"/>
              <w:ind w:left="426"/>
              <w:jc w:val="center"/>
              <w:rPr>
                <w:b/>
                <w:sz w:val="24"/>
                <w:szCs w:val="24"/>
              </w:rPr>
            </w:pPr>
            <w:r>
              <w:rPr>
                <w:b/>
                <w:sz w:val="24"/>
                <w:szCs w:val="24"/>
              </w:rPr>
              <w:t>Type</w:t>
            </w:r>
          </w:p>
        </w:tc>
        <w:tc>
          <w:tcPr>
            <w:tcW w:w="1134" w:type="dxa"/>
            <w:vAlign w:val="center"/>
          </w:tcPr>
          <w:p w14:paraId="514FF6F7" w14:textId="77777777" w:rsidR="0069170F" w:rsidRDefault="00947E2C" w:rsidP="00947E2C">
            <w:pPr>
              <w:spacing w:line="360" w:lineRule="auto"/>
              <w:ind w:left="426"/>
              <w:jc w:val="center"/>
              <w:rPr>
                <w:b/>
                <w:sz w:val="24"/>
                <w:szCs w:val="24"/>
              </w:rPr>
            </w:pPr>
            <w:r>
              <w:rPr>
                <w:b/>
                <w:sz w:val="24"/>
                <w:szCs w:val="24"/>
              </w:rPr>
              <w:t>Ukuran</w:t>
            </w:r>
          </w:p>
        </w:tc>
        <w:tc>
          <w:tcPr>
            <w:tcW w:w="1842" w:type="dxa"/>
            <w:vAlign w:val="center"/>
          </w:tcPr>
          <w:p w14:paraId="03C2477D" w14:textId="77777777" w:rsidR="0069170F" w:rsidRDefault="00947E2C" w:rsidP="00947E2C">
            <w:pPr>
              <w:spacing w:line="360" w:lineRule="auto"/>
              <w:ind w:left="426"/>
              <w:jc w:val="center"/>
              <w:rPr>
                <w:b/>
                <w:sz w:val="24"/>
                <w:szCs w:val="24"/>
              </w:rPr>
            </w:pPr>
            <w:r>
              <w:rPr>
                <w:b/>
                <w:sz w:val="24"/>
                <w:szCs w:val="24"/>
              </w:rPr>
              <w:t>Keterangan</w:t>
            </w:r>
          </w:p>
        </w:tc>
      </w:tr>
      <w:tr w:rsidR="0069170F" w14:paraId="6649D55C" w14:textId="77777777">
        <w:trPr>
          <w:trHeight w:val="510"/>
        </w:trPr>
        <w:tc>
          <w:tcPr>
            <w:tcW w:w="567" w:type="dxa"/>
            <w:vAlign w:val="center"/>
          </w:tcPr>
          <w:p w14:paraId="78F9E11E" w14:textId="77777777" w:rsidR="0069170F" w:rsidRDefault="00947E2C" w:rsidP="00947E2C">
            <w:pPr>
              <w:spacing w:line="360" w:lineRule="auto"/>
              <w:ind w:left="426"/>
              <w:rPr>
                <w:sz w:val="24"/>
                <w:szCs w:val="24"/>
              </w:rPr>
            </w:pPr>
            <w:r>
              <w:rPr>
                <w:sz w:val="24"/>
                <w:szCs w:val="24"/>
              </w:rPr>
              <w:t>1</w:t>
            </w:r>
          </w:p>
        </w:tc>
        <w:tc>
          <w:tcPr>
            <w:tcW w:w="1701" w:type="dxa"/>
            <w:vAlign w:val="center"/>
          </w:tcPr>
          <w:p w14:paraId="253E45B2" w14:textId="77777777" w:rsidR="0069170F" w:rsidRDefault="00947E2C" w:rsidP="00947E2C">
            <w:pPr>
              <w:spacing w:line="360" w:lineRule="auto"/>
              <w:ind w:left="426"/>
              <w:rPr>
                <w:sz w:val="24"/>
                <w:szCs w:val="24"/>
              </w:rPr>
            </w:pPr>
            <w:r>
              <w:rPr>
                <w:sz w:val="24"/>
                <w:szCs w:val="24"/>
              </w:rPr>
              <w:t>id</w:t>
            </w:r>
          </w:p>
        </w:tc>
        <w:tc>
          <w:tcPr>
            <w:tcW w:w="2410" w:type="dxa"/>
            <w:vAlign w:val="center"/>
          </w:tcPr>
          <w:p w14:paraId="610472A3" w14:textId="77777777" w:rsidR="0069170F" w:rsidRDefault="00947E2C" w:rsidP="00947E2C">
            <w:pPr>
              <w:spacing w:line="360" w:lineRule="auto"/>
              <w:ind w:left="426"/>
              <w:rPr>
                <w:sz w:val="24"/>
                <w:szCs w:val="24"/>
              </w:rPr>
            </w:pPr>
            <w:r>
              <w:rPr>
                <w:sz w:val="24"/>
                <w:szCs w:val="24"/>
              </w:rPr>
              <w:t>Int</w:t>
            </w:r>
          </w:p>
        </w:tc>
        <w:tc>
          <w:tcPr>
            <w:tcW w:w="1134" w:type="dxa"/>
            <w:vAlign w:val="center"/>
          </w:tcPr>
          <w:p w14:paraId="02AEC12B" w14:textId="77777777" w:rsidR="0069170F" w:rsidRDefault="00947E2C" w:rsidP="00947E2C">
            <w:pPr>
              <w:spacing w:line="360" w:lineRule="auto"/>
              <w:ind w:left="426"/>
              <w:rPr>
                <w:sz w:val="24"/>
                <w:szCs w:val="24"/>
              </w:rPr>
            </w:pPr>
            <w:r>
              <w:rPr>
                <w:sz w:val="24"/>
                <w:szCs w:val="24"/>
              </w:rPr>
              <w:t>11</w:t>
            </w:r>
          </w:p>
        </w:tc>
        <w:tc>
          <w:tcPr>
            <w:tcW w:w="1842" w:type="dxa"/>
            <w:vAlign w:val="center"/>
          </w:tcPr>
          <w:p w14:paraId="05353BF5" w14:textId="77777777" w:rsidR="0069170F" w:rsidRDefault="00947E2C" w:rsidP="00947E2C">
            <w:pPr>
              <w:spacing w:line="360" w:lineRule="auto"/>
              <w:ind w:left="426"/>
              <w:rPr>
                <w:sz w:val="24"/>
                <w:szCs w:val="24"/>
              </w:rPr>
            </w:pPr>
            <w:r>
              <w:rPr>
                <w:sz w:val="24"/>
                <w:szCs w:val="24"/>
              </w:rPr>
              <w:t>Primary Key</w:t>
            </w:r>
          </w:p>
        </w:tc>
      </w:tr>
      <w:tr w:rsidR="0069170F" w14:paraId="40480FEA" w14:textId="77777777">
        <w:trPr>
          <w:trHeight w:val="510"/>
        </w:trPr>
        <w:tc>
          <w:tcPr>
            <w:tcW w:w="567" w:type="dxa"/>
            <w:vAlign w:val="center"/>
          </w:tcPr>
          <w:p w14:paraId="398B1376" w14:textId="77777777" w:rsidR="0069170F" w:rsidRDefault="00947E2C" w:rsidP="00947E2C">
            <w:pPr>
              <w:spacing w:line="360" w:lineRule="auto"/>
              <w:ind w:left="426"/>
              <w:rPr>
                <w:sz w:val="24"/>
                <w:szCs w:val="24"/>
              </w:rPr>
            </w:pPr>
            <w:r>
              <w:rPr>
                <w:sz w:val="24"/>
                <w:szCs w:val="24"/>
              </w:rPr>
              <w:t>2</w:t>
            </w:r>
          </w:p>
        </w:tc>
        <w:tc>
          <w:tcPr>
            <w:tcW w:w="1701" w:type="dxa"/>
            <w:vAlign w:val="center"/>
          </w:tcPr>
          <w:p w14:paraId="277679C0" w14:textId="77777777" w:rsidR="0069170F" w:rsidRDefault="00947E2C" w:rsidP="00947E2C">
            <w:pPr>
              <w:spacing w:line="360" w:lineRule="auto"/>
              <w:ind w:left="426"/>
              <w:rPr>
                <w:sz w:val="24"/>
                <w:szCs w:val="24"/>
              </w:rPr>
            </w:pPr>
            <w:r>
              <w:rPr>
                <w:sz w:val="24"/>
                <w:szCs w:val="24"/>
              </w:rPr>
              <w:t>noarsip</w:t>
            </w:r>
          </w:p>
        </w:tc>
        <w:tc>
          <w:tcPr>
            <w:tcW w:w="2410" w:type="dxa"/>
            <w:vAlign w:val="center"/>
          </w:tcPr>
          <w:p w14:paraId="0729731A"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5C315056" w14:textId="77777777" w:rsidR="0069170F" w:rsidRDefault="00947E2C" w:rsidP="00947E2C">
            <w:pPr>
              <w:spacing w:line="360" w:lineRule="auto"/>
              <w:ind w:left="426"/>
              <w:rPr>
                <w:sz w:val="24"/>
                <w:szCs w:val="24"/>
              </w:rPr>
            </w:pPr>
            <w:r>
              <w:rPr>
                <w:sz w:val="24"/>
                <w:szCs w:val="24"/>
              </w:rPr>
              <w:t>100</w:t>
            </w:r>
          </w:p>
        </w:tc>
        <w:tc>
          <w:tcPr>
            <w:tcW w:w="1842" w:type="dxa"/>
            <w:vAlign w:val="center"/>
          </w:tcPr>
          <w:p w14:paraId="6AE3CD4E" w14:textId="77777777" w:rsidR="0069170F" w:rsidRDefault="00947E2C" w:rsidP="00947E2C">
            <w:pPr>
              <w:spacing w:line="360" w:lineRule="auto"/>
              <w:ind w:left="426"/>
              <w:rPr>
                <w:sz w:val="24"/>
                <w:szCs w:val="24"/>
              </w:rPr>
            </w:pPr>
            <w:r>
              <w:rPr>
                <w:sz w:val="24"/>
                <w:szCs w:val="24"/>
              </w:rPr>
              <w:t>Foreign Key</w:t>
            </w:r>
          </w:p>
        </w:tc>
      </w:tr>
      <w:tr w:rsidR="0069170F" w14:paraId="6A452EB1" w14:textId="77777777">
        <w:trPr>
          <w:trHeight w:val="510"/>
        </w:trPr>
        <w:tc>
          <w:tcPr>
            <w:tcW w:w="567" w:type="dxa"/>
            <w:vAlign w:val="center"/>
          </w:tcPr>
          <w:p w14:paraId="2797511C" w14:textId="77777777" w:rsidR="0069170F" w:rsidRDefault="00947E2C" w:rsidP="00947E2C">
            <w:pPr>
              <w:spacing w:line="360" w:lineRule="auto"/>
              <w:ind w:left="426"/>
              <w:rPr>
                <w:sz w:val="24"/>
                <w:szCs w:val="24"/>
              </w:rPr>
            </w:pPr>
            <w:r>
              <w:rPr>
                <w:sz w:val="24"/>
                <w:szCs w:val="24"/>
              </w:rPr>
              <w:t>3</w:t>
            </w:r>
          </w:p>
        </w:tc>
        <w:tc>
          <w:tcPr>
            <w:tcW w:w="1701" w:type="dxa"/>
            <w:vAlign w:val="center"/>
          </w:tcPr>
          <w:p w14:paraId="730F757D" w14:textId="77777777" w:rsidR="0069170F" w:rsidRDefault="00947E2C" w:rsidP="00947E2C">
            <w:pPr>
              <w:spacing w:line="360" w:lineRule="auto"/>
              <w:ind w:left="426"/>
              <w:rPr>
                <w:sz w:val="24"/>
                <w:szCs w:val="24"/>
              </w:rPr>
            </w:pPr>
            <w:r>
              <w:rPr>
                <w:sz w:val="24"/>
                <w:szCs w:val="24"/>
              </w:rPr>
              <w:t>pencipta</w:t>
            </w:r>
          </w:p>
        </w:tc>
        <w:tc>
          <w:tcPr>
            <w:tcW w:w="2410" w:type="dxa"/>
            <w:vAlign w:val="center"/>
          </w:tcPr>
          <w:p w14:paraId="331B1FD7"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32A15672" w14:textId="77777777" w:rsidR="0069170F" w:rsidRDefault="00947E2C" w:rsidP="00947E2C">
            <w:pPr>
              <w:spacing w:line="360" w:lineRule="auto"/>
              <w:ind w:left="426"/>
              <w:rPr>
                <w:sz w:val="24"/>
                <w:szCs w:val="24"/>
              </w:rPr>
            </w:pPr>
            <w:r>
              <w:rPr>
                <w:sz w:val="24"/>
                <w:szCs w:val="24"/>
              </w:rPr>
              <w:t>255</w:t>
            </w:r>
          </w:p>
        </w:tc>
        <w:tc>
          <w:tcPr>
            <w:tcW w:w="1842" w:type="dxa"/>
            <w:vAlign w:val="center"/>
          </w:tcPr>
          <w:p w14:paraId="727E16FF" w14:textId="77777777" w:rsidR="0069170F" w:rsidRDefault="00947E2C" w:rsidP="00947E2C">
            <w:pPr>
              <w:spacing w:line="360" w:lineRule="auto"/>
              <w:ind w:left="426"/>
              <w:rPr>
                <w:sz w:val="24"/>
                <w:szCs w:val="24"/>
              </w:rPr>
            </w:pPr>
            <w:r>
              <w:rPr>
                <w:sz w:val="24"/>
                <w:szCs w:val="24"/>
              </w:rPr>
              <w:t>-</w:t>
            </w:r>
          </w:p>
        </w:tc>
      </w:tr>
      <w:tr w:rsidR="0069170F" w14:paraId="6AFD5739" w14:textId="77777777">
        <w:trPr>
          <w:trHeight w:val="510"/>
        </w:trPr>
        <w:tc>
          <w:tcPr>
            <w:tcW w:w="567" w:type="dxa"/>
            <w:vAlign w:val="center"/>
          </w:tcPr>
          <w:p w14:paraId="7B1D3874" w14:textId="77777777" w:rsidR="0069170F" w:rsidRDefault="00947E2C" w:rsidP="00947E2C">
            <w:pPr>
              <w:spacing w:line="360" w:lineRule="auto"/>
              <w:ind w:left="426"/>
              <w:rPr>
                <w:sz w:val="24"/>
                <w:szCs w:val="24"/>
              </w:rPr>
            </w:pPr>
            <w:r>
              <w:rPr>
                <w:sz w:val="24"/>
                <w:szCs w:val="24"/>
              </w:rPr>
              <w:t>4</w:t>
            </w:r>
          </w:p>
        </w:tc>
        <w:tc>
          <w:tcPr>
            <w:tcW w:w="1701" w:type="dxa"/>
            <w:vAlign w:val="center"/>
          </w:tcPr>
          <w:p w14:paraId="2B0BB985" w14:textId="77777777" w:rsidR="0069170F" w:rsidRDefault="00947E2C" w:rsidP="00947E2C">
            <w:pPr>
              <w:spacing w:line="360" w:lineRule="auto"/>
              <w:ind w:left="426"/>
              <w:rPr>
                <w:sz w:val="24"/>
                <w:szCs w:val="24"/>
              </w:rPr>
            </w:pPr>
            <w:r>
              <w:rPr>
                <w:sz w:val="24"/>
                <w:szCs w:val="24"/>
              </w:rPr>
              <w:t>unit_pengolah</w:t>
            </w:r>
          </w:p>
        </w:tc>
        <w:tc>
          <w:tcPr>
            <w:tcW w:w="2410" w:type="dxa"/>
            <w:vAlign w:val="center"/>
          </w:tcPr>
          <w:p w14:paraId="7BD8F50F"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4D3E472B" w14:textId="77777777" w:rsidR="0069170F" w:rsidRDefault="00947E2C" w:rsidP="00947E2C">
            <w:pPr>
              <w:spacing w:line="360" w:lineRule="auto"/>
              <w:ind w:left="426"/>
              <w:rPr>
                <w:sz w:val="24"/>
                <w:szCs w:val="24"/>
              </w:rPr>
            </w:pPr>
            <w:r>
              <w:rPr>
                <w:sz w:val="24"/>
                <w:szCs w:val="24"/>
              </w:rPr>
              <w:t>255</w:t>
            </w:r>
          </w:p>
        </w:tc>
        <w:tc>
          <w:tcPr>
            <w:tcW w:w="1842" w:type="dxa"/>
            <w:vAlign w:val="center"/>
          </w:tcPr>
          <w:p w14:paraId="693D2D3C" w14:textId="77777777" w:rsidR="0069170F" w:rsidRDefault="00947E2C" w:rsidP="00947E2C">
            <w:pPr>
              <w:spacing w:line="360" w:lineRule="auto"/>
              <w:ind w:left="426"/>
              <w:rPr>
                <w:sz w:val="24"/>
                <w:szCs w:val="24"/>
              </w:rPr>
            </w:pPr>
            <w:r>
              <w:rPr>
                <w:sz w:val="24"/>
                <w:szCs w:val="24"/>
              </w:rPr>
              <w:t>-</w:t>
            </w:r>
          </w:p>
        </w:tc>
      </w:tr>
      <w:tr w:rsidR="0069170F" w14:paraId="201F9F15" w14:textId="77777777">
        <w:trPr>
          <w:trHeight w:val="510"/>
        </w:trPr>
        <w:tc>
          <w:tcPr>
            <w:tcW w:w="567" w:type="dxa"/>
            <w:vAlign w:val="center"/>
          </w:tcPr>
          <w:p w14:paraId="14080C49" w14:textId="77777777" w:rsidR="0069170F" w:rsidRDefault="00947E2C" w:rsidP="00947E2C">
            <w:pPr>
              <w:spacing w:line="360" w:lineRule="auto"/>
              <w:ind w:left="426"/>
              <w:rPr>
                <w:sz w:val="24"/>
                <w:szCs w:val="24"/>
              </w:rPr>
            </w:pPr>
            <w:r>
              <w:rPr>
                <w:sz w:val="24"/>
                <w:szCs w:val="24"/>
              </w:rPr>
              <w:lastRenderedPageBreak/>
              <w:t>5</w:t>
            </w:r>
          </w:p>
        </w:tc>
        <w:tc>
          <w:tcPr>
            <w:tcW w:w="1701" w:type="dxa"/>
            <w:vAlign w:val="center"/>
          </w:tcPr>
          <w:p w14:paraId="13CC19A0" w14:textId="77777777" w:rsidR="0069170F" w:rsidRDefault="00947E2C" w:rsidP="00947E2C">
            <w:pPr>
              <w:spacing w:line="360" w:lineRule="auto"/>
              <w:ind w:left="426"/>
              <w:rPr>
                <w:sz w:val="24"/>
                <w:szCs w:val="24"/>
              </w:rPr>
            </w:pPr>
            <w:r>
              <w:rPr>
                <w:sz w:val="24"/>
                <w:szCs w:val="24"/>
              </w:rPr>
              <w:t>tanggal</w:t>
            </w:r>
          </w:p>
        </w:tc>
        <w:tc>
          <w:tcPr>
            <w:tcW w:w="2410" w:type="dxa"/>
            <w:vAlign w:val="center"/>
          </w:tcPr>
          <w:p w14:paraId="17FFBF15" w14:textId="77777777" w:rsidR="0069170F" w:rsidRDefault="00947E2C" w:rsidP="00947E2C">
            <w:pPr>
              <w:spacing w:line="360" w:lineRule="auto"/>
              <w:ind w:left="426"/>
              <w:rPr>
                <w:sz w:val="24"/>
                <w:szCs w:val="24"/>
              </w:rPr>
            </w:pPr>
            <w:r>
              <w:rPr>
                <w:sz w:val="24"/>
                <w:szCs w:val="24"/>
              </w:rPr>
              <w:t>Date</w:t>
            </w:r>
          </w:p>
        </w:tc>
        <w:tc>
          <w:tcPr>
            <w:tcW w:w="1134" w:type="dxa"/>
            <w:vAlign w:val="center"/>
          </w:tcPr>
          <w:p w14:paraId="495245B2" w14:textId="77777777" w:rsidR="0069170F" w:rsidRDefault="00947E2C" w:rsidP="00947E2C">
            <w:pPr>
              <w:spacing w:line="360" w:lineRule="auto"/>
              <w:ind w:left="426"/>
              <w:rPr>
                <w:sz w:val="24"/>
                <w:szCs w:val="24"/>
              </w:rPr>
            </w:pPr>
            <w:r>
              <w:rPr>
                <w:sz w:val="24"/>
                <w:szCs w:val="24"/>
              </w:rPr>
              <w:t>-</w:t>
            </w:r>
          </w:p>
        </w:tc>
        <w:tc>
          <w:tcPr>
            <w:tcW w:w="1842" w:type="dxa"/>
            <w:vAlign w:val="center"/>
          </w:tcPr>
          <w:p w14:paraId="744898ED" w14:textId="77777777" w:rsidR="0069170F" w:rsidRDefault="00947E2C" w:rsidP="00947E2C">
            <w:pPr>
              <w:spacing w:line="360" w:lineRule="auto"/>
              <w:ind w:left="426"/>
              <w:rPr>
                <w:sz w:val="24"/>
                <w:szCs w:val="24"/>
              </w:rPr>
            </w:pPr>
            <w:r>
              <w:rPr>
                <w:sz w:val="24"/>
                <w:szCs w:val="24"/>
              </w:rPr>
              <w:t>-</w:t>
            </w:r>
          </w:p>
        </w:tc>
      </w:tr>
      <w:tr w:rsidR="0069170F" w14:paraId="7CFECC44" w14:textId="77777777">
        <w:trPr>
          <w:trHeight w:val="510"/>
        </w:trPr>
        <w:tc>
          <w:tcPr>
            <w:tcW w:w="567" w:type="dxa"/>
            <w:vAlign w:val="center"/>
          </w:tcPr>
          <w:p w14:paraId="78269A27" w14:textId="77777777" w:rsidR="0069170F" w:rsidRDefault="00947E2C" w:rsidP="00947E2C">
            <w:pPr>
              <w:spacing w:line="360" w:lineRule="auto"/>
              <w:ind w:left="426"/>
              <w:rPr>
                <w:sz w:val="24"/>
                <w:szCs w:val="24"/>
              </w:rPr>
            </w:pPr>
            <w:r>
              <w:rPr>
                <w:sz w:val="24"/>
                <w:szCs w:val="24"/>
              </w:rPr>
              <w:t>6</w:t>
            </w:r>
          </w:p>
        </w:tc>
        <w:tc>
          <w:tcPr>
            <w:tcW w:w="1701" w:type="dxa"/>
            <w:vAlign w:val="center"/>
          </w:tcPr>
          <w:p w14:paraId="7BF4CCD7" w14:textId="77777777" w:rsidR="0069170F" w:rsidRDefault="00947E2C" w:rsidP="00947E2C">
            <w:pPr>
              <w:spacing w:line="360" w:lineRule="auto"/>
              <w:ind w:left="426"/>
              <w:rPr>
                <w:sz w:val="24"/>
                <w:szCs w:val="24"/>
              </w:rPr>
            </w:pPr>
            <w:r>
              <w:rPr>
                <w:sz w:val="24"/>
                <w:szCs w:val="24"/>
              </w:rPr>
              <w:t>uraian</w:t>
            </w:r>
          </w:p>
        </w:tc>
        <w:tc>
          <w:tcPr>
            <w:tcW w:w="2410" w:type="dxa"/>
            <w:vAlign w:val="center"/>
          </w:tcPr>
          <w:p w14:paraId="79634BEA" w14:textId="77777777" w:rsidR="0069170F" w:rsidRDefault="00947E2C" w:rsidP="00947E2C">
            <w:pPr>
              <w:spacing w:line="360" w:lineRule="auto"/>
              <w:ind w:left="426"/>
              <w:rPr>
                <w:sz w:val="24"/>
                <w:szCs w:val="24"/>
              </w:rPr>
            </w:pPr>
            <w:r>
              <w:rPr>
                <w:sz w:val="24"/>
                <w:szCs w:val="24"/>
              </w:rPr>
              <w:t>Text</w:t>
            </w:r>
          </w:p>
        </w:tc>
        <w:tc>
          <w:tcPr>
            <w:tcW w:w="1134" w:type="dxa"/>
            <w:vAlign w:val="center"/>
          </w:tcPr>
          <w:p w14:paraId="71643AEE" w14:textId="77777777" w:rsidR="0069170F" w:rsidRDefault="00947E2C" w:rsidP="00947E2C">
            <w:pPr>
              <w:spacing w:line="360" w:lineRule="auto"/>
              <w:ind w:left="426"/>
              <w:rPr>
                <w:sz w:val="24"/>
                <w:szCs w:val="24"/>
              </w:rPr>
            </w:pPr>
            <w:r>
              <w:rPr>
                <w:sz w:val="24"/>
                <w:szCs w:val="24"/>
              </w:rPr>
              <w:t>-</w:t>
            </w:r>
          </w:p>
        </w:tc>
        <w:tc>
          <w:tcPr>
            <w:tcW w:w="1842" w:type="dxa"/>
            <w:vAlign w:val="center"/>
          </w:tcPr>
          <w:p w14:paraId="2D359E18" w14:textId="77777777" w:rsidR="0069170F" w:rsidRDefault="00947E2C" w:rsidP="00947E2C">
            <w:pPr>
              <w:spacing w:line="360" w:lineRule="auto"/>
              <w:ind w:left="426"/>
              <w:rPr>
                <w:sz w:val="24"/>
                <w:szCs w:val="24"/>
              </w:rPr>
            </w:pPr>
            <w:r>
              <w:rPr>
                <w:sz w:val="24"/>
                <w:szCs w:val="24"/>
              </w:rPr>
              <w:t>-</w:t>
            </w:r>
          </w:p>
        </w:tc>
      </w:tr>
      <w:tr w:rsidR="0069170F" w14:paraId="1AEED37E" w14:textId="77777777">
        <w:trPr>
          <w:trHeight w:val="510"/>
        </w:trPr>
        <w:tc>
          <w:tcPr>
            <w:tcW w:w="567" w:type="dxa"/>
            <w:vAlign w:val="center"/>
          </w:tcPr>
          <w:p w14:paraId="55EF4CD4" w14:textId="77777777" w:rsidR="0069170F" w:rsidRDefault="00947E2C" w:rsidP="00947E2C">
            <w:pPr>
              <w:spacing w:line="360" w:lineRule="auto"/>
              <w:ind w:left="426"/>
              <w:rPr>
                <w:sz w:val="24"/>
                <w:szCs w:val="24"/>
              </w:rPr>
            </w:pPr>
            <w:r>
              <w:rPr>
                <w:sz w:val="24"/>
                <w:szCs w:val="24"/>
              </w:rPr>
              <w:t>7</w:t>
            </w:r>
          </w:p>
        </w:tc>
        <w:tc>
          <w:tcPr>
            <w:tcW w:w="1701" w:type="dxa"/>
            <w:vAlign w:val="center"/>
          </w:tcPr>
          <w:p w14:paraId="5863523B" w14:textId="77777777" w:rsidR="0069170F" w:rsidRDefault="00947E2C" w:rsidP="00947E2C">
            <w:pPr>
              <w:spacing w:line="360" w:lineRule="auto"/>
              <w:ind w:left="426"/>
              <w:rPr>
                <w:sz w:val="24"/>
                <w:szCs w:val="24"/>
              </w:rPr>
            </w:pPr>
            <w:r>
              <w:rPr>
                <w:sz w:val="24"/>
                <w:szCs w:val="24"/>
              </w:rPr>
              <w:t>ket</w:t>
            </w:r>
          </w:p>
        </w:tc>
        <w:tc>
          <w:tcPr>
            <w:tcW w:w="2410" w:type="dxa"/>
            <w:vAlign w:val="center"/>
          </w:tcPr>
          <w:p w14:paraId="75568CE1" w14:textId="77777777" w:rsidR="0069170F" w:rsidRDefault="00947E2C" w:rsidP="00947E2C">
            <w:pPr>
              <w:spacing w:line="360" w:lineRule="auto"/>
              <w:ind w:left="426"/>
              <w:rPr>
                <w:sz w:val="24"/>
                <w:szCs w:val="24"/>
              </w:rPr>
            </w:pPr>
            <w:r>
              <w:rPr>
                <w:sz w:val="24"/>
                <w:szCs w:val="24"/>
              </w:rPr>
              <w:t xml:space="preserve"> Varchar</w:t>
            </w:r>
          </w:p>
        </w:tc>
        <w:tc>
          <w:tcPr>
            <w:tcW w:w="1134" w:type="dxa"/>
            <w:vAlign w:val="center"/>
          </w:tcPr>
          <w:p w14:paraId="14677FB7" w14:textId="77777777" w:rsidR="0069170F" w:rsidRDefault="00947E2C" w:rsidP="00947E2C">
            <w:pPr>
              <w:spacing w:line="360" w:lineRule="auto"/>
              <w:ind w:left="426"/>
              <w:rPr>
                <w:sz w:val="24"/>
                <w:szCs w:val="24"/>
              </w:rPr>
            </w:pPr>
            <w:r>
              <w:rPr>
                <w:sz w:val="24"/>
                <w:szCs w:val="24"/>
              </w:rPr>
              <w:t>100</w:t>
            </w:r>
          </w:p>
        </w:tc>
        <w:tc>
          <w:tcPr>
            <w:tcW w:w="1842" w:type="dxa"/>
            <w:vAlign w:val="center"/>
          </w:tcPr>
          <w:p w14:paraId="619B3937" w14:textId="77777777" w:rsidR="0069170F" w:rsidRDefault="00947E2C" w:rsidP="00947E2C">
            <w:pPr>
              <w:spacing w:line="360" w:lineRule="auto"/>
              <w:ind w:left="426"/>
              <w:rPr>
                <w:sz w:val="24"/>
                <w:szCs w:val="24"/>
              </w:rPr>
            </w:pPr>
            <w:r>
              <w:rPr>
                <w:sz w:val="24"/>
                <w:szCs w:val="24"/>
              </w:rPr>
              <w:t>-</w:t>
            </w:r>
          </w:p>
        </w:tc>
      </w:tr>
      <w:tr w:rsidR="0069170F" w14:paraId="5EE07680" w14:textId="77777777">
        <w:trPr>
          <w:trHeight w:val="510"/>
        </w:trPr>
        <w:tc>
          <w:tcPr>
            <w:tcW w:w="567" w:type="dxa"/>
            <w:vAlign w:val="center"/>
          </w:tcPr>
          <w:p w14:paraId="57343A73" w14:textId="77777777" w:rsidR="0069170F" w:rsidRDefault="00947E2C" w:rsidP="00947E2C">
            <w:pPr>
              <w:spacing w:line="360" w:lineRule="auto"/>
              <w:ind w:left="426"/>
              <w:rPr>
                <w:sz w:val="24"/>
                <w:szCs w:val="24"/>
              </w:rPr>
            </w:pPr>
            <w:r>
              <w:rPr>
                <w:sz w:val="24"/>
                <w:szCs w:val="24"/>
              </w:rPr>
              <w:t>8</w:t>
            </w:r>
          </w:p>
        </w:tc>
        <w:tc>
          <w:tcPr>
            <w:tcW w:w="1701" w:type="dxa"/>
            <w:vAlign w:val="center"/>
          </w:tcPr>
          <w:p w14:paraId="09B33808" w14:textId="77777777" w:rsidR="0069170F" w:rsidRDefault="00947E2C" w:rsidP="00947E2C">
            <w:pPr>
              <w:spacing w:line="360" w:lineRule="auto"/>
              <w:ind w:left="426"/>
              <w:rPr>
                <w:sz w:val="24"/>
                <w:szCs w:val="24"/>
              </w:rPr>
            </w:pPr>
            <w:r>
              <w:rPr>
                <w:sz w:val="24"/>
                <w:szCs w:val="24"/>
              </w:rPr>
              <w:t>kode</w:t>
            </w:r>
          </w:p>
        </w:tc>
        <w:tc>
          <w:tcPr>
            <w:tcW w:w="2410" w:type="dxa"/>
            <w:vAlign w:val="center"/>
          </w:tcPr>
          <w:p w14:paraId="3B792DC0"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32DCE3FC" w14:textId="77777777" w:rsidR="0069170F" w:rsidRDefault="00947E2C" w:rsidP="00947E2C">
            <w:pPr>
              <w:spacing w:line="360" w:lineRule="auto"/>
              <w:ind w:left="426"/>
              <w:rPr>
                <w:sz w:val="24"/>
                <w:szCs w:val="24"/>
              </w:rPr>
            </w:pPr>
            <w:r>
              <w:rPr>
                <w:sz w:val="24"/>
                <w:szCs w:val="24"/>
              </w:rPr>
              <w:t>10</w:t>
            </w:r>
          </w:p>
        </w:tc>
        <w:tc>
          <w:tcPr>
            <w:tcW w:w="1842" w:type="dxa"/>
            <w:vAlign w:val="center"/>
          </w:tcPr>
          <w:p w14:paraId="5F230E17" w14:textId="77777777" w:rsidR="0069170F" w:rsidRDefault="00947E2C" w:rsidP="00947E2C">
            <w:pPr>
              <w:spacing w:line="360" w:lineRule="auto"/>
              <w:ind w:left="426"/>
              <w:rPr>
                <w:sz w:val="24"/>
                <w:szCs w:val="24"/>
              </w:rPr>
            </w:pPr>
            <w:r>
              <w:rPr>
                <w:sz w:val="24"/>
                <w:szCs w:val="24"/>
              </w:rPr>
              <w:t>-</w:t>
            </w:r>
          </w:p>
        </w:tc>
      </w:tr>
      <w:tr w:rsidR="0069170F" w14:paraId="54BD1307" w14:textId="77777777">
        <w:trPr>
          <w:trHeight w:val="510"/>
        </w:trPr>
        <w:tc>
          <w:tcPr>
            <w:tcW w:w="567" w:type="dxa"/>
            <w:vAlign w:val="center"/>
          </w:tcPr>
          <w:p w14:paraId="642EE6C9" w14:textId="77777777" w:rsidR="0069170F" w:rsidRDefault="00947E2C" w:rsidP="00947E2C">
            <w:pPr>
              <w:spacing w:line="360" w:lineRule="auto"/>
              <w:ind w:left="426"/>
              <w:rPr>
                <w:sz w:val="24"/>
                <w:szCs w:val="24"/>
              </w:rPr>
            </w:pPr>
            <w:r>
              <w:rPr>
                <w:sz w:val="24"/>
                <w:szCs w:val="24"/>
              </w:rPr>
              <w:t>9</w:t>
            </w:r>
          </w:p>
        </w:tc>
        <w:tc>
          <w:tcPr>
            <w:tcW w:w="1701" w:type="dxa"/>
            <w:vAlign w:val="center"/>
          </w:tcPr>
          <w:p w14:paraId="7658A880" w14:textId="77777777" w:rsidR="0069170F" w:rsidRDefault="00947E2C" w:rsidP="00947E2C">
            <w:pPr>
              <w:spacing w:line="360" w:lineRule="auto"/>
              <w:ind w:left="426"/>
              <w:rPr>
                <w:sz w:val="24"/>
                <w:szCs w:val="24"/>
              </w:rPr>
            </w:pPr>
            <w:r>
              <w:rPr>
                <w:sz w:val="24"/>
                <w:szCs w:val="24"/>
              </w:rPr>
              <w:t>jumlah</w:t>
            </w:r>
          </w:p>
        </w:tc>
        <w:tc>
          <w:tcPr>
            <w:tcW w:w="2410" w:type="dxa"/>
            <w:vAlign w:val="center"/>
          </w:tcPr>
          <w:p w14:paraId="42451D87" w14:textId="77777777" w:rsidR="0069170F" w:rsidRDefault="00947E2C" w:rsidP="00947E2C">
            <w:pPr>
              <w:spacing w:line="360" w:lineRule="auto"/>
              <w:ind w:left="426"/>
              <w:rPr>
                <w:sz w:val="24"/>
                <w:szCs w:val="24"/>
              </w:rPr>
            </w:pPr>
            <w:r>
              <w:rPr>
                <w:sz w:val="24"/>
                <w:szCs w:val="24"/>
              </w:rPr>
              <w:t>Int</w:t>
            </w:r>
          </w:p>
        </w:tc>
        <w:tc>
          <w:tcPr>
            <w:tcW w:w="1134" w:type="dxa"/>
            <w:vAlign w:val="center"/>
          </w:tcPr>
          <w:p w14:paraId="708A9497" w14:textId="77777777" w:rsidR="0069170F" w:rsidRDefault="00947E2C" w:rsidP="00947E2C">
            <w:pPr>
              <w:spacing w:line="360" w:lineRule="auto"/>
              <w:ind w:left="426"/>
              <w:rPr>
                <w:sz w:val="24"/>
                <w:szCs w:val="24"/>
              </w:rPr>
            </w:pPr>
            <w:r>
              <w:rPr>
                <w:sz w:val="24"/>
                <w:szCs w:val="24"/>
              </w:rPr>
              <w:t>11</w:t>
            </w:r>
          </w:p>
        </w:tc>
        <w:tc>
          <w:tcPr>
            <w:tcW w:w="1842" w:type="dxa"/>
            <w:vAlign w:val="center"/>
          </w:tcPr>
          <w:p w14:paraId="0F7348D0" w14:textId="77777777" w:rsidR="0069170F" w:rsidRDefault="00947E2C" w:rsidP="00947E2C">
            <w:pPr>
              <w:spacing w:line="360" w:lineRule="auto"/>
              <w:ind w:left="426"/>
              <w:rPr>
                <w:sz w:val="24"/>
                <w:szCs w:val="24"/>
              </w:rPr>
            </w:pPr>
            <w:r>
              <w:rPr>
                <w:sz w:val="24"/>
                <w:szCs w:val="24"/>
              </w:rPr>
              <w:t>-</w:t>
            </w:r>
          </w:p>
        </w:tc>
      </w:tr>
      <w:tr w:rsidR="0069170F" w14:paraId="18774F87" w14:textId="77777777">
        <w:trPr>
          <w:trHeight w:val="510"/>
        </w:trPr>
        <w:tc>
          <w:tcPr>
            <w:tcW w:w="567" w:type="dxa"/>
            <w:vAlign w:val="center"/>
          </w:tcPr>
          <w:p w14:paraId="748FC79C" w14:textId="77777777" w:rsidR="0069170F" w:rsidRDefault="00947E2C" w:rsidP="00947E2C">
            <w:pPr>
              <w:spacing w:line="360" w:lineRule="auto"/>
              <w:ind w:left="426"/>
              <w:rPr>
                <w:sz w:val="24"/>
                <w:szCs w:val="24"/>
              </w:rPr>
            </w:pPr>
            <w:r>
              <w:rPr>
                <w:sz w:val="24"/>
                <w:szCs w:val="24"/>
              </w:rPr>
              <w:t>10</w:t>
            </w:r>
          </w:p>
        </w:tc>
        <w:tc>
          <w:tcPr>
            <w:tcW w:w="1701" w:type="dxa"/>
            <w:vAlign w:val="center"/>
          </w:tcPr>
          <w:p w14:paraId="4AE9A43B" w14:textId="77777777" w:rsidR="0069170F" w:rsidRDefault="00947E2C" w:rsidP="00947E2C">
            <w:pPr>
              <w:spacing w:line="360" w:lineRule="auto"/>
              <w:ind w:left="426"/>
              <w:rPr>
                <w:sz w:val="24"/>
                <w:szCs w:val="24"/>
              </w:rPr>
            </w:pPr>
            <w:r>
              <w:rPr>
                <w:sz w:val="24"/>
                <w:szCs w:val="24"/>
              </w:rPr>
              <w:t>nobox</w:t>
            </w:r>
          </w:p>
        </w:tc>
        <w:tc>
          <w:tcPr>
            <w:tcW w:w="2410" w:type="dxa"/>
            <w:vAlign w:val="center"/>
          </w:tcPr>
          <w:p w14:paraId="004E4F51"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57458EC5" w14:textId="77777777" w:rsidR="0069170F" w:rsidRDefault="00947E2C" w:rsidP="00947E2C">
            <w:pPr>
              <w:spacing w:line="360" w:lineRule="auto"/>
              <w:ind w:left="426"/>
              <w:rPr>
                <w:sz w:val="24"/>
                <w:szCs w:val="24"/>
              </w:rPr>
            </w:pPr>
            <w:r>
              <w:rPr>
                <w:sz w:val="24"/>
                <w:szCs w:val="24"/>
              </w:rPr>
              <w:t>10</w:t>
            </w:r>
          </w:p>
        </w:tc>
        <w:tc>
          <w:tcPr>
            <w:tcW w:w="1842" w:type="dxa"/>
            <w:vAlign w:val="center"/>
          </w:tcPr>
          <w:p w14:paraId="22830C30" w14:textId="77777777" w:rsidR="0069170F" w:rsidRDefault="00947E2C" w:rsidP="00947E2C">
            <w:pPr>
              <w:spacing w:line="360" w:lineRule="auto"/>
              <w:ind w:left="426"/>
              <w:rPr>
                <w:sz w:val="24"/>
                <w:szCs w:val="24"/>
              </w:rPr>
            </w:pPr>
            <w:r>
              <w:rPr>
                <w:sz w:val="24"/>
                <w:szCs w:val="24"/>
              </w:rPr>
              <w:t>-</w:t>
            </w:r>
          </w:p>
        </w:tc>
      </w:tr>
      <w:tr w:rsidR="0069170F" w14:paraId="669C9CF5" w14:textId="77777777">
        <w:trPr>
          <w:trHeight w:val="510"/>
        </w:trPr>
        <w:tc>
          <w:tcPr>
            <w:tcW w:w="567" w:type="dxa"/>
            <w:vAlign w:val="center"/>
          </w:tcPr>
          <w:p w14:paraId="3432A976" w14:textId="77777777" w:rsidR="0069170F" w:rsidRDefault="00947E2C" w:rsidP="00947E2C">
            <w:pPr>
              <w:spacing w:line="360" w:lineRule="auto"/>
              <w:ind w:left="426"/>
              <w:rPr>
                <w:sz w:val="24"/>
                <w:szCs w:val="24"/>
              </w:rPr>
            </w:pPr>
            <w:r>
              <w:rPr>
                <w:sz w:val="24"/>
                <w:szCs w:val="24"/>
              </w:rPr>
              <w:t>11</w:t>
            </w:r>
          </w:p>
        </w:tc>
        <w:tc>
          <w:tcPr>
            <w:tcW w:w="1701" w:type="dxa"/>
            <w:vAlign w:val="center"/>
          </w:tcPr>
          <w:p w14:paraId="169BEF48" w14:textId="77777777" w:rsidR="0069170F" w:rsidRDefault="00947E2C" w:rsidP="00947E2C">
            <w:pPr>
              <w:spacing w:line="360" w:lineRule="auto"/>
              <w:ind w:left="426"/>
              <w:rPr>
                <w:sz w:val="24"/>
                <w:szCs w:val="24"/>
              </w:rPr>
            </w:pPr>
            <w:r>
              <w:rPr>
                <w:sz w:val="24"/>
                <w:szCs w:val="24"/>
              </w:rPr>
              <w:t>lokasi</w:t>
            </w:r>
          </w:p>
        </w:tc>
        <w:tc>
          <w:tcPr>
            <w:tcW w:w="2410" w:type="dxa"/>
            <w:vAlign w:val="center"/>
          </w:tcPr>
          <w:p w14:paraId="773767B5"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239280B1" w14:textId="77777777" w:rsidR="0069170F" w:rsidRDefault="00947E2C" w:rsidP="00947E2C">
            <w:pPr>
              <w:spacing w:line="360" w:lineRule="auto"/>
              <w:ind w:left="426"/>
              <w:rPr>
                <w:sz w:val="24"/>
                <w:szCs w:val="24"/>
              </w:rPr>
            </w:pPr>
            <w:r>
              <w:rPr>
                <w:sz w:val="24"/>
                <w:szCs w:val="24"/>
              </w:rPr>
              <w:t>255</w:t>
            </w:r>
          </w:p>
        </w:tc>
        <w:tc>
          <w:tcPr>
            <w:tcW w:w="1842" w:type="dxa"/>
            <w:vAlign w:val="center"/>
          </w:tcPr>
          <w:p w14:paraId="465FDC8B" w14:textId="77777777" w:rsidR="0069170F" w:rsidRDefault="00947E2C" w:rsidP="00947E2C">
            <w:pPr>
              <w:spacing w:line="360" w:lineRule="auto"/>
              <w:ind w:left="426"/>
              <w:rPr>
                <w:sz w:val="24"/>
                <w:szCs w:val="24"/>
              </w:rPr>
            </w:pPr>
            <w:r>
              <w:rPr>
                <w:sz w:val="24"/>
                <w:szCs w:val="24"/>
              </w:rPr>
              <w:t>-</w:t>
            </w:r>
          </w:p>
        </w:tc>
      </w:tr>
      <w:tr w:rsidR="0069170F" w14:paraId="674EA9F0" w14:textId="77777777">
        <w:trPr>
          <w:trHeight w:val="510"/>
        </w:trPr>
        <w:tc>
          <w:tcPr>
            <w:tcW w:w="567" w:type="dxa"/>
            <w:vAlign w:val="center"/>
          </w:tcPr>
          <w:p w14:paraId="213E4264" w14:textId="77777777" w:rsidR="0069170F" w:rsidRDefault="00947E2C" w:rsidP="00947E2C">
            <w:pPr>
              <w:spacing w:line="360" w:lineRule="auto"/>
              <w:ind w:left="426"/>
              <w:rPr>
                <w:sz w:val="24"/>
                <w:szCs w:val="24"/>
              </w:rPr>
            </w:pPr>
            <w:r>
              <w:rPr>
                <w:sz w:val="24"/>
                <w:szCs w:val="24"/>
              </w:rPr>
              <w:t>12</w:t>
            </w:r>
          </w:p>
        </w:tc>
        <w:tc>
          <w:tcPr>
            <w:tcW w:w="1701" w:type="dxa"/>
            <w:vAlign w:val="center"/>
          </w:tcPr>
          <w:p w14:paraId="6C85B291" w14:textId="77777777" w:rsidR="0069170F" w:rsidRDefault="00947E2C" w:rsidP="00947E2C">
            <w:pPr>
              <w:spacing w:line="360" w:lineRule="auto"/>
              <w:ind w:left="426"/>
              <w:rPr>
                <w:sz w:val="24"/>
                <w:szCs w:val="24"/>
              </w:rPr>
            </w:pPr>
            <w:r>
              <w:rPr>
                <w:sz w:val="24"/>
                <w:szCs w:val="24"/>
              </w:rPr>
              <w:t>media</w:t>
            </w:r>
          </w:p>
        </w:tc>
        <w:tc>
          <w:tcPr>
            <w:tcW w:w="2410" w:type="dxa"/>
            <w:vAlign w:val="center"/>
          </w:tcPr>
          <w:p w14:paraId="60206660"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56045AE6" w14:textId="77777777" w:rsidR="0069170F" w:rsidRDefault="00947E2C" w:rsidP="00947E2C">
            <w:pPr>
              <w:spacing w:line="360" w:lineRule="auto"/>
              <w:ind w:left="426"/>
              <w:rPr>
                <w:sz w:val="24"/>
                <w:szCs w:val="24"/>
              </w:rPr>
            </w:pPr>
            <w:r>
              <w:rPr>
                <w:sz w:val="24"/>
                <w:szCs w:val="24"/>
              </w:rPr>
              <w:t>255</w:t>
            </w:r>
          </w:p>
        </w:tc>
        <w:tc>
          <w:tcPr>
            <w:tcW w:w="1842" w:type="dxa"/>
            <w:vAlign w:val="center"/>
          </w:tcPr>
          <w:p w14:paraId="00200439" w14:textId="77777777" w:rsidR="0069170F" w:rsidRDefault="00947E2C" w:rsidP="00947E2C">
            <w:pPr>
              <w:spacing w:line="360" w:lineRule="auto"/>
              <w:ind w:left="426"/>
              <w:rPr>
                <w:sz w:val="24"/>
                <w:szCs w:val="24"/>
              </w:rPr>
            </w:pPr>
            <w:r>
              <w:rPr>
                <w:sz w:val="24"/>
                <w:szCs w:val="24"/>
              </w:rPr>
              <w:t>-</w:t>
            </w:r>
          </w:p>
        </w:tc>
      </w:tr>
      <w:tr w:rsidR="0069170F" w14:paraId="4F6D7490" w14:textId="77777777">
        <w:trPr>
          <w:trHeight w:val="510"/>
        </w:trPr>
        <w:tc>
          <w:tcPr>
            <w:tcW w:w="567" w:type="dxa"/>
            <w:vAlign w:val="center"/>
          </w:tcPr>
          <w:p w14:paraId="4FDA54F9" w14:textId="77777777" w:rsidR="0069170F" w:rsidRDefault="00947E2C" w:rsidP="00947E2C">
            <w:pPr>
              <w:spacing w:line="360" w:lineRule="auto"/>
              <w:ind w:left="426"/>
              <w:rPr>
                <w:sz w:val="24"/>
                <w:szCs w:val="24"/>
              </w:rPr>
            </w:pPr>
            <w:r>
              <w:rPr>
                <w:sz w:val="24"/>
                <w:szCs w:val="24"/>
              </w:rPr>
              <w:t>13</w:t>
            </w:r>
          </w:p>
        </w:tc>
        <w:tc>
          <w:tcPr>
            <w:tcW w:w="1701" w:type="dxa"/>
            <w:vAlign w:val="center"/>
          </w:tcPr>
          <w:p w14:paraId="05FAB531" w14:textId="77777777" w:rsidR="0069170F" w:rsidRDefault="00947E2C" w:rsidP="00947E2C">
            <w:pPr>
              <w:spacing w:line="360" w:lineRule="auto"/>
              <w:ind w:left="426"/>
              <w:rPr>
                <w:sz w:val="24"/>
                <w:szCs w:val="24"/>
              </w:rPr>
            </w:pPr>
            <w:r>
              <w:rPr>
                <w:sz w:val="24"/>
                <w:szCs w:val="24"/>
              </w:rPr>
              <w:t>file</w:t>
            </w:r>
          </w:p>
        </w:tc>
        <w:tc>
          <w:tcPr>
            <w:tcW w:w="2410" w:type="dxa"/>
            <w:vAlign w:val="center"/>
          </w:tcPr>
          <w:p w14:paraId="7E05DF61" w14:textId="77777777" w:rsidR="0069170F" w:rsidRDefault="00947E2C" w:rsidP="00947E2C">
            <w:pPr>
              <w:spacing w:line="360" w:lineRule="auto"/>
              <w:ind w:left="426"/>
              <w:rPr>
                <w:sz w:val="24"/>
                <w:szCs w:val="24"/>
              </w:rPr>
            </w:pPr>
            <w:r>
              <w:rPr>
                <w:sz w:val="24"/>
                <w:szCs w:val="24"/>
              </w:rPr>
              <w:t>Text</w:t>
            </w:r>
          </w:p>
        </w:tc>
        <w:tc>
          <w:tcPr>
            <w:tcW w:w="1134" w:type="dxa"/>
            <w:vAlign w:val="center"/>
          </w:tcPr>
          <w:p w14:paraId="4257907D" w14:textId="77777777" w:rsidR="0069170F" w:rsidRDefault="00947E2C" w:rsidP="00947E2C">
            <w:pPr>
              <w:spacing w:line="360" w:lineRule="auto"/>
              <w:ind w:left="426"/>
              <w:rPr>
                <w:sz w:val="24"/>
                <w:szCs w:val="24"/>
              </w:rPr>
            </w:pPr>
            <w:r>
              <w:rPr>
                <w:sz w:val="24"/>
                <w:szCs w:val="24"/>
              </w:rPr>
              <w:t>-</w:t>
            </w:r>
          </w:p>
        </w:tc>
        <w:tc>
          <w:tcPr>
            <w:tcW w:w="1842" w:type="dxa"/>
            <w:vAlign w:val="center"/>
          </w:tcPr>
          <w:p w14:paraId="344ED5D1" w14:textId="77777777" w:rsidR="0069170F" w:rsidRDefault="00947E2C" w:rsidP="00947E2C">
            <w:pPr>
              <w:spacing w:line="360" w:lineRule="auto"/>
              <w:ind w:left="426"/>
              <w:rPr>
                <w:sz w:val="24"/>
                <w:szCs w:val="24"/>
              </w:rPr>
            </w:pPr>
            <w:r>
              <w:rPr>
                <w:sz w:val="24"/>
                <w:szCs w:val="24"/>
              </w:rPr>
              <w:t>-</w:t>
            </w:r>
          </w:p>
        </w:tc>
      </w:tr>
      <w:tr w:rsidR="0069170F" w14:paraId="768A957E" w14:textId="77777777">
        <w:trPr>
          <w:trHeight w:val="510"/>
        </w:trPr>
        <w:tc>
          <w:tcPr>
            <w:tcW w:w="567" w:type="dxa"/>
            <w:vAlign w:val="center"/>
          </w:tcPr>
          <w:p w14:paraId="351D96A6" w14:textId="77777777" w:rsidR="0069170F" w:rsidRDefault="00947E2C" w:rsidP="00947E2C">
            <w:pPr>
              <w:spacing w:line="360" w:lineRule="auto"/>
              <w:ind w:left="426"/>
              <w:rPr>
                <w:sz w:val="24"/>
                <w:szCs w:val="24"/>
              </w:rPr>
            </w:pPr>
            <w:r>
              <w:rPr>
                <w:sz w:val="24"/>
                <w:szCs w:val="24"/>
              </w:rPr>
              <w:t>14</w:t>
            </w:r>
          </w:p>
        </w:tc>
        <w:tc>
          <w:tcPr>
            <w:tcW w:w="1701" w:type="dxa"/>
            <w:vAlign w:val="center"/>
          </w:tcPr>
          <w:p w14:paraId="4B292C14" w14:textId="77777777" w:rsidR="0069170F" w:rsidRDefault="00947E2C" w:rsidP="00947E2C">
            <w:pPr>
              <w:spacing w:line="360" w:lineRule="auto"/>
              <w:ind w:left="426"/>
              <w:rPr>
                <w:sz w:val="24"/>
                <w:szCs w:val="24"/>
              </w:rPr>
            </w:pPr>
            <w:r>
              <w:rPr>
                <w:sz w:val="24"/>
                <w:szCs w:val="24"/>
              </w:rPr>
              <w:t>tgl_input</w:t>
            </w:r>
          </w:p>
        </w:tc>
        <w:tc>
          <w:tcPr>
            <w:tcW w:w="2410" w:type="dxa"/>
            <w:vAlign w:val="center"/>
          </w:tcPr>
          <w:p w14:paraId="058CE9F0" w14:textId="77777777" w:rsidR="0069170F" w:rsidRDefault="00947E2C" w:rsidP="00947E2C">
            <w:pPr>
              <w:spacing w:line="360" w:lineRule="auto"/>
              <w:ind w:left="426"/>
              <w:rPr>
                <w:sz w:val="24"/>
                <w:szCs w:val="24"/>
              </w:rPr>
            </w:pPr>
            <w:r>
              <w:rPr>
                <w:sz w:val="24"/>
                <w:szCs w:val="24"/>
              </w:rPr>
              <w:t>Datetime</w:t>
            </w:r>
          </w:p>
        </w:tc>
        <w:tc>
          <w:tcPr>
            <w:tcW w:w="1134" w:type="dxa"/>
            <w:vAlign w:val="center"/>
          </w:tcPr>
          <w:p w14:paraId="09F75A88" w14:textId="77777777" w:rsidR="0069170F" w:rsidRDefault="00947E2C" w:rsidP="00947E2C">
            <w:pPr>
              <w:spacing w:line="360" w:lineRule="auto"/>
              <w:ind w:left="426"/>
              <w:rPr>
                <w:sz w:val="24"/>
                <w:szCs w:val="24"/>
              </w:rPr>
            </w:pPr>
            <w:r>
              <w:rPr>
                <w:sz w:val="24"/>
                <w:szCs w:val="24"/>
              </w:rPr>
              <w:t>-</w:t>
            </w:r>
          </w:p>
        </w:tc>
        <w:tc>
          <w:tcPr>
            <w:tcW w:w="1842" w:type="dxa"/>
            <w:vAlign w:val="center"/>
          </w:tcPr>
          <w:p w14:paraId="7158CBAD" w14:textId="77777777" w:rsidR="0069170F" w:rsidRDefault="00947E2C" w:rsidP="00947E2C">
            <w:pPr>
              <w:spacing w:line="360" w:lineRule="auto"/>
              <w:ind w:left="426"/>
              <w:rPr>
                <w:sz w:val="24"/>
                <w:szCs w:val="24"/>
              </w:rPr>
            </w:pPr>
            <w:r>
              <w:rPr>
                <w:sz w:val="24"/>
                <w:szCs w:val="24"/>
              </w:rPr>
              <w:t>-</w:t>
            </w:r>
          </w:p>
        </w:tc>
      </w:tr>
      <w:tr w:rsidR="0069170F" w14:paraId="09F0D436" w14:textId="77777777">
        <w:trPr>
          <w:trHeight w:val="510"/>
        </w:trPr>
        <w:tc>
          <w:tcPr>
            <w:tcW w:w="567" w:type="dxa"/>
            <w:vAlign w:val="center"/>
          </w:tcPr>
          <w:p w14:paraId="3D960779" w14:textId="77777777" w:rsidR="0069170F" w:rsidRDefault="00947E2C" w:rsidP="00947E2C">
            <w:pPr>
              <w:spacing w:line="360" w:lineRule="auto"/>
              <w:ind w:left="426"/>
              <w:rPr>
                <w:sz w:val="24"/>
                <w:szCs w:val="24"/>
              </w:rPr>
            </w:pPr>
            <w:r>
              <w:rPr>
                <w:sz w:val="24"/>
                <w:szCs w:val="24"/>
              </w:rPr>
              <w:t>15</w:t>
            </w:r>
          </w:p>
        </w:tc>
        <w:tc>
          <w:tcPr>
            <w:tcW w:w="1701" w:type="dxa"/>
            <w:vAlign w:val="center"/>
          </w:tcPr>
          <w:p w14:paraId="3FA97ACF" w14:textId="77777777" w:rsidR="0069170F" w:rsidRDefault="00947E2C" w:rsidP="00947E2C">
            <w:pPr>
              <w:spacing w:line="360" w:lineRule="auto"/>
              <w:ind w:left="426"/>
              <w:rPr>
                <w:sz w:val="24"/>
                <w:szCs w:val="24"/>
              </w:rPr>
            </w:pPr>
            <w:r>
              <w:rPr>
                <w:sz w:val="24"/>
                <w:szCs w:val="24"/>
              </w:rPr>
              <w:t>tgl_update</w:t>
            </w:r>
          </w:p>
        </w:tc>
        <w:tc>
          <w:tcPr>
            <w:tcW w:w="2410" w:type="dxa"/>
            <w:vAlign w:val="center"/>
          </w:tcPr>
          <w:p w14:paraId="63D92679" w14:textId="77777777" w:rsidR="0069170F" w:rsidRDefault="00947E2C" w:rsidP="00947E2C">
            <w:pPr>
              <w:spacing w:line="360" w:lineRule="auto"/>
              <w:ind w:left="426"/>
              <w:rPr>
                <w:sz w:val="24"/>
                <w:szCs w:val="24"/>
              </w:rPr>
            </w:pPr>
            <w:r>
              <w:rPr>
                <w:sz w:val="24"/>
                <w:szCs w:val="24"/>
              </w:rPr>
              <w:t>Datetime</w:t>
            </w:r>
          </w:p>
        </w:tc>
        <w:tc>
          <w:tcPr>
            <w:tcW w:w="1134" w:type="dxa"/>
            <w:vAlign w:val="center"/>
          </w:tcPr>
          <w:p w14:paraId="1CA5D08B" w14:textId="77777777" w:rsidR="0069170F" w:rsidRDefault="00947E2C" w:rsidP="00947E2C">
            <w:pPr>
              <w:spacing w:line="360" w:lineRule="auto"/>
              <w:ind w:left="426"/>
              <w:rPr>
                <w:sz w:val="24"/>
                <w:szCs w:val="24"/>
              </w:rPr>
            </w:pPr>
            <w:r>
              <w:rPr>
                <w:sz w:val="24"/>
                <w:szCs w:val="24"/>
              </w:rPr>
              <w:t>-</w:t>
            </w:r>
          </w:p>
        </w:tc>
        <w:tc>
          <w:tcPr>
            <w:tcW w:w="1842" w:type="dxa"/>
            <w:vAlign w:val="center"/>
          </w:tcPr>
          <w:p w14:paraId="203E1D25" w14:textId="77777777" w:rsidR="0069170F" w:rsidRDefault="00947E2C" w:rsidP="00947E2C">
            <w:pPr>
              <w:spacing w:line="360" w:lineRule="auto"/>
              <w:ind w:left="426"/>
              <w:rPr>
                <w:sz w:val="24"/>
                <w:szCs w:val="24"/>
              </w:rPr>
            </w:pPr>
            <w:r>
              <w:rPr>
                <w:sz w:val="24"/>
                <w:szCs w:val="24"/>
              </w:rPr>
              <w:t>-</w:t>
            </w:r>
          </w:p>
        </w:tc>
      </w:tr>
      <w:tr w:rsidR="0069170F" w14:paraId="4473E7BB" w14:textId="77777777">
        <w:trPr>
          <w:trHeight w:val="510"/>
        </w:trPr>
        <w:tc>
          <w:tcPr>
            <w:tcW w:w="567" w:type="dxa"/>
            <w:vAlign w:val="center"/>
          </w:tcPr>
          <w:p w14:paraId="7709BED5" w14:textId="77777777" w:rsidR="0069170F" w:rsidRDefault="00947E2C" w:rsidP="00947E2C">
            <w:pPr>
              <w:spacing w:line="360" w:lineRule="auto"/>
              <w:ind w:left="426"/>
              <w:rPr>
                <w:sz w:val="24"/>
                <w:szCs w:val="24"/>
              </w:rPr>
            </w:pPr>
            <w:r>
              <w:rPr>
                <w:sz w:val="24"/>
                <w:szCs w:val="24"/>
              </w:rPr>
              <w:t>16</w:t>
            </w:r>
          </w:p>
        </w:tc>
        <w:tc>
          <w:tcPr>
            <w:tcW w:w="1701" w:type="dxa"/>
            <w:vAlign w:val="center"/>
          </w:tcPr>
          <w:p w14:paraId="4BEAD974" w14:textId="77777777" w:rsidR="0069170F" w:rsidRDefault="00947E2C" w:rsidP="00947E2C">
            <w:pPr>
              <w:spacing w:line="360" w:lineRule="auto"/>
              <w:ind w:left="426"/>
              <w:rPr>
                <w:sz w:val="24"/>
                <w:szCs w:val="24"/>
              </w:rPr>
            </w:pPr>
            <w:r>
              <w:rPr>
                <w:sz w:val="24"/>
                <w:szCs w:val="24"/>
              </w:rPr>
              <w:t>username</w:t>
            </w:r>
          </w:p>
        </w:tc>
        <w:tc>
          <w:tcPr>
            <w:tcW w:w="2410" w:type="dxa"/>
            <w:vAlign w:val="center"/>
          </w:tcPr>
          <w:p w14:paraId="0BA51C86" w14:textId="77777777" w:rsidR="0069170F" w:rsidRDefault="00947E2C" w:rsidP="00947E2C">
            <w:pPr>
              <w:spacing w:line="360" w:lineRule="auto"/>
              <w:ind w:left="426"/>
              <w:rPr>
                <w:sz w:val="24"/>
                <w:szCs w:val="24"/>
              </w:rPr>
            </w:pPr>
            <w:r>
              <w:rPr>
                <w:sz w:val="24"/>
                <w:szCs w:val="24"/>
              </w:rPr>
              <w:t>Varchar</w:t>
            </w:r>
          </w:p>
        </w:tc>
        <w:tc>
          <w:tcPr>
            <w:tcW w:w="1134" w:type="dxa"/>
            <w:vAlign w:val="center"/>
          </w:tcPr>
          <w:p w14:paraId="5843EAF0" w14:textId="77777777" w:rsidR="0069170F" w:rsidRDefault="00947E2C" w:rsidP="00947E2C">
            <w:pPr>
              <w:spacing w:line="360" w:lineRule="auto"/>
              <w:ind w:left="426"/>
              <w:rPr>
                <w:sz w:val="24"/>
                <w:szCs w:val="24"/>
              </w:rPr>
            </w:pPr>
            <w:r>
              <w:rPr>
                <w:sz w:val="24"/>
                <w:szCs w:val="24"/>
              </w:rPr>
              <w:t>255</w:t>
            </w:r>
          </w:p>
        </w:tc>
        <w:tc>
          <w:tcPr>
            <w:tcW w:w="1842" w:type="dxa"/>
            <w:vAlign w:val="center"/>
          </w:tcPr>
          <w:p w14:paraId="4098E41C" w14:textId="77777777" w:rsidR="0069170F" w:rsidRDefault="00947E2C" w:rsidP="00947E2C">
            <w:pPr>
              <w:spacing w:line="360" w:lineRule="auto"/>
              <w:ind w:left="426"/>
              <w:rPr>
                <w:sz w:val="24"/>
                <w:szCs w:val="24"/>
              </w:rPr>
            </w:pPr>
            <w:r>
              <w:rPr>
                <w:sz w:val="24"/>
                <w:szCs w:val="24"/>
              </w:rPr>
              <w:t>-</w:t>
            </w:r>
          </w:p>
        </w:tc>
      </w:tr>
    </w:tbl>
    <w:p w14:paraId="2D8DB771" w14:textId="77777777" w:rsidR="0069170F" w:rsidRDefault="0069170F" w:rsidP="00947E2C">
      <w:pPr>
        <w:pStyle w:val="ListParagraph"/>
        <w:spacing w:line="360" w:lineRule="auto"/>
        <w:ind w:left="426"/>
        <w:jc w:val="both"/>
        <w:rPr>
          <w:sz w:val="24"/>
          <w:szCs w:val="24"/>
        </w:rPr>
      </w:pPr>
    </w:p>
    <w:p w14:paraId="30C340F8" w14:textId="77777777" w:rsidR="0069170F" w:rsidRDefault="00177FDB" w:rsidP="00177FDB">
      <w:pPr>
        <w:pStyle w:val="ListParagraph"/>
        <w:numPr>
          <w:ilvl w:val="0"/>
          <w:numId w:val="51"/>
        </w:numPr>
        <w:spacing w:line="360" w:lineRule="auto"/>
        <w:ind w:left="426" w:hanging="142"/>
        <w:jc w:val="both"/>
        <w:rPr>
          <w:sz w:val="24"/>
          <w:szCs w:val="24"/>
        </w:rPr>
      </w:pPr>
      <w:r>
        <w:rPr>
          <w:sz w:val="24"/>
          <w:szCs w:val="24"/>
        </w:rPr>
        <w:t>Nama file</w:t>
      </w:r>
      <w:r>
        <w:rPr>
          <w:sz w:val="24"/>
          <w:szCs w:val="24"/>
        </w:rPr>
        <w:tab/>
      </w:r>
      <w:r>
        <w:rPr>
          <w:sz w:val="24"/>
          <w:szCs w:val="24"/>
        </w:rPr>
        <w:tab/>
        <w:t>: M</w:t>
      </w:r>
      <w:r w:rsidR="00947E2C">
        <w:rPr>
          <w:sz w:val="24"/>
          <w:szCs w:val="24"/>
        </w:rPr>
        <w:t>aster_kode</w:t>
      </w:r>
    </w:p>
    <w:p w14:paraId="4DA0388B" w14:textId="77777777" w:rsidR="0069170F" w:rsidRDefault="00177FDB" w:rsidP="00177FDB">
      <w:pPr>
        <w:spacing w:line="360" w:lineRule="auto"/>
        <w:ind w:left="426" w:firstLine="283"/>
        <w:jc w:val="both"/>
        <w:rPr>
          <w:sz w:val="24"/>
          <w:szCs w:val="24"/>
        </w:rPr>
      </w:pPr>
      <w:r>
        <w:rPr>
          <w:sz w:val="24"/>
          <w:szCs w:val="24"/>
        </w:rPr>
        <w:t>Akronim</w:t>
      </w:r>
      <w:r>
        <w:rPr>
          <w:sz w:val="24"/>
          <w:szCs w:val="24"/>
        </w:rPr>
        <w:tab/>
      </w:r>
      <w:r>
        <w:rPr>
          <w:sz w:val="24"/>
          <w:szCs w:val="24"/>
        </w:rPr>
        <w:tab/>
        <w:t>: M</w:t>
      </w:r>
      <w:r w:rsidR="00947E2C">
        <w:rPr>
          <w:sz w:val="24"/>
          <w:szCs w:val="24"/>
        </w:rPr>
        <w:t>aster_kode</w:t>
      </w:r>
    </w:p>
    <w:p w14:paraId="16A60D28" w14:textId="77777777" w:rsidR="0069170F" w:rsidRDefault="00947E2C" w:rsidP="00177FDB">
      <w:pPr>
        <w:spacing w:line="360" w:lineRule="auto"/>
        <w:ind w:left="426" w:firstLine="283"/>
        <w:jc w:val="both"/>
        <w:rPr>
          <w:sz w:val="24"/>
          <w:szCs w:val="24"/>
        </w:rPr>
      </w:pPr>
      <w:r>
        <w:rPr>
          <w:sz w:val="24"/>
          <w:szCs w:val="24"/>
        </w:rPr>
        <w:t>Fungsi file</w:t>
      </w:r>
      <w:r>
        <w:rPr>
          <w:sz w:val="24"/>
          <w:szCs w:val="24"/>
        </w:rPr>
        <w:tab/>
      </w:r>
      <w:r w:rsidR="00177FDB">
        <w:rPr>
          <w:sz w:val="24"/>
          <w:szCs w:val="24"/>
        </w:rPr>
        <w:tab/>
      </w:r>
      <w:r>
        <w:rPr>
          <w:sz w:val="24"/>
          <w:szCs w:val="24"/>
        </w:rPr>
        <w:t>: Sebagai penyimpanan data kode</w:t>
      </w:r>
    </w:p>
    <w:p w14:paraId="7B537724" w14:textId="77777777" w:rsidR="0069170F" w:rsidRDefault="00947E2C" w:rsidP="00177FDB">
      <w:pPr>
        <w:spacing w:line="360" w:lineRule="auto"/>
        <w:ind w:left="426" w:firstLine="283"/>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4C0EA872" w14:textId="77777777" w:rsidR="0069170F" w:rsidRDefault="00947E2C" w:rsidP="00177FDB">
      <w:pPr>
        <w:spacing w:line="360" w:lineRule="auto"/>
        <w:ind w:left="426" w:firstLine="283"/>
        <w:jc w:val="both"/>
        <w:rPr>
          <w:sz w:val="24"/>
          <w:szCs w:val="24"/>
        </w:rPr>
      </w:pPr>
      <w:r>
        <w:rPr>
          <w:sz w:val="24"/>
          <w:szCs w:val="24"/>
        </w:rPr>
        <w:t>Akses file</w:t>
      </w:r>
      <w:r>
        <w:rPr>
          <w:sz w:val="24"/>
          <w:szCs w:val="24"/>
        </w:rPr>
        <w:tab/>
      </w:r>
      <w:r>
        <w:rPr>
          <w:sz w:val="24"/>
          <w:szCs w:val="24"/>
        </w:rPr>
        <w:tab/>
        <w:t xml:space="preserve">: </w:t>
      </w:r>
      <w:r>
        <w:rPr>
          <w:i/>
          <w:sz w:val="24"/>
          <w:szCs w:val="24"/>
        </w:rPr>
        <w:t>Random</w:t>
      </w:r>
    </w:p>
    <w:p w14:paraId="69610DBB" w14:textId="77777777" w:rsidR="0069170F" w:rsidRDefault="00947E2C" w:rsidP="00177FDB">
      <w:pPr>
        <w:spacing w:line="360" w:lineRule="auto"/>
        <w:ind w:left="426" w:firstLine="283"/>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4B58A37D" w14:textId="77777777" w:rsidR="0069170F" w:rsidRDefault="00947E2C" w:rsidP="00177FDB">
      <w:pPr>
        <w:spacing w:line="360" w:lineRule="auto"/>
        <w:ind w:left="426" w:firstLine="283"/>
        <w:jc w:val="both"/>
        <w:rPr>
          <w:sz w:val="24"/>
          <w:szCs w:val="24"/>
        </w:rPr>
      </w:pPr>
      <w:r>
        <w:rPr>
          <w:sz w:val="24"/>
          <w:szCs w:val="24"/>
        </w:rPr>
        <w:t xml:space="preserve">Panjang </w:t>
      </w:r>
      <w:r>
        <w:rPr>
          <w:i/>
          <w:sz w:val="24"/>
          <w:szCs w:val="24"/>
        </w:rPr>
        <w:t>record</w:t>
      </w:r>
      <w:r>
        <w:rPr>
          <w:sz w:val="24"/>
          <w:szCs w:val="24"/>
        </w:rPr>
        <w:tab/>
        <w:t>: 287 karakter</w:t>
      </w:r>
    </w:p>
    <w:p w14:paraId="2284C31C" w14:textId="77777777" w:rsidR="0069170F" w:rsidRDefault="00947E2C" w:rsidP="00177FDB">
      <w:pPr>
        <w:spacing w:line="360" w:lineRule="auto"/>
        <w:ind w:left="426" w:firstLine="283"/>
        <w:jc w:val="both"/>
        <w:rPr>
          <w:sz w:val="24"/>
          <w:szCs w:val="24"/>
        </w:rPr>
      </w:pPr>
      <w:r>
        <w:rPr>
          <w:sz w:val="24"/>
          <w:szCs w:val="24"/>
        </w:rPr>
        <w:t xml:space="preserve">Kunci </w:t>
      </w:r>
      <w:r>
        <w:rPr>
          <w:i/>
          <w:sz w:val="24"/>
          <w:szCs w:val="24"/>
        </w:rPr>
        <w:t>field</w:t>
      </w:r>
      <w:r>
        <w:rPr>
          <w:sz w:val="24"/>
          <w:szCs w:val="24"/>
        </w:rPr>
        <w:tab/>
      </w:r>
      <w:r w:rsidR="00177FDB">
        <w:rPr>
          <w:sz w:val="24"/>
          <w:szCs w:val="24"/>
        </w:rPr>
        <w:tab/>
        <w:t>: I</w:t>
      </w:r>
      <w:r>
        <w:rPr>
          <w:sz w:val="24"/>
          <w:szCs w:val="24"/>
        </w:rPr>
        <w:t>d</w:t>
      </w:r>
    </w:p>
    <w:p w14:paraId="5A3DD4B3" w14:textId="77777777" w:rsidR="0069170F" w:rsidRDefault="00947E2C" w:rsidP="00177FDB">
      <w:pPr>
        <w:spacing w:line="360" w:lineRule="auto"/>
        <w:ind w:left="426" w:firstLine="283"/>
        <w:jc w:val="both"/>
        <w:rPr>
          <w:sz w:val="24"/>
          <w:szCs w:val="24"/>
        </w:rPr>
      </w:pPr>
      <w:r>
        <w:rPr>
          <w:i/>
          <w:sz w:val="24"/>
          <w:szCs w:val="24"/>
        </w:rPr>
        <w:t>Software</w:t>
      </w:r>
      <w:r w:rsidR="00177FDB">
        <w:rPr>
          <w:sz w:val="24"/>
          <w:szCs w:val="24"/>
        </w:rPr>
        <w:tab/>
      </w:r>
      <w:r w:rsidR="00177FDB">
        <w:rPr>
          <w:sz w:val="24"/>
          <w:szCs w:val="24"/>
        </w:rPr>
        <w:tab/>
        <w:t>: P</w:t>
      </w:r>
      <w:r>
        <w:rPr>
          <w:sz w:val="24"/>
          <w:szCs w:val="24"/>
        </w:rPr>
        <w:t>hpMyAdmin</w:t>
      </w:r>
    </w:p>
    <w:p w14:paraId="1115B477" w14:textId="77777777" w:rsidR="0069170F" w:rsidRDefault="00947E2C" w:rsidP="00947E2C">
      <w:pPr>
        <w:spacing w:line="360" w:lineRule="auto"/>
        <w:ind w:left="426"/>
        <w:rPr>
          <w:sz w:val="24"/>
          <w:szCs w:val="24"/>
        </w:rPr>
      </w:pPr>
      <w:r>
        <w:rPr>
          <w:sz w:val="24"/>
          <w:szCs w:val="24"/>
        </w:rPr>
        <w:br w:type="page"/>
      </w:r>
    </w:p>
    <w:p w14:paraId="08B9001E" w14:textId="77777777" w:rsidR="0069170F" w:rsidRDefault="00947E2C" w:rsidP="00947E2C">
      <w:pPr>
        <w:spacing w:line="360" w:lineRule="auto"/>
        <w:ind w:left="426"/>
        <w:jc w:val="center"/>
        <w:rPr>
          <w:sz w:val="24"/>
          <w:szCs w:val="24"/>
        </w:rPr>
      </w:pPr>
      <w:r>
        <w:rPr>
          <w:b/>
          <w:sz w:val="24"/>
          <w:szCs w:val="24"/>
        </w:rPr>
        <w:lastRenderedPageBreak/>
        <w:t>Tabel III.3 Spesifikasi File Data Kode</w:t>
      </w:r>
    </w:p>
    <w:tbl>
      <w:tblPr>
        <w:tblStyle w:val="TableGrid"/>
        <w:tblW w:w="0" w:type="auto"/>
        <w:jc w:val="center"/>
        <w:tblLook w:val="04A0" w:firstRow="1" w:lastRow="0" w:firstColumn="1" w:lastColumn="0" w:noHBand="0" w:noVBand="1"/>
      </w:tblPr>
      <w:tblGrid>
        <w:gridCol w:w="936"/>
        <w:gridCol w:w="1749"/>
        <w:gridCol w:w="2173"/>
        <w:gridCol w:w="1443"/>
        <w:gridCol w:w="1856"/>
      </w:tblGrid>
      <w:tr w:rsidR="0069170F" w14:paraId="708307D0" w14:textId="77777777">
        <w:trPr>
          <w:trHeight w:val="510"/>
          <w:jc w:val="center"/>
        </w:trPr>
        <w:tc>
          <w:tcPr>
            <w:tcW w:w="584" w:type="dxa"/>
            <w:vAlign w:val="center"/>
          </w:tcPr>
          <w:p w14:paraId="3C462BEE" w14:textId="77777777" w:rsidR="0069170F" w:rsidRDefault="00947E2C" w:rsidP="00947E2C">
            <w:pPr>
              <w:spacing w:line="360" w:lineRule="auto"/>
              <w:ind w:left="426"/>
              <w:jc w:val="center"/>
              <w:rPr>
                <w:b/>
                <w:sz w:val="24"/>
                <w:szCs w:val="24"/>
              </w:rPr>
            </w:pPr>
            <w:r>
              <w:rPr>
                <w:b/>
                <w:sz w:val="24"/>
                <w:szCs w:val="24"/>
              </w:rPr>
              <w:t>No</w:t>
            </w:r>
          </w:p>
        </w:tc>
        <w:tc>
          <w:tcPr>
            <w:tcW w:w="1728" w:type="dxa"/>
            <w:vAlign w:val="center"/>
          </w:tcPr>
          <w:p w14:paraId="6B1029AB" w14:textId="77777777" w:rsidR="0069170F" w:rsidRDefault="00947E2C" w:rsidP="00947E2C">
            <w:pPr>
              <w:spacing w:line="360" w:lineRule="auto"/>
              <w:ind w:left="426"/>
              <w:jc w:val="center"/>
              <w:rPr>
                <w:b/>
                <w:sz w:val="24"/>
                <w:szCs w:val="24"/>
              </w:rPr>
            </w:pPr>
            <w:r>
              <w:rPr>
                <w:b/>
                <w:sz w:val="24"/>
                <w:szCs w:val="24"/>
              </w:rPr>
              <w:t>Elemen Data</w:t>
            </w:r>
          </w:p>
        </w:tc>
        <w:tc>
          <w:tcPr>
            <w:tcW w:w="2410" w:type="dxa"/>
            <w:vAlign w:val="center"/>
          </w:tcPr>
          <w:p w14:paraId="661B67A6" w14:textId="77777777" w:rsidR="0069170F" w:rsidRDefault="00947E2C" w:rsidP="00947E2C">
            <w:pPr>
              <w:spacing w:line="360" w:lineRule="auto"/>
              <w:ind w:left="426"/>
              <w:jc w:val="center"/>
              <w:rPr>
                <w:b/>
                <w:sz w:val="24"/>
                <w:szCs w:val="24"/>
              </w:rPr>
            </w:pPr>
            <w:r>
              <w:rPr>
                <w:b/>
                <w:sz w:val="24"/>
                <w:szCs w:val="24"/>
              </w:rPr>
              <w:t>Type</w:t>
            </w:r>
          </w:p>
        </w:tc>
        <w:tc>
          <w:tcPr>
            <w:tcW w:w="1108" w:type="dxa"/>
            <w:vAlign w:val="center"/>
          </w:tcPr>
          <w:p w14:paraId="4464461D" w14:textId="77777777" w:rsidR="0069170F" w:rsidRDefault="00947E2C" w:rsidP="00947E2C">
            <w:pPr>
              <w:spacing w:line="360" w:lineRule="auto"/>
              <w:ind w:left="426"/>
              <w:jc w:val="center"/>
              <w:rPr>
                <w:b/>
                <w:sz w:val="24"/>
                <w:szCs w:val="24"/>
              </w:rPr>
            </w:pPr>
            <w:r>
              <w:rPr>
                <w:b/>
                <w:sz w:val="24"/>
                <w:szCs w:val="24"/>
              </w:rPr>
              <w:t>Ukuran</w:t>
            </w:r>
          </w:p>
        </w:tc>
        <w:tc>
          <w:tcPr>
            <w:tcW w:w="1718" w:type="dxa"/>
            <w:vAlign w:val="center"/>
          </w:tcPr>
          <w:p w14:paraId="55E29535" w14:textId="77777777" w:rsidR="0069170F" w:rsidRDefault="00947E2C" w:rsidP="00947E2C">
            <w:pPr>
              <w:spacing w:line="360" w:lineRule="auto"/>
              <w:ind w:left="426"/>
              <w:jc w:val="center"/>
              <w:rPr>
                <w:b/>
                <w:sz w:val="24"/>
                <w:szCs w:val="24"/>
              </w:rPr>
            </w:pPr>
            <w:r>
              <w:rPr>
                <w:b/>
                <w:sz w:val="24"/>
                <w:szCs w:val="24"/>
              </w:rPr>
              <w:t>Keterangan</w:t>
            </w:r>
          </w:p>
        </w:tc>
      </w:tr>
      <w:tr w:rsidR="0069170F" w14:paraId="38319FF1" w14:textId="77777777">
        <w:trPr>
          <w:trHeight w:val="510"/>
          <w:jc w:val="center"/>
        </w:trPr>
        <w:tc>
          <w:tcPr>
            <w:tcW w:w="584" w:type="dxa"/>
            <w:vAlign w:val="center"/>
          </w:tcPr>
          <w:p w14:paraId="6DCFB68A" w14:textId="77777777" w:rsidR="0069170F" w:rsidRDefault="00947E2C" w:rsidP="00947E2C">
            <w:pPr>
              <w:spacing w:line="360" w:lineRule="auto"/>
              <w:ind w:left="426"/>
              <w:rPr>
                <w:sz w:val="24"/>
                <w:szCs w:val="24"/>
              </w:rPr>
            </w:pPr>
            <w:r>
              <w:rPr>
                <w:sz w:val="24"/>
                <w:szCs w:val="24"/>
              </w:rPr>
              <w:t>1</w:t>
            </w:r>
          </w:p>
        </w:tc>
        <w:tc>
          <w:tcPr>
            <w:tcW w:w="1728" w:type="dxa"/>
            <w:vAlign w:val="center"/>
          </w:tcPr>
          <w:p w14:paraId="549AAF43" w14:textId="77777777" w:rsidR="0069170F" w:rsidRDefault="00947E2C" w:rsidP="00947E2C">
            <w:pPr>
              <w:spacing w:line="360" w:lineRule="auto"/>
              <w:ind w:left="426"/>
              <w:rPr>
                <w:sz w:val="24"/>
                <w:szCs w:val="24"/>
              </w:rPr>
            </w:pPr>
            <w:r>
              <w:rPr>
                <w:sz w:val="24"/>
                <w:szCs w:val="24"/>
              </w:rPr>
              <w:t xml:space="preserve"> id</w:t>
            </w:r>
          </w:p>
        </w:tc>
        <w:tc>
          <w:tcPr>
            <w:tcW w:w="2410" w:type="dxa"/>
            <w:vAlign w:val="center"/>
          </w:tcPr>
          <w:p w14:paraId="4D42832B" w14:textId="77777777" w:rsidR="0069170F" w:rsidRDefault="00947E2C" w:rsidP="00947E2C">
            <w:pPr>
              <w:spacing w:line="360" w:lineRule="auto"/>
              <w:ind w:left="426"/>
              <w:rPr>
                <w:sz w:val="24"/>
                <w:szCs w:val="24"/>
              </w:rPr>
            </w:pPr>
            <w:r>
              <w:rPr>
                <w:sz w:val="24"/>
                <w:szCs w:val="24"/>
              </w:rPr>
              <w:t>Int</w:t>
            </w:r>
          </w:p>
        </w:tc>
        <w:tc>
          <w:tcPr>
            <w:tcW w:w="1108" w:type="dxa"/>
            <w:vAlign w:val="center"/>
          </w:tcPr>
          <w:p w14:paraId="0BAEDCB2" w14:textId="77777777" w:rsidR="0069170F" w:rsidRDefault="00947E2C" w:rsidP="00947E2C">
            <w:pPr>
              <w:spacing w:line="360" w:lineRule="auto"/>
              <w:ind w:left="426"/>
              <w:rPr>
                <w:sz w:val="24"/>
                <w:szCs w:val="24"/>
              </w:rPr>
            </w:pPr>
            <w:r>
              <w:rPr>
                <w:sz w:val="24"/>
                <w:szCs w:val="24"/>
              </w:rPr>
              <w:t>11</w:t>
            </w:r>
          </w:p>
        </w:tc>
        <w:tc>
          <w:tcPr>
            <w:tcW w:w="1718" w:type="dxa"/>
            <w:vAlign w:val="center"/>
          </w:tcPr>
          <w:p w14:paraId="4E55447F" w14:textId="77777777" w:rsidR="0069170F" w:rsidRDefault="00947E2C" w:rsidP="00947E2C">
            <w:pPr>
              <w:spacing w:line="360" w:lineRule="auto"/>
              <w:ind w:left="426"/>
              <w:rPr>
                <w:sz w:val="24"/>
                <w:szCs w:val="24"/>
              </w:rPr>
            </w:pPr>
            <w:r>
              <w:rPr>
                <w:sz w:val="24"/>
                <w:szCs w:val="24"/>
              </w:rPr>
              <w:t>Primary Key</w:t>
            </w:r>
          </w:p>
        </w:tc>
      </w:tr>
      <w:tr w:rsidR="0069170F" w14:paraId="072FA235" w14:textId="77777777">
        <w:trPr>
          <w:trHeight w:val="510"/>
          <w:jc w:val="center"/>
        </w:trPr>
        <w:tc>
          <w:tcPr>
            <w:tcW w:w="584" w:type="dxa"/>
            <w:vAlign w:val="center"/>
          </w:tcPr>
          <w:p w14:paraId="62D1B84A" w14:textId="77777777" w:rsidR="0069170F" w:rsidRDefault="00947E2C" w:rsidP="00947E2C">
            <w:pPr>
              <w:spacing w:line="360" w:lineRule="auto"/>
              <w:ind w:left="426"/>
              <w:rPr>
                <w:sz w:val="24"/>
                <w:szCs w:val="24"/>
              </w:rPr>
            </w:pPr>
            <w:r>
              <w:rPr>
                <w:sz w:val="24"/>
                <w:szCs w:val="24"/>
              </w:rPr>
              <w:t>2</w:t>
            </w:r>
          </w:p>
        </w:tc>
        <w:tc>
          <w:tcPr>
            <w:tcW w:w="1728" w:type="dxa"/>
            <w:vAlign w:val="center"/>
          </w:tcPr>
          <w:p w14:paraId="2297E3A0" w14:textId="77777777" w:rsidR="0069170F" w:rsidRDefault="00947E2C" w:rsidP="00947E2C">
            <w:pPr>
              <w:spacing w:line="360" w:lineRule="auto"/>
              <w:ind w:left="426"/>
              <w:rPr>
                <w:sz w:val="24"/>
                <w:szCs w:val="24"/>
              </w:rPr>
            </w:pPr>
            <w:r>
              <w:rPr>
                <w:sz w:val="24"/>
                <w:szCs w:val="24"/>
              </w:rPr>
              <w:t>kode</w:t>
            </w:r>
          </w:p>
        </w:tc>
        <w:tc>
          <w:tcPr>
            <w:tcW w:w="2410" w:type="dxa"/>
            <w:vAlign w:val="center"/>
          </w:tcPr>
          <w:p w14:paraId="38042474" w14:textId="77777777" w:rsidR="0069170F" w:rsidRDefault="00947E2C" w:rsidP="00947E2C">
            <w:pPr>
              <w:spacing w:line="360" w:lineRule="auto"/>
              <w:ind w:left="426"/>
              <w:rPr>
                <w:sz w:val="24"/>
                <w:szCs w:val="24"/>
              </w:rPr>
            </w:pPr>
            <w:r>
              <w:rPr>
                <w:sz w:val="24"/>
                <w:szCs w:val="24"/>
              </w:rPr>
              <w:t>Varchar</w:t>
            </w:r>
          </w:p>
        </w:tc>
        <w:tc>
          <w:tcPr>
            <w:tcW w:w="1108" w:type="dxa"/>
            <w:vAlign w:val="center"/>
          </w:tcPr>
          <w:p w14:paraId="11F739E1" w14:textId="77777777" w:rsidR="0069170F" w:rsidRDefault="00947E2C" w:rsidP="00947E2C">
            <w:pPr>
              <w:spacing w:line="360" w:lineRule="auto"/>
              <w:ind w:left="426"/>
              <w:rPr>
                <w:sz w:val="24"/>
                <w:szCs w:val="24"/>
              </w:rPr>
            </w:pPr>
            <w:r>
              <w:rPr>
                <w:sz w:val="24"/>
                <w:szCs w:val="24"/>
              </w:rPr>
              <w:t>10</w:t>
            </w:r>
          </w:p>
        </w:tc>
        <w:tc>
          <w:tcPr>
            <w:tcW w:w="1718" w:type="dxa"/>
            <w:vAlign w:val="center"/>
          </w:tcPr>
          <w:p w14:paraId="54742801" w14:textId="77777777" w:rsidR="0069170F" w:rsidRDefault="00947E2C" w:rsidP="00947E2C">
            <w:pPr>
              <w:spacing w:line="360" w:lineRule="auto"/>
              <w:ind w:left="426"/>
              <w:rPr>
                <w:sz w:val="24"/>
                <w:szCs w:val="24"/>
              </w:rPr>
            </w:pPr>
            <w:r>
              <w:rPr>
                <w:sz w:val="24"/>
                <w:szCs w:val="24"/>
              </w:rPr>
              <w:t>Foreign Key</w:t>
            </w:r>
          </w:p>
        </w:tc>
      </w:tr>
      <w:tr w:rsidR="0069170F" w14:paraId="06460AED" w14:textId="77777777">
        <w:trPr>
          <w:trHeight w:val="510"/>
          <w:jc w:val="center"/>
        </w:trPr>
        <w:tc>
          <w:tcPr>
            <w:tcW w:w="584" w:type="dxa"/>
            <w:vAlign w:val="center"/>
          </w:tcPr>
          <w:p w14:paraId="496E77B0" w14:textId="77777777" w:rsidR="0069170F" w:rsidRDefault="00947E2C" w:rsidP="00947E2C">
            <w:pPr>
              <w:spacing w:line="360" w:lineRule="auto"/>
              <w:ind w:left="426"/>
              <w:rPr>
                <w:sz w:val="24"/>
                <w:szCs w:val="24"/>
              </w:rPr>
            </w:pPr>
            <w:r>
              <w:rPr>
                <w:sz w:val="24"/>
                <w:szCs w:val="24"/>
              </w:rPr>
              <w:t>3</w:t>
            </w:r>
          </w:p>
        </w:tc>
        <w:tc>
          <w:tcPr>
            <w:tcW w:w="1728" w:type="dxa"/>
            <w:vAlign w:val="center"/>
          </w:tcPr>
          <w:p w14:paraId="2DF269C3" w14:textId="77777777" w:rsidR="0069170F" w:rsidRDefault="00947E2C" w:rsidP="00947E2C">
            <w:pPr>
              <w:spacing w:line="360" w:lineRule="auto"/>
              <w:ind w:left="426"/>
              <w:rPr>
                <w:sz w:val="24"/>
                <w:szCs w:val="24"/>
              </w:rPr>
            </w:pPr>
            <w:r>
              <w:rPr>
                <w:sz w:val="24"/>
                <w:szCs w:val="24"/>
              </w:rPr>
              <w:t>nama_kode</w:t>
            </w:r>
          </w:p>
        </w:tc>
        <w:tc>
          <w:tcPr>
            <w:tcW w:w="2410" w:type="dxa"/>
            <w:vAlign w:val="center"/>
          </w:tcPr>
          <w:p w14:paraId="47D03AFA" w14:textId="77777777" w:rsidR="0069170F" w:rsidRDefault="00947E2C" w:rsidP="00947E2C">
            <w:pPr>
              <w:spacing w:line="360" w:lineRule="auto"/>
              <w:ind w:left="426"/>
              <w:rPr>
                <w:sz w:val="24"/>
                <w:szCs w:val="24"/>
              </w:rPr>
            </w:pPr>
            <w:r>
              <w:rPr>
                <w:sz w:val="24"/>
                <w:szCs w:val="24"/>
              </w:rPr>
              <w:t>Varchar</w:t>
            </w:r>
          </w:p>
        </w:tc>
        <w:tc>
          <w:tcPr>
            <w:tcW w:w="1108" w:type="dxa"/>
            <w:vAlign w:val="center"/>
          </w:tcPr>
          <w:p w14:paraId="1A735A32" w14:textId="77777777" w:rsidR="0069170F" w:rsidRDefault="00947E2C" w:rsidP="00947E2C">
            <w:pPr>
              <w:spacing w:line="360" w:lineRule="auto"/>
              <w:ind w:left="426"/>
              <w:rPr>
                <w:sz w:val="24"/>
                <w:szCs w:val="24"/>
              </w:rPr>
            </w:pPr>
            <w:r>
              <w:rPr>
                <w:sz w:val="24"/>
                <w:szCs w:val="24"/>
              </w:rPr>
              <w:t>255</w:t>
            </w:r>
          </w:p>
        </w:tc>
        <w:tc>
          <w:tcPr>
            <w:tcW w:w="1718" w:type="dxa"/>
            <w:vAlign w:val="center"/>
          </w:tcPr>
          <w:p w14:paraId="5657EDAE" w14:textId="77777777" w:rsidR="0069170F" w:rsidRDefault="00947E2C" w:rsidP="00947E2C">
            <w:pPr>
              <w:spacing w:line="360" w:lineRule="auto"/>
              <w:ind w:left="426"/>
              <w:rPr>
                <w:sz w:val="24"/>
                <w:szCs w:val="24"/>
              </w:rPr>
            </w:pPr>
            <w:r>
              <w:rPr>
                <w:sz w:val="24"/>
                <w:szCs w:val="24"/>
              </w:rPr>
              <w:t>-</w:t>
            </w:r>
          </w:p>
        </w:tc>
      </w:tr>
      <w:tr w:rsidR="0069170F" w14:paraId="6E99F98D" w14:textId="77777777">
        <w:trPr>
          <w:trHeight w:val="510"/>
          <w:jc w:val="center"/>
        </w:trPr>
        <w:tc>
          <w:tcPr>
            <w:tcW w:w="584" w:type="dxa"/>
            <w:vAlign w:val="center"/>
          </w:tcPr>
          <w:p w14:paraId="481DC9FD" w14:textId="77777777" w:rsidR="0069170F" w:rsidRDefault="00947E2C" w:rsidP="00947E2C">
            <w:pPr>
              <w:spacing w:line="360" w:lineRule="auto"/>
              <w:ind w:left="426"/>
              <w:rPr>
                <w:sz w:val="24"/>
                <w:szCs w:val="24"/>
              </w:rPr>
            </w:pPr>
            <w:r>
              <w:rPr>
                <w:sz w:val="24"/>
                <w:szCs w:val="24"/>
              </w:rPr>
              <w:t>4</w:t>
            </w:r>
          </w:p>
        </w:tc>
        <w:tc>
          <w:tcPr>
            <w:tcW w:w="1728" w:type="dxa"/>
            <w:vAlign w:val="center"/>
          </w:tcPr>
          <w:p w14:paraId="39DAC8FA" w14:textId="77777777" w:rsidR="0069170F" w:rsidRDefault="00947E2C" w:rsidP="00947E2C">
            <w:pPr>
              <w:spacing w:line="360" w:lineRule="auto"/>
              <w:ind w:left="426"/>
              <w:rPr>
                <w:sz w:val="24"/>
                <w:szCs w:val="24"/>
              </w:rPr>
            </w:pPr>
            <w:r>
              <w:rPr>
                <w:sz w:val="24"/>
                <w:szCs w:val="24"/>
              </w:rPr>
              <w:t>retensi</w:t>
            </w:r>
          </w:p>
        </w:tc>
        <w:tc>
          <w:tcPr>
            <w:tcW w:w="2410" w:type="dxa"/>
            <w:vAlign w:val="center"/>
          </w:tcPr>
          <w:p w14:paraId="195CDF09" w14:textId="77777777" w:rsidR="0069170F" w:rsidRDefault="00947E2C" w:rsidP="00947E2C">
            <w:pPr>
              <w:spacing w:line="360" w:lineRule="auto"/>
              <w:ind w:left="426"/>
              <w:rPr>
                <w:sz w:val="24"/>
                <w:szCs w:val="24"/>
              </w:rPr>
            </w:pPr>
            <w:r>
              <w:rPr>
                <w:sz w:val="24"/>
                <w:szCs w:val="24"/>
              </w:rPr>
              <w:t>int</w:t>
            </w:r>
          </w:p>
        </w:tc>
        <w:tc>
          <w:tcPr>
            <w:tcW w:w="1108" w:type="dxa"/>
            <w:vAlign w:val="center"/>
          </w:tcPr>
          <w:p w14:paraId="1AE5294C" w14:textId="77777777" w:rsidR="0069170F" w:rsidRDefault="00947E2C" w:rsidP="00947E2C">
            <w:pPr>
              <w:spacing w:line="360" w:lineRule="auto"/>
              <w:ind w:left="426"/>
              <w:rPr>
                <w:sz w:val="24"/>
                <w:szCs w:val="24"/>
              </w:rPr>
            </w:pPr>
            <w:r>
              <w:rPr>
                <w:sz w:val="24"/>
                <w:szCs w:val="24"/>
              </w:rPr>
              <w:t>11</w:t>
            </w:r>
          </w:p>
        </w:tc>
        <w:tc>
          <w:tcPr>
            <w:tcW w:w="1718" w:type="dxa"/>
            <w:vAlign w:val="center"/>
          </w:tcPr>
          <w:p w14:paraId="646E17F5" w14:textId="77777777" w:rsidR="0069170F" w:rsidRDefault="00947E2C" w:rsidP="00947E2C">
            <w:pPr>
              <w:spacing w:line="360" w:lineRule="auto"/>
              <w:ind w:left="426"/>
              <w:rPr>
                <w:sz w:val="24"/>
                <w:szCs w:val="24"/>
              </w:rPr>
            </w:pPr>
            <w:r>
              <w:rPr>
                <w:sz w:val="24"/>
                <w:szCs w:val="24"/>
              </w:rPr>
              <w:t>-</w:t>
            </w:r>
          </w:p>
        </w:tc>
      </w:tr>
    </w:tbl>
    <w:p w14:paraId="2407977A" w14:textId="77777777" w:rsidR="0069170F" w:rsidRDefault="0069170F" w:rsidP="00947E2C">
      <w:pPr>
        <w:spacing w:line="360" w:lineRule="auto"/>
        <w:ind w:left="426"/>
        <w:jc w:val="both"/>
        <w:rPr>
          <w:sz w:val="24"/>
          <w:szCs w:val="24"/>
        </w:rPr>
      </w:pPr>
    </w:p>
    <w:p w14:paraId="524AE388" w14:textId="77777777" w:rsidR="0069170F" w:rsidRDefault="00AB0B49" w:rsidP="00AB0B49">
      <w:pPr>
        <w:pStyle w:val="ListParagraph"/>
        <w:numPr>
          <w:ilvl w:val="0"/>
          <w:numId w:val="51"/>
        </w:numPr>
        <w:spacing w:line="360" w:lineRule="auto"/>
        <w:ind w:left="426" w:hanging="142"/>
        <w:jc w:val="both"/>
        <w:rPr>
          <w:sz w:val="24"/>
          <w:szCs w:val="24"/>
        </w:rPr>
      </w:pPr>
      <w:r>
        <w:rPr>
          <w:sz w:val="24"/>
          <w:szCs w:val="24"/>
        </w:rPr>
        <w:t>Nama file</w:t>
      </w:r>
      <w:r>
        <w:rPr>
          <w:sz w:val="24"/>
          <w:szCs w:val="24"/>
        </w:rPr>
        <w:tab/>
      </w:r>
      <w:r>
        <w:rPr>
          <w:sz w:val="24"/>
          <w:szCs w:val="24"/>
        </w:rPr>
        <w:tab/>
        <w:t>: M</w:t>
      </w:r>
      <w:r w:rsidR="00947E2C">
        <w:rPr>
          <w:sz w:val="24"/>
          <w:szCs w:val="24"/>
        </w:rPr>
        <w:t>aster_lokasi</w:t>
      </w:r>
    </w:p>
    <w:p w14:paraId="1E07CBCC" w14:textId="77777777" w:rsidR="0069170F" w:rsidRDefault="00AB0B49" w:rsidP="00AB0B49">
      <w:pPr>
        <w:spacing w:line="360" w:lineRule="auto"/>
        <w:ind w:left="426" w:firstLine="283"/>
        <w:jc w:val="both"/>
        <w:rPr>
          <w:sz w:val="24"/>
          <w:szCs w:val="24"/>
        </w:rPr>
      </w:pPr>
      <w:r>
        <w:rPr>
          <w:sz w:val="24"/>
          <w:szCs w:val="24"/>
        </w:rPr>
        <w:t>Akronim</w:t>
      </w:r>
      <w:r>
        <w:rPr>
          <w:sz w:val="24"/>
          <w:szCs w:val="24"/>
        </w:rPr>
        <w:tab/>
      </w:r>
      <w:r>
        <w:rPr>
          <w:sz w:val="24"/>
          <w:szCs w:val="24"/>
        </w:rPr>
        <w:tab/>
        <w:t>: M</w:t>
      </w:r>
      <w:r w:rsidR="00947E2C">
        <w:rPr>
          <w:sz w:val="24"/>
          <w:szCs w:val="24"/>
        </w:rPr>
        <w:t>aster_lokasi</w:t>
      </w:r>
    </w:p>
    <w:p w14:paraId="2C222076" w14:textId="77777777" w:rsidR="0069170F" w:rsidRDefault="00947E2C" w:rsidP="00AB0B49">
      <w:pPr>
        <w:spacing w:line="360" w:lineRule="auto"/>
        <w:ind w:left="426" w:firstLine="283"/>
        <w:jc w:val="both"/>
        <w:rPr>
          <w:sz w:val="24"/>
          <w:szCs w:val="24"/>
        </w:rPr>
      </w:pPr>
      <w:r>
        <w:rPr>
          <w:sz w:val="24"/>
          <w:szCs w:val="24"/>
        </w:rPr>
        <w:t>Fungsi file</w:t>
      </w:r>
      <w:r>
        <w:rPr>
          <w:sz w:val="24"/>
          <w:szCs w:val="24"/>
        </w:rPr>
        <w:tab/>
      </w:r>
      <w:r w:rsidR="00AB0B49">
        <w:rPr>
          <w:sz w:val="24"/>
          <w:szCs w:val="24"/>
        </w:rPr>
        <w:tab/>
      </w:r>
      <w:r>
        <w:rPr>
          <w:sz w:val="24"/>
          <w:szCs w:val="24"/>
        </w:rPr>
        <w:t>: Sebagai penyimpanan data l</w:t>
      </w:r>
      <w:r w:rsidR="00AB0B49">
        <w:rPr>
          <w:sz w:val="24"/>
          <w:szCs w:val="24"/>
        </w:rPr>
        <w:t>okasi penyimpanan</w:t>
      </w:r>
    </w:p>
    <w:p w14:paraId="3444100E" w14:textId="77777777" w:rsidR="0069170F" w:rsidRDefault="00947E2C" w:rsidP="00AB0B49">
      <w:pPr>
        <w:spacing w:line="360" w:lineRule="auto"/>
        <w:ind w:left="426" w:firstLine="283"/>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3228C3FA" w14:textId="77777777" w:rsidR="0069170F" w:rsidRDefault="00947E2C" w:rsidP="00AB0B49">
      <w:pPr>
        <w:spacing w:line="360" w:lineRule="auto"/>
        <w:ind w:left="426" w:firstLine="283"/>
        <w:jc w:val="both"/>
        <w:rPr>
          <w:sz w:val="24"/>
          <w:szCs w:val="24"/>
        </w:rPr>
      </w:pPr>
      <w:r>
        <w:rPr>
          <w:sz w:val="24"/>
          <w:szCs w:val="24"/>
        </w:rPr>
        <w:t>Akses file</w:t>
      </w:r>
      <w:r>
        <w:rPr>
          <w:sz w:val="24"/>
          <w:szCs w:val="24"/>
        </w:rPr>
        <w:tab/>
      </w:r>
      <w:r>
        <w:rPr>
          <w:sz w:val="24"/>
          <w:szCs w:val="24"/>
        </w:rPr>
        <w:tab/>
        <w:t xml:space="preserve">: </w:t>
      </w:r>
      <w:r>
        <w:rPr>
          <w:i/>
          <w:sz w:val="24"/>
          <w:szCs w:val="24"/>
        </w:rPr>
        <w:t>Random</w:t>
      </w:r>
    </w:p>
    <w:p w14:paraId="60F30DF5" w14:textId="77777777" w:rsidR="0069170F" w:rsidRDefault="00947E2C" w:rsidP="00AB0B49">
      <w:pPr>
        <w:spacing w:line="360" w:lineRule="auto"/>
        <w:ind w:left="426" w:firstLine="283"/>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676B5C6C" w14:textId="77777777" w:rsidR="0069170F" w:rsidRDefault="00947E2C" w:rsidP="00AB0B49">
      <w:pPr>
        <w:spacing w:line="360" w:lineRule="auto"/>
        <w:ind w:left="426" w:firstLine="283"/>
        <w:jc w:val="both"/>
        <w:rPr>
          <w:sz w:val="24"/>
          <w:szCs w:val="24"/>
        </w:rPr>
      </w:pPr>
      <w:r>
        <w:rPr>
          <w:sz w:val="24"/>
          <w:szCs w:val="24"/>
        </w:rPr>
        <w:t xml:space="preserve">Panjang </w:t>
      </w:r>
      <w:r>
        <w:rPr>
          <w:i/>
          <w:sz w:val="24"/>
          <w:szCs w:val="24"/>
        </w:rPr>
        <w:t>record</w:t>
      </w:r>
      <w:r>
        <w:rPr>
          <w:sz w:val="24"/>
          <w:szCs w:val="24"/>
        </w:rPr>
        <w:tab/>
        <w:t>: 266 karakter</w:t>
      </w:r>
    </w:p>
    <w:p w14:paraId="1CC59512" w14:textId="77777777" w:rsidR="0069170F" w:rsidRDefault="00947E2C" w:rsidP="00AB0B49">
      <w:pPr>
        <w:spacing w:line="360" w:lineRule="auto"/>
        <w:ind w:left="426" w:firstLine="283"/>
        <w:jc w:val="both"/>
        <w:rPr>
          <w:sz w:val="24"/>
          <w:szCs w:val="24"/>
        </w:rPr>
      </w:pPr>
      <w:r>
        <w:rPr>
          <w:sz w:val="24"/>
          <w:szCs w:val="24"/>
        </w:rPr>
        <w:t xml:space="preserve">Kunci </w:t>
      </w:r>
      <w:r>
        <w:rPr>
          <w:i/>
          <w:sz w:val="24"/>
          <w:szCs w:val="24"/>
        </w:rPr>
        <w:t>field</w:t>
      </w:r>
      <w:r>
        <w:rPr>
          <w:sz w:val="24"/>
          <w:szCs w:val="24"/>
        </w:rPr>
        <w:tab/>
      </w:r>
      <w:r w:rsidR="00AB0B49">
        <w:rPr>
          <w:sz w:val="24"/>
          <w:szCs w:val="24"/>
        </w:rPr>
        <w:tab/>
        <w:t>: I</w:t>
      </w:r>
      <w:r>
        <w:rPr>
          <w:sz w:val="24"/>
          <w:szCs w:val="24"/>
        </w:rPr>
        <w:t>d</w:t>
      </w:r>
    </w:p>
    <w:p w14:paraId="62F4945A" w14:textId="77777777" w:rsidR="0069170F" w:rsidRDefault="00947E2C" w:rsidP="00AB0B49">
      <w:pPr>
        <w:spacing w:line="360" w:lineRule="auto"/>
        <w:ind w:left="426" w:firstLine="283"/>
        <w:jc w:val="both"/>
        <w:rPr>
          <w:sz w:val="24"/>
          <w:szCs w:val="24"/>
        </w:rPr>
      </w:pPr>
      <w:r>
        <w:rPr>
          <w:i/>
          <w:sz w:val="24"/>
          <w:szCs w:val="24"/>
        </w:rPr>
        <w:t>Software</w:t>
      </w:r>
      <w:r w:rsidR="00C477B6">
        <w:rPr>
          <w:sz w:val="24"/>
          <w:szCs w:val="24"/>
        </w:rPr>
        <w:tab/>
      </w:r>
      <w:r w:rsidR="00C477B6">
        <w:rPr>
          <w:sz w:val="24"/>
          <w:szCs w:val="24"/>
        </w:rPr>
        <w:tab/>
        <w:t>: P</w:t>
      </w:r>
      <w:r>
        <w:rPr>
          <w:sz w:val="24"/>
          <w:szCs w:val="24"/>
        </w:rPr>
        <w:t>hpMyAdmin</w:t>
      </w:r>
    </w:p>
    <w:p w14:paraId="5BEC1F1B" w14:textId="77777777" w:rsidR="0069170F" w:rsidRDefault="00947E2C" w:rsidP="00947E2C">
      <w:pPr>
        <w:spacing w:line="360" w:lineRule="auto"/>
        <w:ind w:left="426" w:firstLine="426"/>
        <w:jc w:val="center"/>
        <w:rPr>
          <w:b/>
          <w:i/>
          <w:sz w:val="24"/>
          <w:szCs w:val="24"/>
        </w:rPr>
      </w:pPr>
      <w:r>
        <w:rPr>
          <w:b/>
          <w:sz w:val="24"/>
          <w:szCs w:val="24"/>
        </w:rPr>
        <w:t>Tabel III.4 Spesifikasi File Data Lokasi</w:t>
      </w:r>
    </w:p>
    <w:tbl>
      <w:tblPr>
        <w:tblStyle w:val="TableGrid"/>
        <w:tblW w:w="0" w:type="auto"/>
        <w:tblInd w:w="392" w:type="dxa"/>
        <w:tblLook w:val="04A0" w:firstRow="1" w:lastRow="0" w:firstColumn="1" w:lastColumn="0" w:noHBand="0" w:noVBand="1"/>
      </w:tblPr>
      <w:tblGrid>
        <w:gridCol w:w="936"/>
        <w:gridCol w:w="1856"/>
        <w:gridCol w:w="1674"/>
        <w:gridCol w:w="1443"/>
        <w:gridCol w:w="1856"/>
      </w:tblGrid>
      <w:tr w:rsidR="0069170F" w14:paraId="448FB90C" w14:textId="77777777">
        <w:trPr>
          <w:trHeight w:val="388"/>
        </w:trPr>
        <w:tc>
          <w:tcPr>
            <w:tcW w:w="560" w:type="dxa"/>
            <w:vAlign w:val="center"/>
          </w:tcPr>
          <w:p w14:paraId="0C72238E" w14:textId="77777777" w:rsidR="0069170F" w:rsidRDefault="00947E2C" w:rsidP="00947E2C">
            <w:pPr>
              <w:spacing w:line="360" w:lineRule="auto"/>
              <w:ind w:left="426"/>
              <w:jc w:val="center"/>
              <w:rPr>
                <w:b/>
                <w:sz w:val="24"/>
                <w:szCs w:val="24"/>
              </w:rPr>
            </w:pPr>
            <w:r>
              <w:rPr>
                <w:b/>
                <w:sz w:val="24"/>
                <w:szCs w:val="24"/>
              </w:rPr>
              <w:t>No</w:t>
            </w:r>
          </w:p>
        </w:tc>
        <w:tc>
          <w:tcPr>
            <w:tcW w:w="1820" w:type="dxa"/>
            <w:vAlign w:val="center"/>
          </w:tcPr>
          <w:p w14:paraId="11CAC2C6" w14:textId="77777777" w:rsidR="0069170F" w:rsidRDefault="00947E2C" w:rsidP="00947E2C">
            <w:pPr>
              <w:spacing w:line="360" w:lineRule="auto"/>
              <w:ind w:left="426"/>
              <w:jc w:val="center"/>
              <w:rPr>
                <w:b/>
                <w:sz w:val="24"/>
                <w:szCs w:val="24"/>
              </w:rPr>
            </w:pPr>
            <w:r>
              <w:rPr>
                <w:b/>
                <w:sz w:val="24"/>
                <w:szCs w:val="24"/>
              </w:rPr>
              <w:t>Elemen Data</w:t>
            </w:r>
          </w:p>
        </w:tc>
        <w:tc>
          <w:tcPr>
            <w:tcW w:w="2240" w:type="dxa"/>
            <w:vAlign w:val="center"/>
          </w:tcPr>
          <w:p w14:paraId="2A9EE4A5" w14:textId="77777777" w:rsidR="0069170F" w:rsidRDefault="00947E2C" w:rsidP="00947E2C">
            <w:pPr>
              <w:spacing w:line="360" w:lineRule="auto"/>
              <w:ind w:left="426"/>
              <w:jc w:val="center"/>
              <w:rPr>
                <w:b/>
                <w:sz w:val="24"/>
                <w:szCs w:val="24"/>
              </w:rPr>
            </w:pPr>
            <w:r>
              <w:rPr>
                <w:b/>
                <w:sz w:val="24"/>
                <w:szCs w:val="24"/>
              </w:rPr>
              <w:t>Type</w:t>
            </w:r>
          </w:p>
        </w:tc>
        <w:tc>
          <w:tcPr>
            <w:tcW w:w="1259" w:type="dxa"/>
            <w:vAlign w:val="center"/>
          </w:tcPr>
          <w:p w14:paraId="2CB6690E" w14:textId="77777777" w:rsidR="0069170F" w:rsidRDefault="00947E2C" w:rsidP="00947E2C">
            <w:pPr>
              <w:spacing w:line="360" w:lineRule="auto"/>
              <w:ind w:left="426"/>
              <w:jc w:val="center"/>
              <w:rPr>
                <w:b/>
                <w:sz w:val="24"/>
                <w:szCs w:val="24"/>
              </w:rPr>
            </w:pPr>
            <w:r>
              <w:rPr>
                <w:b/>
                <w:sz w:val="24"/>
                <w:szCs w:val="24"/>
              </w:rPr>
              <w:t>Ukuran</w:t>
            </w:r>
          </w:p>
        </w:tc>
        <w:tc>
          <w:tcPr>
            <w:tcW w:w="1680" w:type="dxa"/>
            <w:vAlign w:val="center"/>
          </w:tcPr>
          <w:p w14:paraId="6CE91321" w14:textId="77777777" w:rsidR="0069170F" w:rsidRDefault="00947E2C" w:rsidP="00947E2C">
            <w:pPr>
              <w:spacing w:line="360" w:lineRule="auto"/>
              <w:ind w:left="426"/>
              <w:jc w:val="center"/>
              <w:rPr>
                <w:b/>
                <w:sz w:val="24"/>
                <w:szCs w:val="24"/>
              </w:rPr>
            </w:pPr>
            <w:r>
              <w:rPr>
                <w:b/>
                <w:sz w:val="24"/>
                <w:szCs w:val="24"/>
              </w:rPr>
              <w:t>Keterangan</w:t>
            </w:r>
          </w:p>
        </w:tc>
      </w:tr>
      <w:tr w:rsidR="0069170F" w14:paraId="6FD29194" w14:textId="77777777">
        <w:trPr>
          <w:trHeight w:val="388"/>
        </w:trPr>
        <w:tc>
          <w:tcPr>
            <w:tcW w:w="560" w:type="dxa"/>
            <w:vAlign w:val="center"/>
          </w:tcPr>
          <w:p w14:paraId="58BAD61A" w14:textId="77777777" w:rsidR="0069170F" w:rsidRDefault="00947E2C" w:rsidP="00947E2C">
            <w:pPr>
              <w:spacing w:line="360" w:lineRule="auto"/>
              <w:ind w:left="426"/>
              <w:rPr>
                <w:sz w:val="24"/>
                <w:szCs w:val="24"/>
              </w:rPr>
            </w:pPr>
            <w:r>
              <w:rPr>
                <w:sz w:val="24"/>
                <w:szCs w:val="24"/>
              </w:rPr>
              <w:t>1</w:t>
            </w:r>
          </w:p>
        </w:tc>
        <w:tc>
          <w:tcPr>
            <w:tcW w:w="1820" w:type="dxa"/>
            <w:vAlign w:val="center"/>
          </w:tcPr>
          <w:p w14:paraId="12B48DFF" w14:textId="77777777" w:rsidR="0069170F" w:rsidRDefault="00947E2C" w:rsidP="00947E2C">
            <w:pPr>
              <w:spacing w:line="360" w:lineRule="auto"/>
              <w:ind w:left="426"/>
              <w:rPr>
                <w:sz w:val="24"/>
                <w:szCs w:val="24"/>
              </w:rPr>
            </w:pPr>
            <w:r>
              <w:rPr>
                <w:sz w:val="24"/>
                <w:szCs w:val="24"/>
              </w:rPr>
              <w:t xml:space="preserve"> id</w:t>
            </w:r>
          </w:p>
        </w:tc>
        <w:tc>
          <w:tcPr>
            <w:tcW w:w="2240" w:type="dxa"/>
            <w:vAlign w:val="center"/>
          </w:tcPr>
          <w:p w14:paraId="33B82E5A" w14:textId="77777777" w:rsidR="0069170F" w:rsidRDefault="00947E2C" w:rsidP="00947E2C">
            <w:pPr>
              <w:spacing w:line="360" w:lineRule="auto"/>
              <w:ind w:left="426"/>
              <w:rPr>
                <w:sz w:val="24"/>
                <w:szCs w:val="24"/>
              </w:rPr>
            </w:pPr>
            <w:r>
              <w:rPr>
                <w:sz w:val="24"/>
                <w:szCs w:val="24"/>
              </w:rPr>
              <w:t>Int</w:t>
            </w:r>
          </w:p>
        </w:tc>
        <w:tc>
          <w:tcPr>
            <w:tcW w:w="1259" w:type="dxa"/>
            <w:vAlign w:val="center"/>
          </w:tcPr>
          <w:p w14:paraId="3BD70DCF" w14:textId="77777777" w:rsidR="0069170F" w:rsidRDefault="00947E2C" w:rsidP="00947E2C">
            <w:pPr>
              <w:spacing w:line="360" w:lineRule="auto"/>
              <w:ind w:left="426"/>
              <w:rPr>
                <w:sz w:val="24"/>
                <w:szCs w:val="24"/>
              </w:rPr>
            </w:pPr>
            <w:r>
              <w:rPr>
                <w:sz w:val="24"/>
                <w:szCs w:val="24"/>
              </w:rPr>
              <w:t>11</w:t>
            </w:r>
          </w:p>
        </w:tc>
        <w:tc>
          <w:tcPr>
            <w:tcW w:w="1680" w:type="dxa"/>
            <w:vAlign w:val="center"/>
          </w:tcPr>
          <w:p w14:paraId="4439933E" w14:textId="77777777" w:rsidR="0069170F" w:rsidRDefault="00947E2C" w:rsidP="00947E2C">
            <w:pPr>
              <w:spacing w:line="360" w:lineRule="auto"/>
              <w:ind w:left="426"/>
              <w:rPr>
                <w:sz w:val="24"/>
                <w:szCs w:val="24"/>
              </w:rPr>
            </w:pPr>
            <w:r>
              <w:rPr>
                <w:sz w:val="24"/>
                <w:szCs w:val="24"/>
              </w:rPr>
              <w:t>Primary Key</w:t>
            </w:r>
          </w:p>
        </w:tc>
      </w:tr>
      <w:tr w:rsidR="0069170F" w14:paraId="1D96A8B9" w14:textId="77777777">
        <w:trPr>
          <w:trHeight w:val="395"/>
        </w:trPr>
        <w:tc>
          <w:tcPr>
            <w:tcW w:w="560" w:type="dxa"/>
            <w:vAlign w:val="center"/>
          </w:tcPr>
          <w:p w14:paraId="7C27D5B8" w14:textId="77777777" w:rsidR="0069170F" w:rsidRDefault="00947E2C" w:rsidP="00947E2C">
            <w:pPr>
              <w:spacing w:line="360" w:lineRule="auto"/>
              <w:ind w:left="426"/>
              <w:rPr>
                <w:sz w:val="24"/>
                <w:szCs w:val="24"/>
              </w:rPr>
            </w:pPr>
            <w:r>
              <w:rPr>
                <w:sz w:val="24"/>
                <w:szCs w:val="24"/>
              </w:rPr>
              <w:t>2</w:t>
            </w:r>
          </w:p>
        </w:tc>
        <w:tc>
          <w:tcPr>
            <w:tcW w:w="1820" w:type="dxa"/>
            <w:vAlign w:val="center"/>
          </w:tcPr>
          <w:p w14:paraId="1F3EF6E5" w14:textId="77777777" w:rsidR="0069170F" w:rsidRDefault="00947E2C" w:rsidP="00947E2C">
            <w:pPr>
              <w:spacing w:line="360" w:lineRule="auto"/>
              <w:ind w:left="426"/>
              <w:rPr>
                <w:sz w:val="24"/>
                <w:szCs w:val="24"/>
              </w:rPr>
            </w:pPr>
            <w:r>
              <w:rPr>
                <w:sz w:val="24"/>
                <w:szCs w:val="24"/>
              </w:rPr>
              <w:t>nama_lokasi</w:t>
            </w:r>
          </w:p>
        </w:tc>
        <w:tc>
          <w:tcPr>
            <w:tcW w:w="2240" w:type="dxa"/>
            <w:vAlign w:val="center"/>
          </w:tcPr>
          <w:p w14:paraId="4D927D31" w14:textId="77777777" w:rsidR="0069170F" w:rsidRDefault="00947E2C" w:rsidP="00947E2C">
            <w:pPr>
              <w:spacing w:line="360" w:lineRule="auto"/>
              <w:ind w:left="426"/>
              <w:rPr>
                <w:sz w:val="24"/>
                <w:szCs w:val="24"/>
              </w:rPr>
            </w:pPr>
            <w:r>
              <w:rPr>
                <w:sz w:val="24"/>
                <w:szCs w:val="24"/>
              </w:rPr>
              <w:t>Varchar</w:t>
            </w:r>
          </w:p>
        </w:tc>
        <w:tc>
          <w:tcPr>
            <w:tcW w:w="1259" w:type="dxa"/>
            <w:vAlign w:val="center"/>
          </w:tcPr>
          <w:p w14:paraId="07D99E04" w14:textId="77777777" w:rsidR="0069170F" w:rsidRDefault="00947E2C" w:rsidP="00947E2C">
            <w:pPr>
              <w:spacing w:line="360" w:lineRule="auto"/>
              <w:ind w:left="426"/>
              <w:rPr>
                <w:sz w:val="24"/>
                <w:szCs w:val="24"/>
              </w:rPr>
            </w:pPr>
            <w:r>
              <w:rPr>
                <w:sz w:val="24"/>
                <w:szCs w:val="24"/>
              </w:rPr>
              <w:t>255</w:t>
            </w:r>
          </w:p>
        </w:tc>
        <w:tc>
          <w:tcPr>
            <w:tcW w:w="1680" w:type="dxa"/>
            <w:vAlign w:val="center"/>
          </w:tcPr>
          <w:p w14:paraId="428FB16E" w14:textId="77777777" w:rsidR="0069170F" w:rsidRDefault="00947E2C" w:rsidP="00947E2C">
            <w:pPr>
              <w:spacing w:line="360" w:lineRule="auto"/>
              <w:ind w:left="426"/>
              <w:rPr>
                <w:sz w:val="24"/>
                <w:szCs w:val="24"/>
              </w:rPr>
            </w:pPr>
            <w:r>
              <w:rPr>
                <w:sz w:val="24"/>
                <w:szCs w:val="24"/>
              </w:rPr>
              <w:t>Foreign Key</w:t>
            </w:r>
          </w:p>
        </w:tc>
      </w:tr>
    </w:tbl>
    <w:p w14:paraId="37D379EE" w14:textId="77777777" w:rsidR="0069170F" w:rsidRDefault="0069170F" w:rsidP="00947E2C">
      <w:pPr>
        <w:ind w:left="426"/>
        <w:rPr>
          <w:sz w:val="24"/>
          <w:szCs w:val="24"/>
        </w:rPr>
      </w:pPr>
    </w:p>
    <w:p w14:paraId="46F96631" w14:textId="77777777" w:rsidR="0069170F" w:rsidRDefault="00C477B6" w:rsidP="00C477B6">
      <w:pPr>
        <w:pStyle w:val="ListParagraph"/>
        <w:numPr>
          <w:ilvl w:val="0"/>
          <w:numId w:val="51"/>
        </w:numPr>
        <w:spacing w:line="360" w:lineRule="auto"/>
        <w:ind w:left="426" w:hanging="142"/>
        <w:jc w:val="both"/>
        <w:rPr>
          <w:sz w:val="24"/>
          <w:szCs w:val="24"/>
        </w:rPr>
      </w:pPr>
      <w:r>
        <w:rPr>
          <w:sz w:val="24"/>
          <w:szCs w:val="24"/>
        </w:rPr>
        <w:t>Nama file</w:t>
      </w:r>
      <w:r>
        <w:rPr>
          <w:sz w:val="24"/>
          <w:szCs w:val="24"/>
        </w:rPr>
        <w:tab/>
      </w:r>
      <w:r>
        <w:rPr>
          <w:sz w:val="24"/>
          <w:szCs w:val="24"/>
        </w:rPr>
        <w:tab/>
        <w:t>: M</w:t>
      </w:r>
      <w:r w:rsidR="00947E2C">
        <w:rPr>
          <w:sz w:val="24"/>
          <w:szCs w:val="24"/>
        </w:rPr>
        <w:t>aster_media</w:t>
      </w:r>
    </w:p>
    <w:p w14:paraId="68D2519F" w14:textId="77777777" w:rsidR="0069170F" w:rsidRDefault="00C477B6" w:rsidP="00C477B6">
      <w:pPr>
        <w:spacing w:line="360" w:lineRule="auto"/>
        <w:ind w:left="426" w:firstLine="283"/>
        <w:jc w:val="both"/>
        <w:rPr>
          <w:sz w:val="24"/>
          <w:szCs w:val="24"/>
        </w:rPr>
      </w:pPr>
      <w:r>
        <w:rPr>
          <w:sz w:val="24"/>
          <w:szCs w:val="24"/>
        </w:rPr>
        <w:t>Akronim</w:t>
      </w:r>
      <w:r>
        <w:rPr>
          <w:sz w:val="24"/>
          <w:szCs w:val="24"/>
        </w:rPr>
        <w:tab/>
      </w:r>
      <w:r>
        <w:rPr>
          <w:sz w:val="24"/>
          <w:szCs w:val="24"/>
        </w:rPr>
        <w:tab/>
        <w:t>: M</w:t>
      </w:r>
      <w:r w:rsidR="00947E2C">
        <w:rPr>
          <w:sz w:val="24"/>
          <w:szCs w:val="24"/>
        </w:rPr>
        <w:t>aster_media</w:t>
      </w:r>
    </w:p>
    <w:p w14:paraId="67922936" w14:textId="77777777" w:rsidR="0069170F" w:rsidRDefault="00947E2C" w:rsidP="00C477B6">
      <w:pPr>
        <w:spacing w:line="360" w:lineRule="auto"/>
        <w:ind w:left="426" w:firstLine="283"/>
        <w:jc w:val="both"/>
        <w:rPr>
          <w:sz w:val="24"/>
          <w:szCs w:val="24"/>
        </w:rPr>
      </w:pPr>
      <w:r>
        <w:rPr>
          <w:sz w:val="24"/>
          <w:szCs w:val="24"/>
        </w:rPr>
        <w:t>Fungsi file</w:t>
      </w:r>
      <w:r>
        <w:rPr>
          <w:sz w:val="24"/>
          <w:szCs w:val="24"/>
        </w:rPr>
        <w:tab/>
      </w:r>
      <w:r w:rsidR="00C477B6">
        <w:rPr>
          <w:sz w:val="24"/>
          <w:szCs w:val="24"/>
        </w:rPr>
        <w:tab/>
      </w:r>
      <w:r>
        <w:rPr>
          <w:sz w:val="24"/>
          <w:szCs w:val="24"/>
        </w:rPr>
        <w:t>: Sebagai penyimpanan data media arsip yang ada</w:t>
      </w:r>
    </w:p>
    <w:p w14:paraId="6D43DE65" w14:textId="77777777" w:rsidR="0069170F" w:rsidRDefault="00947E2C" w:rsidP="00C477B6">
      <w:pPr>
        <w:spacing w:line="360" w:lineRule="auto"/>
        <w:ind w:left="426" w:firstLine="283"/>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5FB7CA77" w14:textId="77777777" w:rsidR="0069170F" w:rsidRDefault="00947E2C" w:rsidP="00C477B6">
      <w:pPr>
        <w:spacing w:line="360" w:lineRule="auto"/>
        <w:ind w:left="426" w:firstLine="283"/>
        <w:jc w:val="both"/>
        <w:rPr>
          <w:sz w:val="24"/>
          <w:szCs w:val="24"/>
        </w:rPr>
      </w:pPr>
      <w:r>
        <w:rPr>
          <w:sz w:val="24"/>
          <w:szCs w:val="24"/>
        </w:rPr>
        <w:t>Akses file</w:t>
      </w:r>
      <w:r>
        <w:rPr>
          <w:sz w:val="24"/>
          <w:szCs w:val="24"/>
        </w:rPr>
        <w:tab/>
      </w:r>
      <w:r>
        <w:rPr>
          <w:sz w:val="24"/>
          <w:szCs w:val="24"/>
        </w:rPr>
        <w:tab/>
        <w:t xml:space="preserve">: </w:t>
      </w:r>
      <w:r>
        <w:rPr>
          <w:i/>
          <w:sz w:val="24"/>
          <w:szCs w:val="24"/>
        </w:rPr>
        <w:t>Random</w:t>
      </w:r>
    </w:p>
    <w:p w14:paraId="28DF2826" w14:textId="77777777" w:rsidR="0069170F" w:rsidRDefault="00947E2C" w:rsidP="00947E2C">
      <w:pPr>
        <w:spacing w:line="360" w:lineRule="auto"/>
        <w:ind w:left="426" w:firstLine="426"/>
        <w:jc w:val="both"/>
        <w:rPr>
          <w:sz w:val="24"/>
          <w:szCs w:val="24"/>
        </w:rPr>
      </w:pPr>
      <w:r>
        <w:rPr>
          <w:sz w:val="24"/>
          <w:szCs w:val="24"/>
        </w:rPr>
        <w:lastRenderedPageBreak/>
        <w:t>Media file</w:t>
      </w:r>
      <w:r>
        <w:rPr>
          <w:sz w:val="24"/>
          <w:szCs w:val="24"/>
        </w:rPr>
        <w:tab/>
      </w:r>
      <w:r>
        <w:rPr>
          <w:sz w:val="24"/>
          <w:szCs w:val="24"/>
        </w:rPr>
        <w:tab/>
        <w:t xml:space="preserve">: </w:t>
      </w:r>
      <w:r>
        <w:rPr>
          <w:i/>
          <w:sz w:val="24"/>
          <w:szCs w:val="24"/>
        </w:rPr>
        <w:t>Harddisk</w:t>
      </w:r>
    </w:p>
    <w:p w14:paraId="14140962" w14:textId="77777777" w:rsidR="0069170F" w:rsidRDefault="00947E2C" w:rsidP="00947E2C">
      <w:pPr>
        <w:spacing w:line="360" w:lineRule="auto"/>
        <w:ind w:left="426" w:firstLine="426"/>
        <w:jc w:val="both"/>
        <w:rPr>
          <w:sz w:val="24"/>
          <w:szCs w:val="24"/>
        </w:rPr>
      </w:pPr>
      <w:r>
        <w:rPr>
          <w:sz w:val="24"/>
          <w:szCs w:val="24"/>
        </w:rPr>
        <w:t xml:space="preserve">Panjang </w:t>
      </w:r>
      <w:r>
        <w:rPr>
          <w:i/>
          <w:sz w:val="24"/>
          <w:szCs w:val="24"/>
        </w:rPr>
        <w:t>record</w:t>
      </w:r>
      <w:r>
        <w:rPr>
          <w:sz w:val="24"/>
          <w:szCs w:val="24"/>
        </w:rPr>
        <w:tab/>
        <w:t>: 266 karakter</w:t>
      </w:r>
    </w:p>
    <w:p w14:paraId="5FB8A454" w14:textId="77777777" w:rsidR="0069170F" w:rsidRDefault="00947E2C" w:rsidP="00947E2C">
      <w:pPr>
        <w:spacing w:line="360" w:lineRule="auto"/>
        <w:ind w:left="426" w:firstLine="426"/>
        <w:jc w:val="both"/>
        <w:rPr>
          <w:sz w:val="24"/>
          <w:szCs w:val="24"/>
        </w:rPr>
      </w:pPr>
      <w:r>
        <w:rPr>
          <w:sz w:val="24"/>
          <w:szCs w:val="24"/>
        </w:rPr>
        <w:t xml:space="preserve">Kunci </w:t>
      </w:r>
      <w:r>
        <w:rPr>
          <w:i/>
          <w:sz w:val="24"/>
          <w:szCs w:val="24"/>
        </w:rPr>
        <w:t>field</w:t>
      </w:r>
      <w:r>
        <w:rPr>
          <w:sz w:val="24"/>
          <w:szCs w:val="24"/>
        </w:rPr>
        <w:tab/>
      </w:r>
      <w:r w:rsidR="00C477B6">
        <w:rPr>
          <w:sz w:val="24"/>
          <w:szCs w:val="24"/>
        </w:rPr>
        <w:tab/>
        <w:t>: I</w:t>
      </w:r>
      <w:r>
        <w:rPr>
          <w:sz w:val="24"/>
          <w:szCs w:val="24"/>
        </w:rPr>
        <w:t>d</w:t>
      </w:r>
    </w:p>
    <w:p w14:paraId="49851F67" w14:textId="77777777" w:rsidR="0069170F" w:rsidRDefault="00947E2C" w:rsidP="00947E2C">
      <w:pPr>
        <w:spacing w:line="360" w:lineRule="auto"/>
        <w:ind w:left="426" w:firstLine="426"/>
        <w:jc w:val="both"/>
        <w:rPr>
          <w:sz w:val="24"/>
          <w:szCs w:val="24"/>
        </w:rPr>
      </w:pPr>
      <w:r>
        <w:rPr>
          <w:i/>
          <w:sz w:val="24"/>
          <w:szCs w:val="24"/>
        </w:rPr>
        <w:t>Software</w:t>
      </w:r>
      <w:r w:rsidR="00C477B6">
        <w:rPr>
          <w:sz w:val="24"/>
          <w:szCs w:val="24"/>
        </w:rPr>
        <w:tab/>
      </w:r>
      <w:r w:rsidR="00C477B6">
        <w:rPr>
          <w:sz w:val="24"/>
          <w:szCs w:val="24"/>
        </w:rPr>
        <w:tab/>
        <w:t>: P</w:t>
      </w:r>
      <w:r>
        <w:rPr>
          <w:sz w:val="24"/>
          <w:szCs w:val="24"/>
        </w:rPr>
        <w:t>hpMyAdmin</w:t>
      </w:r>
    </w:p>
    <w:p w14:paraId="13129A0C" w14:textId="77777777" w:rsidR="0069170F" w:rsidRDefault="00947E2C" w:rsidP="00947E2C">
      <w:pPr>
        <w:spacing w:line="360" w:lineRule="auto"/>
        <w:ind w:left="426" w:firstLine="426"/>
        <w:jc w:val="center"/>
        <w:rPr>
          <w:b/>
          <w:i/>
          <w:sz w:val="24"/>
          <w:szCs w:val="24"/>
        </w:rPr>
      </w:pPr>
      <w:r>
        <w:rPr>
          <w:b/>
          <w:sz w:val="24"/>
          <w:szCs w:val="24"/>
        </w:rPr>
        <w:t>Tabel III.5 Spesifikasi File Data Media</w:t>
      </w:r>
    </w:p>
    <w:tbl>
      <w:tblPr>
        <w:tblStyle w:val="TableGrid"/>
        <w:tblW w:w="0" w:type="auto"/>
        <w:tblInd w:w="392" w:type="dxa"/>
        <w:tblLook w:val="04A0" w:firstRow="1" w:lastRow="0" w:firstColumn="1" w:lastColumn="0" w:noHBand="0" w:noVBand="1"/>
      </w:tblPr>
      <w:tblGrid>
        <w:gridCol w:w="936"/>
        <w:gridCol w:w="1869"/>
        <w:gridCol w:w="1661"/>
        <w:gridCol w:w="1443"/>
        <w:gridCol w:w="1856"/>
      </w:tblGrid>
      <w:tr w:rsidR="0069170F" w14:paraId="07CC771D" w14:textId="77777777">
        <w:trPr>
          <w:trHeight w:val="510"/>
        </w:trPr>
        <w:tc>
          <w:tcPr>
            <w:tcW w:w="567" w:type="dxa"/>
            <w:vAlign w:val="center"/>
          </w:tcPr>
          <w:p w14:paraId="4BAC79DA" w14:textId="77777777" w:rsidR="0069170F" w:rsidRDefault="00947E2C" w:rsidP="00947E2C">
            <w:pPr>
              <w:spacing w:line="360" w:lineRule="auto"/>
              <w:ind w:left="426"/>
              <w:jc w:val="center"/>
              <w:rPr>
                <w:b/>
                <w:sz w:val="24"/>
                <w:szCs w:val="24"/>
              </w:rPr>
            </w:pPr>
            <w:r>
              <w:rPr>
                <w:b/>
                <w:sz w:val="24"/>
                <w:szCs w:val="24"/>
              </w:rPr>
              <w:t>No</w:t>
            </w:r>
          </w:p>
        </w:tc>
        <w:tc>
          <w:tcPr>
            <w:tcW w:w="1843" w:type="dxa"/>
            <w:vAlign w:val="center"/>
          </w:tcPr>
          <w:p w14:paraId="32CB8294" w14:textId="77777777" w:rsidR="0069170F" w:rsidRDefault="00947E2C" w:rsidP="00947E2C">
            <w:pPr>
              <w:spacing w:line="360" w:lineRule="auto"/>
              <w:ind w:left="426"/>
              <w:jc w:val="center"/>
              <w:rPr>
                <w:b/>
                <w:sz w:val="24"/>
                <w:szCs w:val="24"/>
              </w:rPr>
            </w:pPr>
            <w:r>
              <w:rPr>
                <w:b/>
                <w:sz w:val="24"/>
                <w:szCs w:val="24"/>
              </w:rPr>
              <w:t>Elemen Data</w:t>
            </w:r>
          </w:p>
        </w:tc>
        <w:tc>
          <w:tcPr>
            <w:tcW w:w="2268" w:type="dxa"/>
            <w:vAlign w:val="center"/>
          </w:tcPr>
          <w:p w14:paraId="445D2E33" w14:textId="77777777" w:rsidR="0069170F" w:rsidRDefault="00947E2C" w:rsidP="00947E2C">
            <w:pPr>
              <w:spacing w:line="360" w:lineRule="auto"/>
              <w:ind w:left="426"/>
              <w:jc w:val="center"/>
              <w:rPr>
                <w:b/>
                <w:sz w:val="24"/>
                <w:szCs w:val="24"/>
              </w:rPr>
            </w:pPr>
            <w:r>
              <w:rPr>
                <w:b/>
                <w:sz w:val="24"/>
                <w:szCs w:val="24"/>
              </w:rPr>
              <w:t>Type</w:t>
            </w:r>
          </w:p>
        </w:tc>
        <w:tc>
          <w:tcPr>
            <w:tcW w:w="1275" w:type="dxa"/>
            <w:vAlign w:val="center"/>
          </w:tcPr>
          <w:p w14:paraId="45C22A7A" w14:textId="77777777" w:rsidR="0069170F" w:rsidRDefault="00947E2C" w:rsidP="00947E2C">
            <w:pPr>
              <w:spacing w:line="360" w:lineRule="auto"/>
              <w:ind w:left="426"/>
              <w:jc w:val="center"/>
              <w:rPr>
                <w:b/>
                <w:sz w:val="24"/>
                <w:szCs w:val="24"/>
              </w:rPr>
            </w:pPr>
            <w:r>
              <w:rPr>
                <w:b/>
                <w:sz w:val="24"/>
                <w:szCs w:val="24"/>
              </w:rPr>
              <w:t>Ukuran</w:t>
            </w:r>
          </w:p>
        </w:tc>
        <w:tc>
          <w:tcPr>
            <w:tcW w:w="1701" w:type="dxa"/>
            <w:vAlign w:val="center"/>
          </w:tcPr>
          <w:p w14:paraId="44E45CE4" w14:textId="77777777" w:rsidR="0069170F" w:rsidRDefault="00947E2C" w:rsidP="00947E2C">
            <w:pPr>
              <w:spacing w:line="360" w:lineRule="auto"/>
              <w:ind w:left="426"/>
              <w:jc w:val="center"/>
              <w:rPr>
                <w:b/>
                <w:sz w:val="24"/>
                <w:szCs w:val="24"/>
              </w:rPr>
            </w:pPr>
            <w:r>
              <w:rPr>
                <w:b/>
                <w:sz w:val="24"/>
                <w:szCs w:val="24"/>
              </w:rPr>
              <w:t>Keterangan</w:t>
            </w:r>
          </w:p>
        </w:tc>
      </w:tr>
      <w:tr w:rsidR="0069170F" w14:paraId="3024863B" w14:textId="77777777">
        <w:trPr>
          <w:trHeight w:val="510"/>
        </w:trPr>
        <w:tc>
          <w:tcPr>
            <w:tcW w:w="567" w:type="dxa"/>
            <w:vAlign w:val="center"/>
          </w:tcPr>
          <w:p w14:paraId="4A0256AC" w14:textId="77777777" w:rsidR="0069170F" w:rsidRDefault="00947E2C" w:rsidP="00947E2C">
            <w:pPr>
              <w:spacing w:line="360" w:lineRule="auto"/>
              <w:ind w:left="426"/>
              <w:rPr>
                <w:sz w:val="24"/>
                <w:szCs w:val="24"/>
              </w:rPr>
            </w:pPr>
            <w:r>
              <w:rPr>
                <w:sz w:val="24"/>
                <w:szCs w:val="24"/>
              </w:rPr>
              <w:t>1</w:t>
            </w:r>
          </w:p>
        </w:tc>
        <w:tc>
          <w:tcPr>
            <w:tcW w:w="1843" w:type="dxa"/>
            <w:vAlign w:val="center"/>
          </w:tcPr>
          <w:p w14:paraId="56C3D4BB" w14:textId="77777777" w:rsidR="0069170F" w:rsidRDefault="00947E2C" w:rsidP="00947E2C">
            <w:pPr>
              <w:spacing w:line="360" w:lineRule="auto"/>
              <w:ind w:left="426"/>
              <w:rPr>
                <w:sz w:val="24"/>
                <w:szCs w:val="24"/>
              </w:rPr>
            </w:pPr>
            <w:r>
              <w:rPr>
                <w:sz w:val="24"/>
                <w:szCs w:val="24"/>
              </w:rPr>
              <w:t xml:space="preserve"> id</w:t>
            </w:r>
          </w:p>
        </w:tc>
        <w:tc>
          <w:tcPr>
            <w:tcW w:w="2268" w:type="dxa"/>
            <w:vAlign w:val="center"/>
          </w:tcPr>
          <w:p w14:paraId="31C4F861" w14:textId="77777777" w:rsidR="0069170F" w:rsidRDefault="00947E2C" w:rsidP="00947E2C">
            <w:pPr>
              <w:spacing w:line="360" w:lineRule="auto"/>
              <w:ind w:left="426"/>
              <w:rPr>
                <w:sz w:val="24"/>
                <w:szCs w:val="24"/>
              </w:rPr>
            </w:pPr>
            <w:r>
              <w:rPr>
                <w:sz w:val="24"/>
                <w:szCs w:val="24"/>
              </w:rPr>
              <w:t>Int</w:t>
            </w:r>
          </w:p>
        </w:tc>
        <w:tc>
          <w:tcPr>
            <w:tcW w:w="1275" w:type="dxa"/>
            <w:vAlign w:val="center"/>
          </w:tcPr>
          <w:p w14:paraId="6C797109" w14:textId="77777777" w:rsidR="0069170F" w:rsidRDefault="00947E2C" w:rsidP="00947E2C">
            <w:pPr>
              <w:spacing w:line="360" w:lineRule="auto"/>
              <w:ind w:left="426"/>
              <w:rPr>
                <w:sz w:val="24"/>
                <w:szCs w:val="24"/>
              </w:rPr>
            </w:pPr>
            <w:r>
              <w:rPr>
                <w:sz w:val="24"/>
                <w:szCs w:val="24"/>
              </w:rPr>
              <w:t>11</w:t>
            </w:r>
          </w:p>
        </w:tc>
        <w:tc>
          <w:tcPr>
            <w:tcW w:w="1701" w:type="dxa"/>
            <w:vAlign w:val="center"/>
          </w:tcPr>
          <w:p w14:paraId="09F25145" w14:textId="77777777" w:rsidR="0069170F" w:rsidRDefault="00947E2C" w:rsidP="00947E2C">
            <w:pPr>
              <w:spacing w:line="360" w:lineRule="auto"/>
              <w:ind w:left="426"/>
              <w:rPr>
                <w:sz w:val="24"/>
                <w:szCs w:val="24"/>
              </w:rPr>
            </w:pPr>
            <w:r>
              <w:rPr>
                <w:sz w:val="24"/>
                <w:szCs w:val="24"/>
              </w:rPr>
              <w:t>Primary Key</w:t>
            </w:r>
          </w:p>
        </w:tc>
      </w:tr>
      <w:tr w:rsidR="0069170F" w14:paraId="1B9DC33F" w14:textId="77777777">
        <w:trPr>
          <w:trHeight w:val="510"/>
        </w:trPr>
        <w:tc>
          <w:tcPr>
            <w:tcW w:w="567" w:type="dxa"/>
            <w:vAlign w:val="center"/>
          </w:tcPr>
          <w:p w14:paraId="043E47D3" w14:textId="77777777" w:rsidR="0069170F" w:rsidRDefault="00947E2C" w:rsidP="00947E2C">
            <w:pPr>
              <w:spacing w:line="360" w:lineRule="auto"/>
              <w:ind w:left="426"/>
              <w:rPr>
                <w:sz w:val="24"/>
                <w:szCs w:val="24"/>
              </w:rPr>
            </w:pPr>
            <w:r>
              <w:rPr>
                <w:sz w:val="24"/>
                <w:szCs w:val="24"/>
              </w:rPr>
              <w:t>2</w:t>
            </w:r>
          </w:p>
        </w:tc>
        <w:tc>
          <w:tcPr>
            <w:tcW w:w="1843" w:type="dxa"/>
            <w:vAlign w:val="center"/>
          </w:tcPr>
          <w:p w14:paraId="64561A94" w14:textId="77777777" w:rsidR="0069170F" w:rsidRDefault="00947E2C" w:rsidP="00947E2C">
            <w:pPr>
              <w:spacing w:line="360" w:lineRule="auto"/>
              <w:ind w:left="426"/>
              <w:rPr>
                <w:sz w:val="24"/>
                <w:szCs w:val="24"/>
              </w:rPr>
            </w:pPr>
            <w:r>
              <w:rPr>
                <w:sz w:val="24"/>
                <w:szCs w:val="24"/>
              </w:rPr>
              <w:t>nama_media</w:t>
            </w:r>
          </w:p>
        </w:tc>
        <w:tc>
          <w:tcPr>
            <w:tcW w:w="2268" w:type="dxa"/>
            <w:vAlign w:val="center"/>
          </w:tcPr>
          <w:p w14:paraId="5646910E" w14:textId="77777777" w:rsidR="0069170F" w:rsidRDefault="00947E2C" w:rsidP="00947E2C">
            <w:pPr>
              <w:spacing w:line="360" w:lineRule="auto"/>
              <w:ind w:left="426"/>
              <w:rPr>
                <w:sz w:val="24"/>
                <w:szCs w:val="24"/>
              </w:rPr>
            </w:pPr>
            <w:r>
              <w:rPr>
                <w:sz w:val="24"/>
                <w:szCs w:val="24"/>
              </w:rPr>
              <w:t>Varchar</w:t>
            </w:r>
          </w:p>
        </w:tc>
        <w:tc>
          <w:tcPr>
            <w:tcW w:w="1275" w:type="dxa"/>
            <w:vAlign w:val="center"/>
          </w:tcPr>
          <w:p w14:paraId="6C37B880" w14:textId="77777777" w:rsidR="0069170F" w:rsidRDefault="00947E2C" w:rsidP="00947E2C">
            <w:pPr>
              <w:spacing w:line="360" w:lineRule="auto"/>
              <w:ind w:left="426"/>
              <w:rPr>
                <w:sz w:val="24"/>
                <w:szCs w:val="24"/>
              </w:rPr>
            </w:pPr>
            <w:r>
              <w:rPr>
                <w:sz w:val="24"/>
                <w:szCs w:val="24"/>
              </w:rPr>
              <w:t>255</w:t>
            </w:r>
          </w:p>
        </w:tc>
        <w:tc>
          <w:tcPr>
            <w:tcW w:w="1701" w:type="dxa"/>
            <w:vAlign w:val="center"/>
          </w:tcPr>
          <w:p w14:paraId="30ADEE5A" w14:textId="77777777" w:rsidR="0069170F" w:rsidRDefault="00947E2C" w:rsidP="00947E2C">
            <w:pPr>
              <w:spacing w:line="360" w:lineRule="auto"/>
              <w:ind w:left="426"/>
              <w:rPr>
                <w:sz w:val="24"/>
                <w:szCs w:val="24"/>
              </w:rPr>
            </w:pPr>
            <w:r>
              <w:rPr>
                <w:sz w:val="24"/>
                <w:szCs w:val="24"/>
              </w:rPr>
              <w:t>Foreign Key</w:t>
            </w:r>
          </w:p>
        </w:tc>
      </w:tr>
    </w:tbl>
    <w:p w14:paraId="0E58057B" w14:textId="77777777" w:rsidR="0069170F" w:rsidRDefault="0069170F" w:rsidP="00947E2C">
      <w:pPr>
        <w:spacing w:line="360" w:lineRule="auto"/>
        <w:ind w:left="426"/>
        <w:jc w:val="both"/>
        <w:rPr>
          <w:sz w:val="24"/>
          <w:szCs w:val="24"/>
        </w:rPr>
      </w:pPr>
    </w:p>
    <w:p w14:paraId="61D6FEFF" w14:textId="77777777" w:rsidR="0069170F" w:rsidRDefault="00C477B6" w:rsidP="00C477B6">
      <w:pPr>
        <w:pStyle w:val="ListParagraph"/>
        <w:numPr>
          <w:ilvl w:val="0"/>
          <w:numId w:val="51"/>
        </w:numPr>
        <w:spacing w:line="360" w:lineRule="auto"/>
        <w:ind w:left="426" w:hanging="142"/>
        <w:jc w:val="both"/>
        <w:rPr>
          <w:sz w:val="24"/>
          <w:szCs w:val="24"/>
        </w:rPr>
      </w:pPr>
      <w:r>
        <w:rPr>
          <w:sz w:val="24"/>
          <w:szCs w:val="24"/>
        </w:rPr>
        <w:t>Nama file</w:t>
      </w:r>
      <w:r>
        <w:rPr>
          <w:sz w:val="24"/>
          <w:szCs w:val="24"/>
        </w:rPr>
        <w:tab/>
      </w:r>
      <w:r>
        <w:rPr>
          <w:sz w:val="24"/>
          <w:szCs w:val="24"/>
        </w:rPr>
        <w:tab/>
        <w:t>: M</w:t>
      </w:r>
      <w:r w:rsidR="00947E2C">
        <w:rPr>
          <w:sz w:val="24"/>
          <w:szCs w:val="24"/>
        </w:rPr>
        <w:t>aster_pencipta</w:t>
      </w:r>
    </w:p>
    <w:p w14:paraId="10016923" w14:textId="77777777" w:rsidR="0069170F" w:rsidRDefault="00C477B6" w:rsidP="00C477B6">
      <w:pPr>
        <w:spacing w:line="360" w:lineRule="auto"/>
        <w:ind w:left="426" w:firstLine="283"/>
        <w:jc w:val="both"/>
        <w:rPr>
          <w:sz w:val="24"/>
          <w:szCs w:val="24"/>
        </w:rPr>
      </w:pPr>
      <w:r>
        <w:rPr>
          <w:sz w:val="24"/>
          <w:szCs w:val="24"/>
        </w:rPr>
        <w:t>Akronim</w:t>
      </w:r>
      <w:r>
        <w:rPr>
          <w:sz w:val="24"/>
          <w:szCs w:val="24"/>
        </w:rPr>
        <w:tab/>
      </w:r>
      <w:r>
        <w:rPr>
          <w:sz w:val="24"/>
          <w:szCs w:val="24"/>
        </w:rPr>
        <w:tab/>
        <w:t>: M</w:t>
      </w:r>
      <w:r w:rsidR="00947E2C">
        <w:rPr>
          <w:sz w:val="24"/>
          <w:szCs w:val="24"/>
        </w:rPr>
        <w:t>aster_pencipta</w:t>
      </w:r>
    </w:p>
    <w:p w14:paraId="212B17CB" w14:textId="77777777" w:rsidR="0069170F" w:rsidRDefault="00947E2C" w:rsidP="00C477B6">
      <w:pPr>
        <w:spacing w:line="360" w:lineRule="auto"/>
        <w:ind w:left="426" w:firstLine="283"/>
        <w:jc w:val="both"/>
        <w:rPr>
          <w:sz w:val="24"/>
          <w:szCs w:val="24"/>
        </w:rPr>
      </w:pPr>
      <w:r>
        <w:rPr>
          <w:sz w:val="24"/>
          <w:szCs w:val="24"/>
        </w:rPr>
        <w:t>Fungsi file</w:t>
      </w:r>
      <w:r>
        <w:rPr>
          <w:sz w:val="24"/>
          <w:szCs w:val="24"/>
        </w:rPr>
        <w:tab/>
      </w:r>
      <w:r w:rsidR="00C477B6">
        <w:rPr>
          <w:sz w:val="24"/>
          <w:szCs w:val="24"/>
        </w:rPr>
        <w:tab/>
      </w:r>
      <w:r>
        <w:rPr>
          <w:sz w:val="24"/>
          <w:szCs w:val="24"/>
        </w:rPr>
        <w:t>: Sebagai penyimpanan data bidang pencipta arsip</w:t>
      </w:r>
    </w:p>
    <w:p w14:paraId="0D3C8371" w14:textId="77777777" w:rsidR="0069170F" w:rsidRDefault="00947E2C" w:rsidP="00C477B6">
      <w:pPr>
        <w:spacing w:line="360" w:lineRule="auto"/>
        <w:ind w:left="426" w:firstLine="283"/>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658B3E78" w14:textId="77777777" w:rsidR="0069170F" w:rsidRDefault="00947E2C" w:rsidP="00C477B6">
      <w:pPr>
        <w:tabs>
          <w:tab w:val="left" w:pos="720"/>
          <w:tab w:val="left" w:pos="1440"/>
          <w:tab w:val="left" w:pos="2160"/>
          <w:tab w:val="left" w:pos="2880"/>
          <w:tab w:val="center" w:pos="5440"/>
        </w:tabs>
        <w:spacing w:line="360" w:lineRule="auto"/>
        <w:ind w:left="426" w:firstLine="283"/>
        <w:jc w:val="both"/>
        <w:rPr>
          <w:sz w:val="24"/>
          <w:szCs w:val="24"/>
        </w:rPr>
      </w:pPr>
      <w:r>
        <w:rPr>
          <w:sz w:val="24"/>
          <w:szCs w:val="24"/>
        </w:rPr>
        <w:t>Akses file</w:t>
      </w:r>
      <w:r>
        <w:rPr>
          <w:sz w:val="24"/>
          <w:szCs w:val="24"/>
        </w:rPr>
        <w:tab/>
      </w:r>
      <w:r>
        <w:rPr>
          <w:sz w:val="24"/>
          <w:szCs w:val="24"/>
        </w:rPr>
        <w:tab/>
        <w:t xml:space="preserve">: </w:t>
      </w:r>
      <w:r>
        <w:rPr>
          <w:i/>
          <w:sz w:val="24"/>
          <w:szCs w:val="24"/>
        </w:rPr>
        <w:t>Random</w:t>
      </w:r>
      <w:r>
        <w:rPr>
          <w:i/>
          <w:sz w:val="24"/>
          <w:szCs w:val="24"/>
        </w:rPr>
        <w:tab/>
      </w:r>
    </w:p>
    <w:p w14:paraId="29E8792E" w14:textId="77777777" w:rsidR="0069170F" w:rsidRDefault="00947E2C" w:rsidP="00C477B6">
      <w:pPr>
        <w:spacing w:line="360" w:lineRule="auto"/>
        <w:ind w:left="426" w:firstLine="283"/>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567DAFA7" w14:textId="77777777" w:rsidR="0069170F" w:rsidRDefault="00947E2C" w:rsidP="00C477B6">
      <w:pPr>
        <w:spacing w:line="360" w:lineRule="auto"/>
        <w:ind w:left="426" w:firstLine="283"/>
        <w:jc w:val="both"/>
        <w:rPr>
          <w:sz w:val="24"/>
          <w:szCs w:val="24"/>
        </w:rPr>
      </w:pPr>
      <w:r>
        <w:rPr>
          <w:sz w:val="24"/>
          <w:szCs w:val="24"/>
        </w:rPr>
        <w:t xml:space="preserve">Panjang </w:t>
      </w:r>
      <w:r>
        <w:rPr>
          <w:i/>
          <w:sz w:val="24"/>
          <w:szCs w:val="24"/>
        </w:rPr>
        <w:t>record</w:t>
      </w:r>
      <w:r>
        <w:rPr>
          <w:sz w:val="24"/>
          <w:szCs w:val="24"/>
        </w:rPr>
        <w:tab/>
        <w:t>: 266 karakter</w:t>
      </w:r>
    </w:p>
    <w:p w14:paraId="2EC8809F" w14:textId="77777777" w:rsidR="0069170F" w:rsidRDefault="00947E2C" w:rsidP="00C477B6">
      <w:pPr>
        <w:spacing w:line="360" w:lineRule="auto"/>
        <w:ind w:left="426" w:firstLine="283"/>
        <w:jc w:val="both"/>
        <w:rPr>
          <w:sz w:val="24"/>
          <w:szCs w:val="24"/>
        </w:rPr>
      </w:pPr>
      <w:r>
        <w:rPr>
          <w:sz w:val="24"/>
          <w:szCs w:val="24"/>
        </w:rPr>
        <w:t xml:space="preserve">Kunci </w:t>
      </w:r>
      <w:r>
        <w:rPr>
          <w:i/>
          <w:sz w:val="24"/>
          <w:szCs w:val="24"/>
        </w:rPr>
        <w:t>field</w:t>
      </w:r>
      <w:r>
        <w:rPr>
          <w:sz w:val="24"/>
          <w:szCs w:val="24"/>
        </w:rPr>
        <w:tab/>
      </w:r>
      <w:r w:rsidR="00C477B6">
        <w:rPr>
          <w:sz w:val="24"/>
          <w:szCs w:val="24"/>
        </w:rPr>
        <w:tab/>
        <w:t>: I</w:t>
      </w:r>
      <w:r>
        <w:rPr>
          <w:sz w:val="24"/>
          <w:szCs w:val="24"/>
        </w:rPr>
        <w:t>d</w:t>
      </w:r>
    </w:p>
    <w:p w14:paraId="5CFB1D44" w14:textId="77777777" w:rsidR="0069170F" w:rsidRDefault="00947E2C" w:rsidP="00C477B6">
      <w:pPr>
        <w:spacing w:line="360" w:lineRule="auto"/>
        <w:ind w:left="426" w:firstLine="283"/>
        <w:jc w:val="both"/>
        <w:rPr>
          <w:sz w:val="24"/>
          <w:szCs w:val="24"/>
        </w:rPr>
      </w:pPr>
      <w:r>
        <w:rPr>
          <w:i/>
          <w:sz w:val="24"/>
          <w:szCs w:val="24"/>
        </w:rPr>
        <w:t>Software</w:t>
      </w:r>
      <w:r>
        <w:rPr>
          <w:sz w:val="24"/>
          <w:szCs w:val="24"/>
        </w:rPr>
        <w:tab/>
      </w:r>
      <w:r>
        <w:rPr>
          <w:sz w:val="24"/>
          <w:szCs w:val="24"/>
        </w:rPr>
        <w:tab/>
        <w:t>: phpMyAdmin</w:t>
      </w:r>
    </w:p>
    <w:p w14:paraId="289E9AD0" w14:textId="77777777" w:rsidR="0069170F" w:rsidRDefault="00947E2C" w:rsidP="00947E2C">
      <w:pPr>
        <w:spacing w:line="360" w:lineRule="auto"/>
        <w:ind w:left="426" w:firstLine="426"/>
        <w:jc w:val="center"/>
        <w:rPr>
          <w:b/>
          <w:i/>
          <w:sz w:val="24"/>
          <w:szCs w:val="24"/>
        </w:rPr>
      </w:pPr>
      <w:r>
        <w:rPr>
          <w:b/>
          <w:sz w:val="24"/>
          <w:szCs w:val="24"/>
        </w:rPr>
        <w:t>Tabel III.6 Spesifikasi File Data Pencipta</w:t>
      </w:r>
    </w:p>
    <w:tbl>
      <w:tblPr>
        <w:tblStyle w:val="TableGrid"/>
        <w:tblW w:w="0" w:type="auto"/>
        <w:tblInd w:w="392" w:type="dxa"/>
        <w:tblLook w:val="04A0" w:firstRow="1" w:lastRow="0" w:firstColumn="1" w:lastColumn="0" w:noHBand="0" w:noVBand="1"/>
      </w:tblPr>
      <w:tblGrid>
        <w:gridCol w:w="936"/>
        <w:gridCol w:w="2095"/>
        <w:gridCol w:w="1435"/>
        <w:gridCol w:w="1443"/>
        <w:gridCol w:w="1856"/>
      </w:tblGrid>
      <w:tr w:rsidR="0069170F" w14:paraId="09442FCE" w14:textId="77777777">
        <w:trPr>
          <w:trHeight w:val="510"/>
        </w:trPr>
        <w:tc>
          <w:tcPr>
            <w:tcW w:w="567" w:type="dxa"/>
            <w:vAlign w:val="center"/>
          </w:tcPr>
          <w:p w14:paraId="67A5E09F" w14:textId="77777777" w:rsidR="0069170F" w:rsidRDefault="00947E2C" w:rsidP="00947E2C">
            <w:pPr>
              <w:spacing w:line="360" w:lineRule="auto"/>
              <w:ind w:left="426"/>
              <w:jc w:val="center"/>
              <w:rPr>
                <w:b/>
                <w:sz w:val="24"/>
                <w:szCs w:val="24"/>
              </w:rPr>
            </w:pPr>
            <w:r>
              <w:rPr>
                <w:b/>
                <w:sz w:val="24"/>
                <w:szCs w:val="24"/>
              </w:rPr>
              <w:t>No</w:t>
            </w:r>
          </w:p>
        </w:tc>
        <w:tc>
          <w:tcPr>
            <w:tcW w:w="1843" w:type="dxa"/>
            <w:vAlign w:val="center"/>
          </w:tcPr>
          <w:p w14:paraId="61A72367" w14:textId="77777777" w:rsidR="0069170F" w:rsidRDefault="00947E2C" w:rsidP="00947E2C">
            <w:pPr>
              <w:spacing w:line="360" w:lineRule="auto"/>
              <w:ind w:left="426"/>
              <w:jc w:val="center"/>
              <w:rPr>
                <w:b/>
                <w:sz w:val="24"/>
                <w:szCs w:val="24"/>
              </w:rPr>
            </w:pPr>
            <w:r>
              <w:rPr>
                <w:b/>
                <w:sz w:val="24"/>
                <w:szCs w:val="24"/>
              </w:rPr>
              <w:t>Elemen Data</w:t>
            </w:r>
          </w:p>
        </w:tc>
        <w:tc>
          <w:tcPr>
            <w:tcW w:w="2268" w:type="dxa"/>
            <w:vAlign w:val="center"/>
          </w:tcPr>
          <w:p w14:paraId="640618FB" w14:textId="77777777" w:rsidR="0069170F" w:rsidRDefault="00947E2C" w:rsidP="00947E2C">
            <w:pPr>
              <w:spacing w:line="360" w:lineRule="auto"/>
              <w:ind w:left="426"/>
              <w:jc w:val="center"/>
              <w:rPr>
                <w:b/>
                <w:sz w:val="24"/>
                <w:szCs w:val="24"/>
              </w:rPr>
            </w:pPr>
            <w:r>
              <w:rPr>
                <w:b/>
                <w:sz w:val="24"/>
                <w:szCs w:val="24"/>
              </w:rPr>
              <w:t>Type</w:t>
            </w:r>
          </w:p>
        </w:tc>
        <w:tc>
          <w:tcPr>
            <w:tcW w:w="1275" w:type="dxa"/>
            <w:vAlign w:val="center"/>
          </w:tcPr>
          <w:p w14:paraId="58F94AF8" w14:textId="77777777" w:rsidR="0069170F" w:rsidRDefault="00947E2C" w:rsidP="00947E2C">
            <w:pPr>
              <w:spacing w:line="360" w:lineRule="auto"/>
              <w:ind w:left="426"/>
              <w:jc w:val="center"/>
              <w:rPr>
                <w:b/>
                <w:sz w:val="24"/>
                <w:szCs w:val="24"/>
              </w:rPr>
            </w:pPr>
            <w:r>
              <w:rPr>
                <w:b/>
                <w:sz w:val="24"/>
                <w:szCs w:val="24"/>
              </w:rPr>
              <w:t>Ukuran</w:t>
            </w:r>
          </w:p>
        </w:tc>
        <w:tc>
          <w:tcPr>
            <w:tcW w:w="1701" w:type="dxa"/>
            <w:vAlign w:val="center"/>
          </w:tcPr>
          <w:p w14:paraId="6EBDFA9C" w14:textId="77777777" w:rsidR="0069170F" w:rsidRDefault="00947E2C" w:rsidP="00947E2C">
            <w:pPr>
              <w:spacing w:line="360" w:lineRule="auto"/>
              <w:ind w:left="426"/>
              <w:jc w:val="center"/>
              <w:rPr>
                <w:b/>
                <w:sz w:val="24"/>
                <w:szCs w:val="24"/>
              </w:rPr>
            </w:pPr>
            <w:r>
              <w:rPr>
                <w:b/>
                <w:sz w:val="24"/>
                <w:szCs w:val="24"/>
              </w:rPr>
              <w:t>Keterangan</w:t>
            </w:r>
          </w:p>
        </w:tc>
      </w:tr>
      <w:tr w:rsidR="0069170F" w14:paraId="45ABBF9A" w14:textId="77777777">
        <w:trPr>
          <w:trHeight w:val="510"/>
        </w:trPr>
        <w:tc>
          <w:tcPr>
            <w:tcW w:w="567" w:type="dxa"/>
            <w:vAlign w:val="center"/>
          </w:tcPr>
          <w:p w14:paraId="17EAB280" w14:textId="77777777" w:rsidR="0069170F" w:rsidRDefault="00947E2C" w:rsidP="00947E2C">
            <w:pPr>
              <w:spacing w:line="360" w:lineRule="auto"/>
              <w:ind w:left="426"/>
              <w:rPr>
                <w:sz w:val="24"/>
                <w:szCs w:val="24"/>
              </w:rPr>
            </w:pPr>
            <w:r>
              <w:rPr>
                <w:sz w:val="24"/>
                <w:szCs w:val="24"/>
              </w:rPr>
              <w:t>1</w:t>
            </w:r>
          </w:p>
        </w:tc>
        <w:tc>
          <w:tcPr>
            <w:tcW w:w="1843" w:type="dxa"/>
            <w:vAlign w:val="center"/>
          </w:tcPr>
          <w:p w14:paraId="21CEA8FA" w14:textId="77777777" w:rsidR="0069170F" w:rsidRDefault="00947E2C" w:rsidP="00947E2C">
            <w:pPr>
              <w:spacing w:line="360" w:lineRule="auto"/>
              <w:ind w:left="426"/>
              <w:rPr>
                <w:sz w:val="24"/>
                <w:szCs w:val="24"/>
              </w:rPr>
            </w:pPr>
            <w:r>
              <w:rPr>
                <w:sz w:val="24"/>
                <w:szCs w:val="24"/>
              </w:rPr>
              <w:t xml:space="preserve"> id</w:t>
            </w:r>
          </w:p>
        </w:tc>
        <w:tc>
          <w:tcPr>
            <w:tcW w:w="2268" w:type="dxa"/>
            <w:vAlign w:val="center"/>
          </w:tcPr>
          <w:p w14:paraId="10353572" w14:textId="77777777" w:rsidR="0069170F" w:rsidRDefault="00947E2C" w:rsidP="00947E2C">
            <w:pPr>
              <w:spacing w:line="360" w:lineRule="auto"/>
              <w:ind w:left="426"/>
              <w:rPr>
                <w:sz w:val="24"/>
                <w:szCs w:val="24"/>
              </w:rPr>
            </w:pPr>
            <w:r>
              <w:rPr>
                <w:sz w:val="24"/>
                <w:szCs w:val="24"/>
              </w:rPr>
              <w:t>Int</w:t>
            </w:r>
          </w:p>
        </w:tc>
        <w:tc>
          <w:tcPr>
            <w:tcW w:w="1275" w:type="dxa"/>
            <w:vAlign w:val="center"/>
          </w:tcPr>
          <w:p w14:paraId="645019D9" w14:textId="77777777" w:rsidR="0069170F" w:rsidRDefault="00947E2C" w:rsidP="00947E2C">
            <w:pPr>
              <w:spacing w:line="360" w:lineRule="auto"/>
              <w:ind w:left="426"/>
              <w:rPr>
                <w:sz w:val="24"/>
                <w:szCs w:val="24"/>
              </w:rPr>
            </w:pPr>
            <w:r>
              <w:rPr>
                <w:sz w:val="24"/>
                <w:szCs w:val="24"/>
              </w:rPr>
              <w:t>11</w:t>
            </w:r>
          </w:p>
        </w:tc>
        <w:tc>
          <w:tcPr>
            <w:tcW w:w="1701" w:type="dxa"/>
            <w:vAlign w:val="center"/>
          </w:tcPr>
          <w:p w14:paraId="6FFC85F3" w14:textId="77777777" w:rsidR="0069170F" w:rsidRDefault="00947E2C" w:rsidP="00947E2C">
            <w:pPr>
              <w:spacing w:line="360" w:lineRule="auto"/>
              <w:ind w:left="426"/>
              <w:rPr>
                <w:sz w:val="24"/>
                <w:szCs w:val="24"/>
              </w:rPr>
            </w:pPr>
            <w:r>
              <w:rPr>
                <w:sz w:val="24"/>
                <w:szCs w:val="24"/>
              </w:rPr>
              <w:t>Primary Key</w:t>
            </w:r>
          </w:p>
        </w:tc>
      </w:tr>
      <w:tr w:rsidR="0069170F" w14:paraId="6F151590" w14:textId="77777777">
        <w:trPr>
          <w:trHeight w:val="510"/>
        </w:trPr>
        <w:tc>
          <w:tcPr>
            <w:tcW w:w="567" w:type="dxa"/>
            <w:vAlign w:val="center"/>
          </w:tcPr>
          <w:p w14:paraId="68E24864" w14:textId="77777777" w:rsidR="0069170F" w:rsidRDefault="00947E2C" w:rsidP="00947E2C">
            <w:pPr>
              <w:spacing w:line="360" w:lineRule="auto"/>
              <w:ind w:left="426"/>
              <w:rPr>
                <w:sz w:val="24"/>
                <w:szCs w:val="24"/>
              </w:rPr>
            </w:pPr>
            <w:r>
              <w:rPr>
                <w:sz w:val="24"/>
                <w:szCs w:val="24"/>
              </w:rPr>
              <w:t>2</w:t>
            </w:r>
          </w:p>
        </w:tc>
        <w:tc>
          <w:tcPr>
            <w:tcW w:w="1843" w:type="dxa"/>
            <w:vAlign w:val="center"/>
          </w:tcPr>
          <w:p w14:paraId="4C000F2D" w14:textId="77777777" w:rsidR="0069170F" w:rsidRDefault="00947E2C" w:rsidP="00947E2C">
            <w:pPr>
              <w:spacing w:line="360" w:lineRule="auto"/>
              <w:ind w:left="426"/>
              <w:rPr>
                <w:sz w:val="24"/>
                <w:szCs w:val="24"/>
              </w:rPr>
            </w:pPr>
            <w:r>
              <w:rPr>
                <w:sz w:val="24"/>
                <w:szCs w:val="24"/>
              </w:rPr>
              <w:t>nama_pencipta</w:t>
            </w:r>
          </w:p>
        </w:tc>
        <w:tc>
          <w:tcPr>
            <w:tcW w:w="2268" w:type="dxa"/>
            <w:vAlign w:val="center"/>
          </w:tcPr>
          <w:p w14:paraId="39530BF0" w14:textId="77777777" w:rsidR="0069170F" w:rsidRDefault="00947E2C" w:rsidP="00947E2C">
            <w:pPr>
              <w:spacing w:line="360" w:lineRule="auto"/>
              <w:ind w:left="426"/>
              <w:rPr>
                <w:sz w:val="24"/>
                <w:szCs w:val="24"/>
              </w:rPr>
            </w:pPr>
            <w:r>
              <w:rPr>
                <w:sz w:val="24"/>
                <w:szCs w:val="24"/>
              </w:rPr>
              <w:t>Varchar</w:t>
            </w:r>
          </w:p>
        </w:tc>
        <w:tc>
          <w:tcPr>
            <w:tcW w:w="1275" w:type="dxa"/>
            <w:vAlign w:val="center"/>
          </w:tcPr>
          <w:p w14:paraId="41FDC0D1" w14:textId="77777777" w:rsidR="0069170F" w:rsidRDefault="00947E2C" w:rsidP="00947E2C">
            <w:pPr>
              <w:spacing w:line="360" w:lineRule="auto"/>
              <w:ind w:left="426"/>
              <w:rPr>
                <w:sz w:val="24"/>
                <w:szCs w:val="24"/>
              </w:rPr>
            </w:pPr>
            <w:r>
              <w:rPr>
                <w:sz w:val="24"/>
                <w:szCs w:val="24"/>
              </w:rPr>
              <w:t>255</w:t>
            </w:r>
          </w:p>
        </w:tc>
        <w:tc>
          <w:tcPr>
            <w:tcW w:w="1701" w:type="dxa"/>
            <w:vAlign w:val="center"/>
          </w:tcPr>
          <w:p w14:paraId="3EDAE878" w14:textId="77777777" w:rsidR="0069170F" w:rsidRDefault="00947E2C" w:rsidP="00947E2C">
            <w:pPr>
              <w:spacing w:line="360" w:lineRule="auto"/>
              <w:ind w:left="426"/>
              <w:rPr>
                <w:sz w:val="24"/>
                <w:szCs w:val="24"/>
              </w:rPr>
            </w:pPr>
            <w:r>
              <w:rPr>
                <w:sz w:val="24"/>
                <w:szCs w:val="24"/>
              </w:rPr>
              <w:t>Foreign Key</w:t>
            </w:r>
          </w:p>
        </w:tc>
      </w:tr>
    </w:tbl>
    <w:p w14:paraId="16E92A94" w14:textId="77777777" w:rsidR="0069170F" w:rsidRDefault="0069170F" w:rsidP="00947E2C">
      <w:pPr>
        <w:spacing w:line="360" w:lineRule="auto"/>
        <w:ind w:left="426"/>
        <w:jc w:val="both"/>
        <w:rPr>
          <w:sz w:val="24"/>
          <w:szCs w:val="24"/>
        </w:rPr>
      </w:pPr>
    </w:p>
    <w:p w14:paraId="0A132D96" w14:textId="77777777" w:rsidR="0069170F" w:rsidRDefault="00390D1B" w:rsidP="00390D1B">
      <w:pPr>
        <w:pStyle w:val="ListParagraph"/>
        <w:numPr>
          <w:ilvl w:val="0"/>
          <w:numId w:val="51"/>
        </w:numPr>
        <w:spacing w:line="360" w:lineRule="auto"/>
        <w:ind w:left="426" w:hanging="142"/>
        <w:jc w:val="both"/>
        <w:rPr>
          <w:sz w:val="24"/>
          <w:szCs w:val="24"/>
        </w:rPr>
      </w:pPr>
      <w:r>
        <w:rPr>
          <w:sz w:val="24"/>
          <w:szCs w:val="24"/>
        </w:rPr>
        <w:t>Nama file</w:t>
      </w:r>
      <w:r>
        <w:rPr>
          <w:sz w:val="24"/>
          <w:szCs w:val="24"/>
        </w:rPr>
        <w:tab/>
      </w:r>
      <w:r>
        <w:rPr>
          <w:sz w:val="24"/>
          <w:szCs w:val="24"/>
        </w:rPr>
        <w:tab/>
        <w:t>: M</w:t>
      </w:r>
      <w:r w:rsidR="00947E2C">
        <w:rPr>
          <w:sz w:val="24"/>
          <w:szCs w:val="24"/>
        </w:rPr>
        <w:t>aster_pengolah</w:t>
      </w:r>
    </w:p>
    <w:p w14:paraId="1CC8815A" w14:textId="77777777" w:rsidR="0069170F" w:rsidRDefault="00390D1B" w:rsidP="00390D1B">
      <w:pPr>
        <w:spacing w:line="360" w:lineRule="auto"/>
        <w:ind w:left="426" w:firstLine="283"/>
        <w:jc w:val="both"/>
        <w:rPr>
          <w:sz w:val="24"/>
          <w:szCs w:val="24"/>
        </w:rPr>
      </w:pPr>
      <w:r>
        <w:rPr>
          <w:sz w:val="24"/>
          <w:szCs w:val="24"/>
        </w:rPr>
        <w:t>Akronim</w:t>
      </w:r>
      <w:r>
        <w:rPr>
          <w:sz w:val="24"/>
          <w:szCs w:val="24"/>
        </w:rPr>
        <w:tab/>
      </w:r>
      <w:r>
        <w:rPr>
          <w:sz w:val="24"/>
          <w:szCs w:val="24"/>
        </w:rPr>
        <w:tab/>
        <w:t>: M</w:t>
      </w:r>
      <w:r w:rsidR="00947E2C">
        <w:rPr>
          <w:sz w:val="24"/>
          <w:szCs w:val="24"/>
        </w:rPr>
        <w:t>aster_pengolah</w:t>
      </w:r>
    </w:p>
    <w:p w14:paraId="53171377" w14:textId="77777777" w:rsidR="0069170F" w:rsidRDefault="00947E2C" w:rsidP="00390D1B">
      <w:pPr>
        <w:spacing w:line="360" w:lineRule="auto"/>
        <w:ind w:left="426" w:firstLine="283"/>
        <w:jc w:val="both"/>
        <w:rPr>
          <w:sz w:val="24"/>
          <w:szCs w:val="24"/>
        </w:rPr>
      </w:pPr>
      <w:r>
        <w:rPr>
          <w:sz w:val="24"/>
          <w:szCs w:val="24"/>
        </w:rPr>
        <w:t>Fungsi file</w:t>
      </w:r>
      <w:r>
        <w:rPr>
          <w:sz w:val="24"/>
          <w:szCs w:val="24"/>
        </w:rPr>
        <w:tab/>
      </w:r>
      <w:r w:rsidR="00390D1B">
        <w:rPr>
          <w:sz w:val="24"/>
          <w:szCs w:val="24"/>
        </w:rPr>
        <w:tab/>
      </w:r>
      <w:r>
        <w:rPr>
          <w:sz w:val="24"/>
          <w:szCs w:val="24"/>
        </w:rPr>
        <w:t>: Sebagai penyimpanan data pengolah arsip lanjutan</w:t>
      </w:r>
    </w:p>
    <w:p w14:paraId="375297CB" w14:textId="77777777" w:rsidR="0069170F" w:rsidRDefault="00947E2C" w:rsidP="00390D1B">
      <w:pPr>
        <w:spacing w:line="360" w:lineRule="auto"/>
        <w:ind w:left="426" w:firstLine="283"/>
        <w:jc w:val="both"/>
        <w:rPr>
          <w:sz w:val="24"/>
          <w:szCs w:val="24"/>
        </w:rPr>
      </w:pPr>
      <w:r>
        <w:rPr>
          <w:sz w:val="24"/>
          <w:szCs w:val="24"/>
        </w:rPr>
        <w:t>Tipe file</w:t>
      </w:r>
      <w:r>
        <w:rPr>
          <w:sz w:val="24"/>
          <w:szCs w:val="24"/>
        </w:rPr>
        <w:tab/>
      </w:r>
      <w:r>
        <w:rPr>
          <w:sz w:val="24"/>
          <w:szCs w:val="24"/>
        </w:rPr>
        <w:tab/>
        <w:t xml:space="preserve">: File </w:t>
      </w:r>
      <w:r>
        <w:rPr>
          <w:i/>
          <w:sz w:val="24"/>
          <w:szCs w:val="24"/>
        </w:rPr>
        <w:t>Master</w:t>
      </w:r>
    </w:p>
    <w:p w14:paraId="76961F3C" w14:textId="77777777" w:rsidR="0069170F" w:rsidRDefault="00947E2C" w:rsidP="00390D1B">
      <w:pPr>
        <w:spacing w:line="360" w:lineRule="auto"/>
        <w:ind w:left="426" w:firstLine="283"/>
        <w:jc w:val="both"/>
        <w:rPr>
          <w:sz w:val="24"/>
          <w:szCs w:val="24"/>
        </w:rPr>
      </w:pPr>
      <w:r>
        <w:rPr>
          <w:sz w:val="24"/>
          <w:szCs w:val="24"/>
        </w:rPr>
        <w:lastRenderedPageBreak/>
        <w:t>Akses file</w:t>
      </w:r>
      <w:r>
        <w:rPr>
          <w:sz w:val="24"/>
          <w:szCs w:val="24"/>
        </w:rPr>
        <w:tab/>
      </w:r>
      <w:r>
        <w:rPr>
          <w:sz w:val="24"/>
          <w:szCs w:val="24"/>
        </w:rPr>
        <w:tab/>
        <w:t xml:space="preserve">: </w:t>
      </w:r>
      <w:r>
        <w:rPr>
          <w:i/>
          <w:sz w:val="24"/>
          <w:szCs w:val="24"/>
        </w:rPr>
        <w:t>Random</w:t>
      </w:r>
    </w:p>
    <w:p w14:paraId="78392E7D" w14:textId="77777777" w:rsidR="0069170F" w:rsidRDefault="00947E2C" w:rsidP="00390D1B">
      <w:pPr>
        <w:spacing w:line="360" w:lineRule="auto"/>
        <w:ind w:left="426" w:firstLine="283"/>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44B96E9E" w14:textId="77777777" w:rsidR="0069170F" w:rsidRDefault="00947E2C" w:rsidP="00390D1B">
      <w:pPr>
        <w:spacing w:line="360" w:lineRule="auto"/>
        <w:ind w:left="426" w:firstLine="283"/>
        <w:jc w:val="both"/>
        <w:rPr>
          <w:sz w:val="24"/>
          <w:szCs w:val="24"/>
        </w:rPr>
      </w:pPr>
      <w:r>
        <w:rPr>
          <w:sz w:val="24"/>
          <w:szCs w:val="24"/>
        </w:rPr>
        <w:t xml:space="preserve">Panjang </w:t>
      </w:r>
      <w:r>
        <w:rPr>
          <w:i/>
          <w:sz w:val="24"/>
          <w:szCs w:val="24"/>
        </w:rPr>
        <w:t>record</w:t>
      </w:r>
      <w:r>
        <w:rPr>
          <w:sz w:val="24"/>
          <w:szCs w:val="24"/>
        </w:rPr>
        <w:tab/>
        <w:t>: 266 karakter</w:t>
      </w:r>
    </w:p>
    <w:p w14:paraId="18D56AF5" w14:textId="77777777" w:rsidR="0069170F" w:rsidRDefault="00947E2C" w:rsidP="00390D1B">
      <w:pPr>
        <w:spacing w:line="360" w:lineRule="auto"/>
        <w:ind w:left="426" w:firstLine="283"/>
        <w:jc w:val="both"/>
        <w:rPr>
          <w:sz w:val="24"/>
          <w:szCs w:val="24"/>
        </w:rPr>
      </w:pPr>
      <w:r>
        <w:rPr>
          <w:sz w:val="24"/>
          <w:szCs w:val="24"/>
        </w:rPr>
        <w:t xml:space="preserve">Kunci </w:t>
      </w:r>
      <w:r>
        <w:rPr>
          <w:i/>
          <w:sz w:val="24"/>
          <w:szCs w:val="24"/>
        </w:rPr>
        <w:t>field</w:t>
      </w:r>
      <w:r>
        <w:rPr>
          <w:sz w:val="24"/>
          <w:szCs w:val="24"/>
        </w:rPr>
        <w:tab/>
      </w:r>
      <w:r w:rsidR="00390D1B">
        <w:rPr>
          <w:sz w:val="24"/>
          <w:szCs w:val="24"/>
        </w:rPr>
        <w:tab/>
        <w:t>: I</w:t>
      </w:r>
      <w:r>
        <w:rPr>
          <w:sz w:val="24"/>
          <w:szCs w:val="24"/>
        </w:rPr>
        <w:t>d</w:t>
      </w:r>
    </w:p>
    <w:p w14:paraId="4E74FE63" w14:textId="77777777" w:rsidR="0069170F" w:rsidRDefault="00947E2C" w:rsidP="00390D1B">
      <w:pPr>
        <w:spacing w:line="360" w:lineRule="auto"/>
        <w:ind w:left="426" w:firstLine="283"/>
        <w:jc w:val="both"/>
        <w:rPr>
          <w:sz w:val="24"/>
          <w:szCs w:val="24"/>
        </w:rPr>
      </w:pPr>
      <w:r>
        <w:rPr>
          <w:i/>
          <w:sz w:val="24"/>
          <w:szCs w:val="24"/>
        </w:rPr>
        <w:t>Software</w:t>
      </w:r>
      <w:r w:rsidR="00390D1B">
        <w:rPr>
          <w:sz w:val="24"/>
          <w:szCs w:val="24"/>
        </w:rPr>
        <w:tab/>
      </w:r>
      <w:r w:rsidR="00390D1B">
        <w:rPr>
          <w:sz w:val="24"/>
          <w:szCs w:val="24"/>
        </w:rPr>
        <w:tab/>
        <w:t>: P</w:t>
      </w:r>
      <w:r>
        <w:rPr>
          <w:sz w:val="24"/>
          <w:szCs w:val="24"/>
        </w:rPr>
        <w:t>hpMyAdmin</w:t>
      </w:r>
    </w:p>
    <w:p w14:paraId="794FFD72" w14:textId="77777777" w:rsidR="0069170F" w:rsidRDefault="0069170F" w:rsidP="00947E2C">
      <w:pPr>
        <w:spacing w:line="360" w:lineRule="auto"/>
        <w:ind w:left="426" w:firstLine="426"/>
        <w:jc w:val="center"/>
        <w:rPr>
          <w:b/>
          <w:sz w:val="24"/>
          <w:szCs w:val="24"/>
        </w:rPr>
      </w:pPr>
    </w:p>
    <w:p w14:paraId="0CBAE452" w14:textId="77777777" w:rsidR="0069170F" w:rsidRDefault="00947E2C" w:rsidP="00947E2C">
      <w:pPr>
        <w:spacing w:line="360" w:lineRule="auto"/>
        <w:ind w:left="426" w:firstLine="426"/>
        <w:jc w:val="center"/>
        <w:rPr>
          <w:b/>
          <w:i/>
          <w:sz w:val="24"/>
          <w:szCs w:val="24"/>
        </w:rPr>
      </w:pPr>
      <w:r>
        <w:rPr>
          <w:b/>
          <w:sz w:val="24"/>
          <w:szCs w:val="24"/>
        </w:rPr>
        <w:t>Tabel III.7 Spesifikasi File Data Pengolah</w:t>
      </w:r>
    </w:p>
    <w:tbl>
      <w:tblPr>
        <w:tblStyle w:val="TableGrid"/>
        <w:tblW w:w="0" w:type="auto"/>
        <w:tblInd w:w="392" w:type="dxa"/>
        <w:tblLook w:val="04A0" w:firstRow="1" w:lastRow="0" w:firstColumn="1" w:lastColumn="0" w:noHBand="0" w:noVBand="1"/>
      </w:tblPr>
      <w:tblGrid>
        <w:gridCol w:w="931"/>
        <w:gridCol w:w="2148"/>
        <w:gridCol w:w="1407"/>
        <w:gridCol w:w="1434"/>
        <w:gridCol w:w="1845"/>
      </w:tblGrid>
      <w:tr w:rsidR="0069170F" w14:paraId="4E372F9B" w14:textId="77777777">
        <w:trPr>
          <w:trHeight w:val="510"/>
        </w:trPr>
        <w:tc>
          <w:tcPr>
            <w:tcW w:w="567" w:type="dxa"/>
            <w:vAlign w:val="center"/>
          </w:tcPr>
          <w:p w14:paraId="78D5D276" w14:textId="77777777" w:rsidR="0069170F" w:rsidRDefault="00947E2C" w:rsidP="00947E2C">
            <w:pPr>
              <w:spacing w:line="360" w:lineRule="auto"/>
              <w:ind w:left="426"/>
              <w:jc w:val="center"/>
              <w:rPr>
                <w:b/>
                <w:sz w:val="24"/>
                <w:szCs w:val="24"/>
              </w:rPr>
            </w:pPr>
            <w:r>
              <w:rPr>
                <w:b/>
                <w:sz w:val="24"/>
                <w:szCs w:val="24"/>
              </w:rPr>
              <w:t>No</w:t>
            </w:r>
          </w:p>
        </w:tc>
        <w:tc>
          <w:tcPr>
            <w:tcW w:w="1843" w:type="dxa"/>
            <w:vAlign w:val="center"/>
          </w:tcPr>
          <w:p w14:paraId="3DF7ED4E" w14:textId="77777777" w:rsidR="0069170F" w:rsidRDefault="00947E2C" w:rsidP="00947E2C">
            <w:pPr>
              <w:spacing w:line="360" w:lineRule="auto"/>
              <w:ind w:left="426"/>
              <w:jc w:val="center"/>
              <w:rPr>
                <w:b/>
                <w:sz w:val="24"/>
                <w:szCs w:val="24"/>
              </w:rPr>
            </w:pPr>
            <w:r>
              <w:rPr>
                <w:b/>
                <w:sz w:val="24"/>
                <w:szCs w:val="24"/>
              </w:rPr>
              <w:t>Elemen Data</w:t>
            </w:r>
          </w:p>
        </w:tc>
        <w:tc>
          <w:tcPr>
            <w:tcW w:w="2268" w:type="dxa"/>
            <w:vAlign w:val="center"/>
          </w:tcPr>
          <w:p w14:paraId="6B57ADAA" w14:textId="77777777" w:rsidR="0069170F" w:rsidRDefault="00947E2C" w:rsidP="00947E2C">
            <w:pPr>
              <w:spacing w:line="360" w:lineRule="auto"/>
              <w:ind w:left="426"/>
              <w:jc w:val="center"/>
              <w:rPr>
                <w:b/>
                <w:sz w:val="24"/>
                <w:szCs w:val="24"/>
              </w:rPr>
            </w:pPr>
            <w:r>
              <w:rPr>
                <w:b/>
                <w:sz w:val="24"/>
                <w:szCs w:val="24"/>
              </w:rPr>
              <w:t>Type</w:t>
            </w:r>
          </w:p>
        </w:tc>
        <w:tc>
          <w:tcPr>
            <w:tcW w:w="1275" w:type="dxa"/>
            <w:vAlign w:val="center"/>
          </w:tcPr>
          <w:p w14:paraId="1DAE34EB" w14:textId="77777777" w:rsidR="0069170F" w:rsidRDefault="00947E2C" w:rsidP="00947E2C">
            <w:pPr>
              <w:spacing w:line="360" w:lineRule="auto"/>
              <w:ind w:left="426"/>
              <w:jc w:val="center"/>
              <w:rPr>
                <w:b/>
                <w:sz w:val="24"/>
                <w:szCs w:val="24"/>
              </w:rPr>
            </w:pPr>
            <w:r>
              <w:rPr>
                <w:b/>
                <w:sz w:val="24"/>
                <w:szCs w:val="24"/>
              </w:rPr>
              <w:t>Ukuran</w:t>
            </w:r>
          </w:p>
        </w:tc>
        <w:tc>
          <w:tcPr>
            <w:tcW w:w="1701" w:type="dxa"/>
            <w:vAlign w:val="center"/>
          </w:tcPr>
          <w:p w14:paraId="3F30CD0D" w14:textId="77777777" w:rsidR="0069170F" w:rsidRDefault="00947E2C" w:rsidP="00947E2C">
            <w:pPr>
              <w:spacing w:line="360" w:lineRule="auto"/>
              <w:ind w:left="426"/>
              <w:jc w:val="center"/>
              <w:rPr>
                <w:b/>
                <w:sz w:val="24"/>
                <w:szCs w:val="24"/>
              </w:rPr>
            </w:pPr>
            <w:r>
              <w:rPr>
                <w:b/>
                <w:sz w:val="24"/>
                <w:szCs w:val="24"/>
              </w:rPr>
              <w:t>Keterangan</w:t>
            </w:r>
          </w:p>
        </w:tc>
      </w:tr>
      <w:tr w:rsidR="0069170F" w14:paraId="3CCDE60D" w14:textId="77777777">
        <w:trPr>
          <w:trHeight w:val="510"/>
        </w:trPr>
        <w:tc>
          <w:tcPr>
            <w:tcW w:w="567" w:type="dxa"/>
            <w:vAlign w:val="center"/>
          </w:tcPr>
          <w:p w14:paraId="362A3CE1" w14:textId="77777777" w:rsidR="0069170F" w:rsidRDefault="00947E2C" w:rsidP="00947E2C">
            <w:pPr>
              <w:spacing w:line="360" w:lineRule="auto"/>
              <w:ind w:left="426"/>
              <w:rPr>
                <w:sz w:val="24"/>
                <w:szCs w:val="24"/>
              </w:rPr>
            </w:pPr>
            <w:r>
              <w:rPr>
                <w:sz w:val="24"/>
                <w:szCs w:val="24"/>
              </w:rPr>
              <w:t>1</w:t>
            </w:r>
          </w:p>
        </w:tc>
        <w:tc>
          <w:tcPr>
            <w:tcW w:w="1843" w:type="dxa"/>
            <w:vAlign w:val="center"/>
          </w:tcPr>
          <w:p w14:paraId="0D6E48FA" w14:textId="77777777" w:rsidR="0069170F" w:rsidRDefault="00947E2C" w:rsidP="00947E2C">
            <w:pPr>
              <w:spacing w:line="360" w:lineRule="auto"/>
              <w:ind w:left="426"/>
              <w:rPr>
                <w:sz w:val="24"/>
                <w:szCs w:val="24"/>
              </w:rPr>
            </w:pPr>
            <w:r>
              <w:rPr>
                <w:sz w:val="24"/>
                <w:szCs w:val="24"/>
              </w:rPr>
              <w:t xml:space="preserve"> id</w:t>
            </w:r>
          </w:p>
        </w:tc>
        <w:tc>
          <w:tcPr>
            <w:tcW w:w="2268" w:type="dxa"/>
            <w:vAlign w:val="center"/>
          </w:tcPr>
          <w:p w14:paraId="5AF24C00" w14:textId="77777777" w:rsidR="0069170F" w:rsidRDefault="00947E2C" w:rsidP="00947E2C">
            <w:pPr>
              <w:spacing w:line="360" w:lineRule="auto"/>
              <w:ind w:left="426"/>
              <w:rPr>
                <w:sz w:val="24"/>
                <w:szCs w:val="24"/>
              </w:rPr>
            </w:pPr>
            <w:r>
              <w:rPr>
                <w:sz w:val="24"/>
                <w:szCs w:val="24"/>
              </w:rPr>
              <w:t>Int</w:t>
            </w:r>
          </w:p>
        </w:tc>
        <w:tc>
          <w:tcPr>
            <w:tcW w:w="1275" w:type="dxa"/>
            <w:vAlign w:val="center"/>
          </w:tcPr>
          <w:p w14:paraId="1C5A8A26" w14:textId="77777777" w:rsidR="0069170F" w:rsidRDefault="00947E2C" w:rsidP="00947E2C">
            <w:pPr>
              <w:spacing w:line="360" w:lineRule="auto"/>
              <w:ind w:left="426"/>
              <w:rPr>
                <w:sz w:val="24"/>
                <w:szCs w:val="24"/>
              </w:rPr>
            </w:pPr>
            <w:r>
              <w:rPr>
                <w:sz w:val="24"/>
                <w:szCs w:val="24"/>
              </w:rPr>
              <w:t>11</w:t>
            </w:r>
          </w:p>
        </w:tc>
        <w:tc>
          <w:tcPr>
            <w:tcW w:w="1701" w:type="dxa"/>
            <w:vAlign w:val="center"/>
          </w:tcPr>
          <w:p w14:paraId="587287BB" w14:textId="77777777" w:rsidR="0069170F" w:rsidRDefault="00947E2C" w:rsidP="00947E2C">
            <w:pPr>
              <w:spacing w:line="360" w:lineRule="auto"/>
              <w:ind w:left="426"/>
              <w:rPr>
                <w:sz w:val="24"/>
                <w:szCs w:val="24"/>
              </w:rPr>
            </w:pPr>
            <w:r>
              <w:rPr>
                <w:sz w:val="24"/>
                <w:szCs w:val="24"/>
              </w:rPr>
              <w:t>Primary Key</w:t>
            </w:r>
          </w:p>
        </w:tc>
      </w:tr>
      <w:tr w:rsidR="0069170F" w14:paraId="4FB8F5BE" w14:textId="77777777">
        <w:trPr>
          <w:trHeight w:val="510"/>
        </w:trPr>
        <w:tc>
          <w:tcPr>
            <w:tcW w:w="567" w:type="dxa"/>
            <w:vAlign w:val="center"/>
          </w:tcPr>
          <w:p w14:paraId="41FF67C0" w14:textId="77777777" w:rsidR="0069170F" w:rsidRDefault="00947E2C" w:rsidP="00947E2C">
            <w:pPr>
              <w:spacing w:line="360" w:lineRule="auto"/>
              <w:ind w:left="426"/>
              <w:rPr>
                <w:sz w:val="24"/>
                <w:szCs w:val="24"/>
              </w:rPr>
            </w:pPr>
            <w:r>
              <w:rPr>
                <w:sz w:val="24"/>
                <w:szCs w:val="24"/>
              </w:rPr>
              <w:t>2</w:t>
            </w:r>
          </w:p>
        </w:tc>
        <w:tc>
          <w:tcPr>
            <w:tcW w:w="1843" w:type="dxa"/>
            <w:vAlign w:val="center"/>
          </w:tcPr>
          <w:p w14:paraId="7E3C0138" w14:textId="77777777" w:rsidR="0069170F" w:rsidRDefault="00947E2C" w:rsidP="00947E2C">
            <w:pPr>
              <w:spacing w:line="360" w:lineRule="auto"/>
              <w:ind w:left="426"/>
              <w:rPr>
                <w:sz w:val="24"/>
                <w:szCs w:val="24"/>
              </w:rPr>
            </w:pPr>
            <w:r>
              <w:rPr>
                <w:sz w:val="24"/>
                <w:szCs w:val="24"/>
              </w:rPr>
              <w:t>nama_pengolah</w:t>
            </w:r>
          </w:p>
        </w:tc>
        <w:tc>
          <w:tcPr>
            <w:tcW w:w="2268" w:type="dxa"/>
            <w:vAlign w:val="center"/>
          </w:tcPr>
          <w:p w14:paraId="5F07C4B1" w14:textId="77777777" w:rsidR="0069170F" w:rsidRDefault="00947E2C" w:rsidP="00947E2C">
            <w:pPr>
              <w:spacing w:line="360" w:lineRule="auto"/>
              <w:ind w:left="426"/>
              <w:rPr>
                <w:sz w:val="24"/>
                <w:szCs w:val="24"/>
              </w:rPr>
            </w:pPr>
            <w:r>
              <w:rPr>
                <w:sz w:val="24"/>
                <w:szCs w:val="24"/>
              </w:rPr>
              <w:t>Varchar</w:t>
            </w:r>
          </w:p>
        </w:tc>
        <w:tc>
          <w:tcPr>
            <w:tcW w:w="1275" w:type="dxa"/>
            <w:vAlign w:val="center"/>
          </w:tcPr>
          <w:p w14:paraId="4811A42D" w14:textId="77777777" w:rsidR="0069170F" w:rsidRDefault="00947E2C" w:rsidP="00947E2C">
            <w:pPr>
              <w:spacing w:line="360" w:lineRule="auto"/>
              <w:ind w:left="426"/>
              <w:rPr>
                <w:sz w:val="24"/>
                <w:szCs w:val="24"/>
              </w:rPr>
            </w:pPr>
            <w:r>
              <w:rPr>
                <w:sz w:val="24"/>
                <w:szCs w:val="24"/>
              </w:rPr>
              <w:t>255</w:t>
            </w:r>
          </w:p>
        </w:tc>
        <w:tc>
          <w:tcPr>
            <w:tcW w:w="1701" w:type="dxa"/>
            <w:vAlign w:val="center"/>
          </w:tcPr>
          <w:p w14:paraId="67D41F12" w14:textId="77777777" w:rsidR="0069170F" w:rsidRDefault="00947E2C" w:rsidP="00947E2C">
            <w:pPr>
              <w:spacing w:line="360" w:lineRule="auto"/>
              <w:ind w:left="426"/>
              <w:rPr>
                <w:sz w:val="24"/>
                <w:szCs w:val="24"/>
              </w:rPr>
            </w:pPr>
            <w:r>
              <w:rPr>
                <w:sz w:val="24"/>
                <w:szCs w:val="24"/>
              </w:rPr>
              <w:t>Foreign Key</w:t>
            </w:r>
          </w:p>
        </w:tc>
      </w:tr>
    </w:tbl>
    <w:p w14:paraId="05B84BB3" w14:textId="77777777" w:rsidR="0069170F" w:rsidRDefault="0069170F" w:rsidP="00947E2C">
      <w:pPr>
        <w:spacing w:line="360" w:lineRule="auto"/>
        <w:ind w:left="426"/>
        <w:jc w:val="both"/>
        <w:rPr>
          <w:sz w:val="24"/>
          <w:szCs w:val="24"/>
        </w:rPr>
      </w:pPr>
    </w:p>
    <w:p w14:paraId="0A3CC50F" w14:textId="77777777" w:rsidR="0069170F" w:rsidRDefault="00F00794" w:rsidP="00F00794">
      <w:pPr>
        <w:pStyle w:val="ListParagraph"/>
        <w:numPr>
          <w:ilvl w:val="0"/>
          <w:numId w:val="51"/>
        </w:numPr>
        <w:spacing w:line="360" w:lineRule="auto"/>
        <w:ind w:left="426" w:hanging="142"/>
        <w:jc w:val="both"/>
        <w:rPr>
          <w:sz w:val="24"/>
          <w:szCs w:val="24"/>
        </w:rPr>
      </w:pPr>
      <w:r>
        <w:rPr>
          <w:sz w:val="24"/>
          <w:szCs w:val="24"/>
        </w:rPr>
        <w:t>Nama file</w:t>
      </w:r>
      <w:r>
        <w:rPr>
          <w:sz w:val="24"/>
          <w:szCs w:val="24"/>
        </w:rPr>
        <w:tab/>
      </w:r>
      <w:r>
        <w:rPr>
          <w:sz w:val="24"/>
          <w:szCs w:val="24"/>
        </w:rPr>
        <w:tab/>
        <w:t>: S</w:t>
      </w:r>
      <w:r w:rsidR="00947E2C">
        <w:rPr>
          <w:sz w:val="24"/>
          <w:szCs w:val="24"/>
        </w:rPr>
        <w:t>irkulasi</w:t>
      </w:r>
    </w:p>
    <w:p w14:paraId="5860784F" w14:textId="77777777" w:rsidR="0069170F" w:rsidRDefault="00F00794" w:rsidP="00F00794">
      <w:pPr>
        <w:spacing w:line="360" w:lineRule="auto"/>
        <w:ind w:left="426" w:firstLine="283"/>
        <w:jc w:val="both"/>
        <w:rPr>
          <w:sz w:val="24"/>
          <w:szCs w:val="24"/>
        </w:rPr>
      </w:pPr>
      <w:r>
        <w:rPr>
          <w:sz w:val="24"/>
          <w:szCs w:val="24"/>
        </w:rPr>
        <w:t>Akronim</w:t>
      </w:r>
      <w:r>
        <w:rPr>
          <w:sz w:val="24"/>
          <w:szCs w:val="24"/>
        </w:rPr>
        <w:tab/>
      </w:r>
      <w:r>
        <w:rPr>
          <w:sz w:val="24"/>
          <w:szCs w:val="24"/>
        </w:rPr>
        <w:tab/>
        <w:t>: S</w:t>
      </w:r>
      <w:r w:rsidR="00947E2C">
        <w:rPr>
          <w:sz w:val="24"/>
          <w:szCs w:val="24"/>
        </w:rPr>
        <w:t>irkulasi</w:t>
      </w:r>
    </w:p>
    <w:p w14:paraId="07F460D2" w14:textId="77777777" w:rsidR="0069170F" w:rsidRDefault="00947E2C" w:rsidP="00F00794">
      <w:pPr>
        <w:spacing w:line="360" w:lineRule="auto"/>
        <w:ind w:left="426" w:firstLine="283"/>
        <w:jc w:val="both"/>
        <w:rPr>
          <w:sz w:val="24"/>
          <w:szCs w:val="24"/>
        </w:rPr>
      </w:pPr>
      <w:r>
        <w:rPr>
          <w:sz w:val="24"/>
          <w:szCs w:val="24"/>
        </w:rPr>
        <w:t>Fungsi file</w:t>
      </w:r>
      <w:r>
        <w:rPr>
          <w:sz w:val="24"/>
          <w:szCs w:val="24"/>
        </w:rPr>
        <w:tab/>
      </w:r>
      <w:r w:rsidR="00F00794">
        <w:rPr>
          <w:sz w:val="24"/>
          <w:szCs w:val="24"/>
        </w:rPr>
        <w:tab/>
      </w:r>
      <w:r>
        <w:rPr>
          <w:sz w:val="24"/>
          <w:szCs w:val="24"/>
        </w:rPr>
        <w:t>: Sebagai penyimpanan data sirkulasi arsip</w:t>
      </w:r>
    </w:p>
    <w:p w14:paraId="4532FDE7" w14:textId="77777777" w:rsidR="0069170F" w:rsidRDefault="00947E2C" w:rsidP="00F00794">
      <w:pPr>
        <w:spacing w:line="360" w:lineRule="auto"/>
        <w:ind w:left="426" w:firstLine="283"/>
        <w:jc w:val="both"/>
        <w:rPr>
          <w:sz w:val="24"/>
          <w:szCs w:val="24"/>
        </w:rPr>
      </w:pPr>
      <w:r>
        <w:rPr>
          <w:sz w:val="24"/>
          <w:szCs w:val="24"/>
        </w:rPr>
        <w:t>Tipe file</w:t>
      </w:r>
      <w:r>
        <w:rPr>
          <w:sz w:val="24"/>
          <w:szCs w:val="24"/>
        </w:rPr>
        <w:tab/>
      </w:r>
      <w:r>
        <w:rPr>
          <w:sz w:val="24"/>
          <w:szCs w:val="24"/>
        </w:rPr>
        <w:tab/>
        <w:t>: File Transaksi</w:t>
      </w:r>
    </w:p>
    <w:p w14:paraId="504367CD" w14:textId="77777777" w:rsidR="0069170F" w:rsidRDefault="00947E2C" w:rsidP="00F00794">
      <w:pPr>
        <w:spacing w:line="360" w:lineRule="auto"/>
        <w:ind w:left="426" w:firstLine="283"/>
        <w:jc w:val="both"/>
        <w:rPr>
          <w:sz w:val="24"/>
          <w:szCs w:val="24"/>
        </w:rPr>
      </w:pPr>
      <w:r>
        <w:rPr>
          <w:sz w:val="24"/>
          <w:szCs w:val="24"/>
        </w:rPr>
        <w:t>Akses file</w:t>
      </w:r>
      <w:r>
        <w:rPr>
          <w:sz w:val="24"/>
          <w:szCs w:val="24"/>
        </w:rPr>
        <w:tab/>
      </w:r>
      <w:r>
        <w:rPr>
          <w:sz w:val="24"/>
          <w:szCs w:val="24"/>
        </w:rPr>
        <w:tab/>
        <w:t xml:space="preserve">: </w:t>
      </w:r>
      <w:r>
        <w:rPr>
          <w:i/>
          <w:sz w:val="24"/>
          <w:szCs w:val="24"/>
        </w:rPr>
        <w:t>Random</w:t>
      </w:r>
    </w:p>
    <w:p w14:paraId="44F1F7FE" w14:textId="77777777" w:rsidR="0069170F" w:rsidRDefault="00947E2C" w:rsidP="00F00794">
      <w:pPr>
        <w:spacing w:line="360" w:lineRule="auto"/>
        <w:ind w:left="426" w:firstLine="283"/>
        <w:jc w:val="both"/>
        <w:rPr>
          <w:sz w:val="24"/>
          <w:szCs w:val="24"/>
        </w:rPr>
      </w:pPr>
      <w:r>
        <w:rPr>
          <w:sz w:val="24"/>
          <w:szCs w:val="24"/>
        </w:rPr>
        <w:t>Media file</w:t>
      </w:r>
      <w:r>
        <w:rPr>
          <w:sz w:val="24"/>
          <w:szCs w:val="24"/>
        </w:rPr>
        <w:tab/>
      </w:r>
      <w:r>
        <w:rPr>
          <w:sz w:val="24"/>
          <w:szCs w:val="24"/>
        </w:rPr>
        <w:tab/>
        <w:t xml:space="preserve">: </w:t>
      </w:r>
      <w:r>
        <w:rPr>
          <w:i/>
          <w:sz w:val="24"/>
          <w:szCs w:val="24"/>
        </w:rPr>
        <w:t>Harddisk</w:t>
      </w:r>
    </w:p>
    <w:p w14:paraId="11C3A0EB" w14:textId="77777777" w:rsidR="0069170F" w:rsidRDefault="00947E2C" w:rsidP="00F00794">
      <w:pPr>
        <w:spacing w:line="360" w:lineRule="auto"/>
        <w:ind w:left="426" w:firstLine="283"/>
        <w:jc w:val="both"/>
        <w:rPr>
          <w:sz w:val="24"/>
          <w:szCs w:val="24"/>
        </w:rPr>
      </w:pPr>
      <w:r>
        <w:rPr>
          <w:sz w:val="24"/>
          <w:szCs w:val="24"/>
        </w:rPr>
        <w:t xml:space="preserve">Panjang </w:t>
      </w:r>
      <w:r>
        <w:rPr>
          <w:i/>
          <w:sz w:val="24"/>
          <w:szCs w:val="24"/>
        </w:rPr>
        <w:t>record</w:t>
      </w:r>
      <w:r>
        <w:rPr>
          <w:sz w:val="24"/>
          <w:szCs w:val="24"/>
        </w:rPr>
        <w:tab/>
        <w:t>: 366 karakter</w:t>
      </w:r>
    </w:p>
    <w:p w14:paraId="19012274" w14:textId="77777777" w:rsidR="0069170F" w:rsidRDefault="00947E2C" w:rsidP="00F00794">
      <w:pPr>
        <w:spacing w:line="360" w:lineRule="auto"/>
        <w:ind w:left="426" w:firstLine="283"/>
        <w:jc w:val="both"/>
        <w:rPr>
          <w:sz w:val="24"/>
          <w:szCs w:val="24"/>
        </w:rPr>
      </w:pPr>
      <w:r>
        <w:rPr>
          <w:sz w:val="24"/>
          <w:szCs w:val="24"/>
        </w:rPr>
        <w:t xml:space="preserve">Kunci </w:t>
      </w:r>
      <w:r>
        <w:rPr>
          <w:i/>
          <w:sz w:val="24"/>
          <w:szCs w:val="24"/>
        </w:rPr>
        <w:t>field</w:t>
      </w:r>
      <w:r>
        <w:rPr>
          <w:sz w:val="24"/>
          <w:szCs w:val="24"/>
        </w:rPr>
        <w:tab/>
      </w:r>
      <w:r w:rsidR="00F00794">
        <w:rPr>
          <w:sz w:val="24"/>
          <w:szCs w:val="24"/>
        </w:rPr>
        <w:tab/>
        <w:t>: I</w:t>
      </w:r>
      <w:r>
        <w:rPr>
          <w:sz w:val="24"/>
          <w:szCs w:val="24"/>
        </w:rPr>
        <w:t>d</w:t>
      </w:r>
    </w:p>
    <w:p w14:paraId="5B936FC4" w14:textId="77777777" w:rsidR="0069170F" w:rsidRDefault="00947E2C" w:rsidP="00F00794">
      <w:pPr>
        <w:spacing w:line="360" w:lineRule="auto"/>
        <w:ind w:left="426" w:firstLine="283"/>
        <w:jc w:val="both"/>
        <w:rPr>
          <w:sz w:val="24"/>
          <w:szCs w:val="24"/>
        </w:rPr>
      </w:pPr>
      <w:r>
        <w:rPr>
          <w:i/>
          <w:sz w:val="24"/>
          <w:szCs w:val="24"/>
        </w:rPr>
        <w:t>Software</w:t>
      </w:r>
      <w:r w:rsidR="00F00794">
        <w:rPr>
          <w:sz w:val="24"/>
          <w:szCs w:val="24"/>
        </w:rPr>
        <w:tab/>
      </w:r>
      <w:r w:rsidR="00F00794">
        <w:rPr>
          <w:sz w:val="24"/>
          <w:szCs w:val="24"/>
        </w:rPr>
        <w:tab/>
        <w:t>: P</w:t>
      </w:r>
      <w:r>
        <w:rPr>
          <w:sz w:val="24"/>
          <w:szCs w:val="24"/>
        </w:rPr>
        <w:t>hpMyAdmin</w:t>
      </w:r>
    </w:p>
    <w:p w14:paraId="423391D0" w14:textId="77777777" w:rsidR="0069170F" w:rsidRDefault="00947E2C" w:rsidP="00947E2C">
      <w:pPr>
        <w:spacing w:line="360" w:lineRule="auto"/>
        <w:ind w:left="426" w:firstLine="426"/>
        <w:jc w:val="center"/>
        <w:rPr>
          <w:b/>
          <w:i/>
          <w:sz w:val="24"/>
          <w:szCs w:val="24"/>
        </w:rPr>
      </w:pPr>
      <w:r>
        <w:rPr>
          <w:b/>
          <w:sz w:val="24"/>
          <w:szCs w:val="24"/>
        </w:rPr>
        <w:t>Tabel III.8 Spesifikasi File Data Sirkulasi</w:t>
      </w:r>
    </w:p>
    <w:tbl>
      <w:tblPr>
        <w:tblStyle w:val="TableGrid"/>
        <w:tblW w:w="0" w:type="auto"/>
        <w:tblInd w:w="392" w:type="dxa"/>
        <w:tblLayout w:type="fixed"/>
        <w:tblLook w:val="04A0" w:firstRow="1" w:lastRow="0" w:firstColumn="1" w:lastColumn="0" w:noHBand="0" w:noVBand="1"/>
      </w:tblPr>
      <w:tblGrid>
        <w:gridCol w:w="556"/>
        <w:gridCol w:w="2367"/>
        <w:gridCol w:w="1670"/>
        <w:gridCol w:w="1252"/>
        <w:gridCol w:w="1670"/>
      </w:tblGrid>
      <w:tr w:rsidR="0069170F" w14:paraId="0F99714B" w14:textId="77777777" w:rsidTr="00F00794">
        <w:trPr>
          <w:trHeight w:val="372"/>
        </w:trPr>
        <w:tc>
          <w:tcPr>
            <w:tcW w:w="556" w:type="dxa"/>
            <w:vAlign w:val="center"/>
          </w:tcPr>
          <w:p w14:paraId="4F6DA9B6" w14:textId="77777777" w:rsidR="0069170F" w:rsidRDefault="00947E2C" w:rsidP="00947E2C">
            <w:pPr>
              <w:spacing w:line="360" w:lineRule="auto"/>
              <w:ind w:left="426"/>
              <w:jc w:val="center"/>
              <w:rPr>
                <w:b/>
                <w:sz w:val="24"/>
                <w:szCs w:val="24"/>
              </w:rPr>
            </w:pPr>
            <w:r>
              <w:rPr>
                <w:b/>
                <w:sz w:val="24"/>
                <w:szCs w:val="24"/>
              </w:rPr>
              <w:t>No</w:t>
            </w:r>
          </w:p>
        </w:tc>
        <w:tc>
          <w:tcPr>
            <w:tcW w:w="2367" w:type="dxa"/>
            <w:vAlign w:val="center"/>
          </w:tcPr>
          <w:p w14:paraId="3D147A18" w14:textId="77777777" w:rsidR="0069170F" w:rsidRDefault="00947E2C" w:rsidP="00947E2C">
            <w:pPr>
              <w:spacing w:line="360" w:lineRule="auto"/>
              <w:ind w:left="426"/>
              <w:jc w:val="center"/>
              <w:rPr>
                <w:b/>
                <w:sz w:val="24"/>
                <w:szCs w:val="24"/>
              </w:rPr>
            </w:pPr>
            <w:r>
              <w:rPr>
                <w:b/>
                <w:sz w:val="24"/>
                <w:szCs w:val="24"/>
              </w:rPr>
              <w:t>Elemen data</w:t>
            </w:r>
          </w:p>
        </w:tc>
        <w:tc>
          <w:tcPr>
            <w:tcW w:w="1670" w:type="dxa"/>
            <w:vAlign w:val="center"/>
          </w:tcPr>
          <w:p w14:paraId="559CAF6D" w14:textId="77777777" w:rsidR="0069170F" w:rsidRDefault="00947E2C" w:rsidP="00947E2C">
            <w:pPr>
              <w:spacing w:line="360" w:lineRule="auto"/>
              <w:ind w:left="426"/>
              <w:jc w:val="center"/>
              <w:rPr>
                <w:b/>
                <w:sz w:val="24"/>
                <w:szCs w:val="24"/>
              </w:rPr>
            </w:pPr>
            <w:r>
              <w:rPr>
                <w:b/>
                <w:sz w:val="24"/>
                <w:szCs w:val="24"/>
              </w:rPr>
              <w:t>Type</w:t>
            </w:r>
          </w:p>
        </w:tc>
        <w:tc>
          <w:tcPr>
            <w:tcW w:w="1252" w:type="dxa"/>
            <w:vAlign w:val="center"/>
          </w:tcPr>
          <w:p w14:paraId="7702D817" w14:textId="77777777" w:rsidR="0069170F" w:rsidRDefault="00947E2C" w:rsidP="00947E2C">
            <w:pPr>
              <w:spacing w:line="360" w:lineRule="auto"/>
              <w:ind w:left="426"/>
              <w:jc w:val="center"/>
              <w:rPr>
                <w:b/>
                <w:sz w:val="24"/>
                <w:szCs w:val="24"/>
              </w:rPr>
            </w:pPr>
            <w:r>
              <w:rPr>
                <w:b/>
                <w:sz w:val="24"/>
                <w:szCs w:val="24"/>
              </w:rPr>
              <w:t>Ukuran</w:t>
            </w:r>
          </w:p>
        </w:tc>
        <w:tc>
          <w:tcPr>
            <w:tcW w:w="1670" w:type="dxa"/>
            <w:vAlign w:val="center"/>
          </w:tcPr>
          <w:p w14:paraId="4328CEFC" w14:textId="77777777" w:rsidR="0069170F" w:rsidRDefault="00947E2C" w:rsidP="00947E2C">
            <w:pPr>
              <w:spacing w:line="360" w:lineRule="auto"/>
              <w:ind w:left="426"/>
              <w:jc w:val="center"/>
              <w:rPr>
                <w:b/>
                <w:sz w:val="24"/>
                <w:szCs w:val="24"/>
              </w:rPr>
            </w:pPr>
            <w:r>
              <w:rPr>
                <w:b/>
                <w:sz w:val="24"/>
                <w:szCs w:val="24"/>
              </w:rPr>
              <w:t>Keterangan</w:t>
            </w:r>
          </w:p>
        </w:tc>
      </w:tr>
      <w:tr w:rsidR="0069170F" w14:paraId="3FB9B897" w14:textId="77777777" w:rsidTr="00F00794">
        <w:trPr>
          <w:trHeight w:val="372"/>
        </w:trPr>
        <w:tc>
          <w:tcPr>
            <w:tcW w:w="556" w:type="dxa"/>
            <w:vAlign w:val="center"/>
          </w:tcPr>
          <w:p w14:paraId="0C9BF243" w14:textId="77777777" w:rsidR="0069170F" w:rsidRDefault="00947E2C" w:rsidP="00947E2C">
            <w:pPr>
              <w:spacing w:line="360" w:lineRule="auto"/>
              <w:ind w:left="426"/>
              <w:rPr>
                <w:sz w:val="24"/>
                <w:szCs w:val="24"/>
              </w:rPr>
            </w:pPr>
            <w:r>
              <w:rPr>
                <w:sz w:val="24"/>
                <w:szCs w:val="24"/>
              </w:rPr>
              <w:t>1</w:t>
            </w:r>
          </w:p>
        </w:tc>
        <w:tc>
          <w:tcPr>
            <w:tcW w:w="2367" w:type="dxa"/>
            <w:vAlign w:val="center"/>
          </w:tcPr>
          <w:p w14:paraId="55A9A7AA" w14:textId="77777777" w:rsidR="0069170F" w:rsidRDefault="00947E2C" w:rsidP="00947E2C">
            <w:pPr>
              <w:spacing w:line="360" w:lineRule="auto"/>
              <w:ind w:left="426"/>
              <w:rPr>
                <w:sz w:val="24"/>
                <w:szCs w:val="24"/>
              </w:rPr>
            </w:pPr>
            <w:r>
              <w:rPr>
                <w:sz w:val="24"/>
                <w:szCs w:val="24"/>
              </w:rPr>
              <w:t>id</w:t>
            </w:r>
          </w:p>
        </w:tc>
        <w:tc>
          <w:tcPr>
            <w:tcW w:w="1670" w:type="dxa"/>
            <w:vAlign w:val="center"/>
          </w:tcPr>
          <w:p w14:paraId="68920EDB" w14:textId="77777777" w:rsidR="0069170F" w:rsidRDefault="00947E2C" w:rsidP="00947E2C">
            <w:pPr>
              <w:spacing w:line="360" w:lineRule="auto"/>
              <w:ind w:left="426"/>
              <w:rPr>
                <w:sz w:val="24"/>
                <w:szCs w:val="24"/>
              </w:rPr>
            </w:pPr>
            <w:r>
              <w:rPr>
                <w:sz w:val="24"/>
                <w:szCs w:val="24"/>
              </w:rPr>
              <w:t>Int</w:t>
            </w:r>
          </w:p>
        </w:tc>
        <w:tc>
          <w:tcPr>
            <w:tcW w:w="1252" w:type="dxa"/>
            <w:vAlign w:val="center"/>
          </w:tcPr>
          <w:p w14:paraId="4650C931" w14:textId="77777777" w:rsidR="0069170F" w:rsidRDefault="00947E2C" w:rsidP="00947E2C">
            <w:pPr>
              <w:spacing w:line="360" w:lineRule="auto"/>
              <w:ind w:left="426"/>
              <w:rPr>
                <w:sz w:val="24"/>
                <w:szCs w:val="24"/>
              </w:rPr>
            </w:pPr>
            <w:r>
              <w:rPr>
                <w:sz w:val="24"/>
                <w:szCs w:val="24"/>
              </w:rPr>
              <w:t>11</w:t>
            </w:r>
          </w:p>
        </w:tc>
        <w:tc>
          <w:tcPr>
            <w:tcW w:w="1670" w:type="dxa"/>
            <w:vAlign w:val="center"/>
          </w:tcPr>
          <w:p w14:paraId="24432A47" w14:textId="77777777" w:rsidR="0069170F" w:rsidRDefault="00947E2C" w:rsidP="00947E2C">
            <w:pPr>
              <w:spacing w:line="360" w:lineRule="auto"/>
              <w:ind w:left="426"/>
              <w:rPr>
                <w:sz w:val="24"/>
                <w:szCs w:val="24"/>
              </w:rPr>
            </w:pPr>
            <w:r>
              <w:rPr>
                <w:sz w:val="24"/>
                <w:szCs w:val="24"/>
              </w:rPr>
              <w:t>Primary Key</w:t>
            </w:r>
          </w:p>
        </w:tc>
      </w:tr>
      <w:tr w:rsidR="0069170F" w14:paraId="4635D08C" w14:textId="77777777" w:rsidTr="00F00794">
        <w:trPr>
          <w:trHeight w:val="372"/>
        </w:trPr>
        <w:tc>
          <w:tcPr>
            <w:tcW w:w="556" w:type="dxa"/>
            <w:vAlign w:val="center"/>
          </w:tcPr>
          <w:p w14:paraId="52EB47AE" w14:textId="77777777" w:rsidR="0069170F" w:rsidRDefault="00947E2C" w:rsidP="00947E2C">
            <w:pPr>
              <w:spacing w:line="360" w:lineRule="auto"/>
              <w:ind w:left="426"/>
              <w:rPr>
                <w:sz w:val="24"/>
                <w:szCs w:val="24"/>
              </w:rPr>
            </w:pPr>
            <w:r>
              <w:rPr>
                <w:sz w:val="24"/>
                <w:szCs w:val="24"/>
              </w:rPr>
              <w:t>2</w:t>
            </w:r>
          </w:p>
        </w:tc>
        <w:tc>
          <w:tcPr>
            <w:tcW w:w="2367" w:type="dxa"/>
            <w:vAlign w:val="center"/>
          </w:tcPr>
          <w:p w14:paraId="2729BB59" w14:textId="77777777" w:rsidR="0069170F" w:rsidRDefault="00947E2C" w:rsidP="00947E2C">
            <w:pPr>
              <w:spacing w:line="360" w:lineRule="auto"/>
              <w:ind w:left="426"/>
              <w:rPr>
                <w:sz w:val="24"/>
                <w:szCs w:val="24"/>
              </w:rPr>
            </w:pPr>
            <w:r>
              <w:rPr>
                <w:sz w:val="24"/>
                <w:szCs w:val="24"/>
              </w:rPr>
              <w:t>noarsip</w:t>
            </w:r>
          </w:p>
        </w:tc>
        <w:tc>
          <w:tcPr>
            <w:tcW w:w="1670" w:type="dxa"/>
            <w:vAlign w:val="center"/>
          </w:tcPr>
          <w:p w14:paraId="070516B5" w14:textId="77777777" w:rsidR="0069170F" w:rsidRDefault="00947E2C" w:rsidP="00947E2C">
            <w:pPr>
              <w:spacing w:line="360" w:lineRule="auto"/>
              <w:ind w:left="426"/>
              <w:rPr>
                <w:sz w:val="24"/>
                <w:szCs w:val="24"/>
              </w:rPr>
            </w:pPr>
            <w:r>
              <w:rPr>
                <w:sz w:val="24"/>
                <w:szCs w:val="24"/>
              </w:rPr>
              <w:t>Varchar</w:t>
            </w:r>
          </w:p>
        </w:tc>
        <w:tc>
          <w:tcPr>
            <w:tcW w:w="1252" w:type="dxa"/>
            <w:vAlign w:val="center"/>
          </w:tcPr>
          <w:p w14:paraId="6944DB45" w14:textId="77777777" w:rsidR="0069170F" w:rsidRDefault="00947E2C" w:rsidP="00947E2C">
            <w:pPr>
              <w:spacing w:line="360" w:lineRule="auto"/>
              <w:ind w:left="426"/>
              <w:rPr>
                <w:sz w:val="24"/>
                <w:szCs w:val="24"/>
              </w:rPr>
            </w:pPr>
            <w:r>
              <w:rPr>
                <w:sz w:val="24"/>
                <w:szCs w:val="24"/>
              </w:rPr>
              <w:t>100</w:t>
            </w:r>
          </w:p>
        </w:tc>
        <w:tc>
          <w:tcPr>
            <w:tcW w:w="1670" w:type="dxa"/>
            <w:vAlign w:val="center"/>
          </w:tcPr>
          <w:p w14:paraId="119CC4C7" w14:textId="77777777" w:rsidR="0069170F" w:rsidRDefault="00947E2C" w:rsidP="00947E2C">
            <w:pPr>
              <w:spacing w:line="360" w:lineRule="auto"/>
              <w:ind w:left="426"/>
              <w:rPr>
                <w:sz w:val="24"/>
                <w:szCs w:val="24"/>
              </w:rPr>
            </w:pPr>
            <w:r>
              <w:rPr>
                <w:sz w:val="24"/>
                <w:szCs w:val="24"/>
              </w:rPr>
              <w:t>Foreign Key</w:t>
            </w:r>
          </w:p>
        </w:tc>
      </w:tr>
      <w:tr w:rsidR="0069170F" w14:paraId="56024B50" w14:textId="77777777" w:rsidTr="00F00794">
        <w:trPr>
          <w:trHeight w:val="372"/>
        </w:trPr>
        <w:tc>
          <w:tcPr>
            <w:tcW w:w="556" w:type="dxa"/>
            <w:vAlign w:val="center"/>
          </w:tcPr>
          <w:p w14:paraId="198E64ED" w14:textId="77777777" w:rsidR="0069170F" w:rsidRDefault="00947E2C" w:rsidP="00947E2C">
            <w:pPr>
              <w:spacing w:line="360" w:lineRule="auto"/>
              <w:ind w:left="426"/>
              <w:rPr>
                <w:sz w:val="24"/>
                <w:szCs w:val="24"/>
              </w:rPr>
            </w:pPr>
            <w:r>
              <w:rPr>
                <w:sz w:val="24"/>
                <w:szCs w:val="24"/>
              </w:rPr>
              <w:lastRenderedPageBreak/>
              <w:t>3</w:t>
            </w:r>
          </w:p>
        </w:tc>
        <w:tc>
          <w:tcPr>
            <w:tcW w:w="2367" w:type="dxa"/>
            <w:vAlign w:val="center"/>
          </w:tcPr>
          <w:p w14:paraId="06C29851" w14:textId="77777777" w:rsidR="0069170F" w:rsidRDefault="00947E2C" w:rsidP="00947E2C">
            <w:pPr>
              <w:spacing w:line="360" w:lineRule="auto"/>
              <w:ind w:left="426"/>
              <w:rPr>
                <w:sz w:val="24"/>
                <w:szCs w:val="24"/>
              </w:rPr>
            </w:pPr>
            <w:r>
              <w:rPr>
                <w:sz w:val="24"/>
                <w:szCs w:val="24"/>
              </w:rPr>
              <w:t>username_peminjam</w:t>
            </w:r>
          </w:p>
        </w:tc>
        <w:tc>
          <w:tcPr>
            <w:tcW w:w="1670" w:type="dxa"/>
            <w:vAlign w:val="center"/>
          </w:tcPr>
          <w:p w14:paraId="725A0216" w14:textId="77777777" w:rsidR="0069170F" w:rsidRDefault="00947E2C" w:rsidP="00947E2C">
            <w:pPr>
              <w:spacing w:line="360" w:lineRule="auto"/>
              <w:ind w:left="426"/>
              <w:rPr>
                <w:sz w:val="24"/>
                <w:szCs w:val="24"/>
              </w:rPr>
            </w:pPr>
            <w:r>
              <w:rPr>
                <w:sz w:val="24"/>
                <w:szCs w:val="24"/>
              </w:rPr>
              <w:t>Varchar</w:t>
            </w:r>
          </w:p>
        </w:tc>
        <w:tc>
          <w:tcPr>
            <w:tcW w:w="1252" w:type="dxa"/>
            <w:vAlign w:val="center"/>
          </w:tcPr>
          <w:p w14:paraId="020EFBB5" w14:textId="77777777" w:rsidR="0069170F" w:rsidRDefault="00947E2C" w:rsidP="00947E2C">
            <w:pPr>
              <w:spacing w:line="360" w:lineRule="auto"/>
              <w:ind w:left="426"/>
              <w:rPr>
                <w:sz w:val="24"/>
                <w:szCs w:val="24"/>
              </w:rPr>
            </w:pPr>
            <w:r>
              <w:rPr>
                <w:sz w:val="24"/>
                <w:szCs w:val="24"/>
              </w:rPr>
              <w:t>255</w:t>
            </w:r>
          </w:p>
        </w:tc>
        <w:tc>
          <w:tcPr>
            <w:tcW w:w="1670" w:type="dxa"/>
            <w:vAlign w:val="center"/>
          </w:tcPr>
          <w:p w14:paraId="13DB1005" w14:textId="77777777" w:rsidR="0069170F" w:rsidRDefault="00947E2C" w:rsidP="00947E2C">
            <w:pPr>
              <w:spacing w:line="360" w:lineRule="auto"/>
              <w:ind w:left="426"/>
              <w:rPr>
                <w:sz w:val="24"/>
                <w:szCs w:val="24"/>
              </w:rPr>
            </w:pPr>
            <w:r>
              <w:rPr>
                <w:sz w:val="24"/>
                <w:szCs w:val="24"/>
              </w:rPr>
              <w:t>-</w:t>
            </w:r>
          </w:p>
        </w:tc>
      </w:tr>
      <w:tr w:rsidR="0069170F" w14:paraId="66FE175F" w14:textId="77777777" w:rsidTr="00F00794">
        <w:trPr>
          <w:trHeight w:val="372"/>
        </w:trPr>
        <w:tc>
          <w:tcPr>
            <w:tcW w:w="556" w:type="dxa"/>
            <w:vAlign w:val="center"/>
          </w:tcPr>
          <w:p w14:paraId="31100F16" w14:textId="77777777" w:rsidR="0069170F" w:rsidRDefault="00947E2C" w:rsidP="00947E2C">
            <w:pPr>
              <w:spacing w:line="360" w:lineRule="auto"/>
              <w:ind w:left="426"/>
              <w:rPr>
                <w:sz w:val="24"/>
                <w:szCs w:val="24"/>
              </w:rPr>
            </w:pPr>
            <w:r>
              <w:rPr>
                <w:sz w:val="24"/>
                <w:szCs w:val="24"/>
              </w:rPr>
              <w:t>4</w:t>
            </w:r>
          </w:p>
        </w:tc>
        <w:tc>
          <w:tcPr>
            <w:tcW w:w="2367" w:type="dxa"/>
            <w:vAlign w:val="center"/>
          </w:tcPr>
          <w:p w14:paraId="501F7C5C" w14:textId="77777777" w:rsidR="0069170F" w:rsidRDefault="00947E2C" w:rsidP="00947E2C">
            <w:pPr>
              <w:spacing w:line="360" w:lineRule="auto"/>
              <w:ind w:left="426"/>
              <w:rPr>
                <w:sz w:val="24"/>
                <w:szCs w:val="24"/>
              </w:rPr>
            </w:pPr>
            <w:r>
              <w:rPr>
                <w:sz w:val="24"/>
                <w:szCs w:val="24"/>
              </w:rPr>
              <w:t>keperluan</w:t>
            </w:r>
          </w:p>
        </w:tc>
        <w:tc>
          <w:tcPr>
            <w:tcW w:w="1670" w:type="dxa"/>
            <w:vAlign w:val="center"/>
          </w:tcPr>
          <w:p w14:paraId="62F2A631" w14:textId="77777777" w:rsidR="0069170F" w:rsidRDefault="00947E2C" w:rsidP="00947E2C">
            <w:pPr>
              <w:spacing w:line="360" w:lineRule="auto"/>
              <w:ind w:left="426"/>
              <w:rPr>
                <w:sz w:val="24"/>
                <w:szCs w:val="24"/>
              </w:rPr>
            </w:pPr>
            <w:r>
              <w:rPr>
                <w:sz w:val="24"/>
                <w:szCs w:val="24"/>
              </w:rPr>
              <w:t>Text</w:t>
            </w:r>
          </w:p>
        </w:tc>
        <w:tc>
          <w:tcPr>
            <w:tcW w:w="1252" w:type="dxa"/>
            <w:vAlign w:val="center"/>
          </w:tcPr>
          <w:p w14:paraId="11DE9EAA" w14:textId="77777777" w:rsidR="0069170F" w:rsidRDefault="00947E2C" w:rsidP="00947E2C">
            <w:pPr>
              <w:spacing w:line="360" w:lineRule="auto"/>
              <w:ind w:left="426"/>
              <w:rPr>
                <w:sz w:val="24"/>
                <w:szCs w:val="24"/>
              </w:rPr>
            </w:pPr>
            <w:r>
              <w:rPr>
                <w:sz w:val="24"/>
                <w:szCs w:val="24"/>
              </w:rPr>
              <w:t>-</w:t>
            </w:r>
          </w:p>
        </w:tc>
        <w:tc>
          <w:tcPr>
            <w:tcW w:w="1670" w:type="dxa"/>
            <w:vAlign w:val="center"/>
          </w:tcPr>
          <w:p w14:paraId="247992B6" w14:textId="77777777" w:rsidR="0069170F" w:rsidRDefault="00947E2C" w:rsidP="00947E2C">
            <w:pPr>
              <w:spacing w:line="360" w:lineRule="auto"/>
              <w:ind w:left="426"/>
              <w:rPr>
                <w:sz w:val="24"/>
                <w:szCs w:val="24"/>
              </w:rPr>
            </w:pPr>
            <w:r>
              <w:rPr>
                <w:sz w:val="24"/>
                <w:szCs w:val="24"/>
              </w:rPr>
              <w:t>-</w:t>
            </w:r>
          </w:p>
        </w:tc>
      </w:tr>
      <w:tr w:rsidR="0069170F" w14:paraId="08EB0ADF" w14:textId="77777777" w:rsidTr="00F00794">
        <w:trPr>
          <w:trHeight w:val="372"/>
        </w:trPr>
        <w:tc>
          <w:tcPr>
            <w:tcW w:w="556" w:type="dxa"/>
            <w:vAlign w:val="center"/>
          </w:tcPr>
          <w:p w14:paraId="3CD38DC0" w14:textId="77777777" w:rsidR="0069170F" w:rsidRDefault="00947E2C" w:rsidP="00947E2C">
            <w:pPr>
              <w:spacing w:line="360" w:lineRule="auto"/>
              <w:ind w:left="426"/>
              <w:rPr>
                <w:sz w:val="24"/>
                <w:szCs w:val="24"/>
              </w:rPr>
            </w:pPr>
            <w:r>
              <w:rPr>
                <w:sz w:val="24"/>
                <w:szCs w:val="24"/>
              </w:rPr>
              <w:t>5</w:t>
            </w:r>
          </w:p>
        </w:tc>
        <w:tc>
          <w:tcPr>
            <w:tcW w:w="2367" w:type="dxa"/>
            <w:vAlign w:val="center"/>
          </w:tcPr>
          <w:p w14:paraId="1AF1CA5B" w14:textId="77777777" w:rsidR="0069170F" w:rsidRDefault="00947E2C" w:rsidP="00947E2C">
            <w:pPr>
              <w:spacing w:line="360" w:lineRule="auto"/>
              <w:ind w:left="426"/>
              <w:rPr>
                <w:sz w:val="24"/>
                <w:szCs w:val="24"/>
              </w:rPr>
            </w:pPr>
            <w:r>
              <w:rPr>
                <w:sz w:val="24"/>
                <w:szCs w:val="24"/>
              </w:rPr>
              <w:t>tgl_pinjam</w:t>
            </w:r>
          </w:p>
        </w:tc>
        <w:tc>
          <w:tcPr>
            <w:tcW w:w="1670" w:type="dxa"/>
            <w:vAlign w:val="center"/>
          </w:tcPr>
          <w:p w14:paraId="48ECC319" w14:textId="77777777" w:rsidR="0069170F" w:rsidRDefault="00947E2C" w:rsidP="00947E2C">
            <w:pPr>
              <w:spacing w:line="360" w:lineRule="auto"/>
              <w:ind w:left="426"/>
              <w:rPr>
                <w:sz w:val="24"/>
                <w:szCs w:val="24"/>
              </w:rPr>
            </w:pPr>
            <w:r>
              <w:rPr>
                <w:sz w:val="24"/>
                <w:szCs w:val="24"/>
              </w:rPr>
              <w:t>Datetime</w:t>
            </w:r>
          </w:p>
        </w:tc>
        <w:tc>
          <w:tcPr>
            <w:tcW w:w="1252" w:type="dxa"/>
            <w:vAlign w:val="center"/>
          </w:tcPr>
          <w:p w14:paraId="3E057F35" w14:textId="77777777" w:rsidR="0069170F" w:rsidRDefault="00947E2C" w:rsidP="00947E2C">
            <w:pPr>
              <w:spacing w:line="360" w:lineRule="auto"/>
              <w:ind w:left="426"/>
              <w:rPr>
                <w:sz w:val="24"/>
                <w:szCs w:val="24"/>
              </w:rPr>
            </w:pPr>
            <w:r>
              <w:rPr>
                <w:sz w:val="24"/>
                <w:szCs w:val="24"/>
              </w:rPr>
              <w:t>-</w:t>
            </w:r>
          </w:p>
        </w:tc>
        <w:tc>
          <w:tcPr>
            <w:tcW w:w="1670" w:type="dxa"/>
            <w:vAlign w:val="center"/>
          </w:tcPr>
          <w:p w14:paraId="73EDE805" w14:textId="77777777" w:rsidR="0069170F" w:rsidRDefault="00947E2C" w:rsidP="00947E2C">
            <w:pPr>
              <w:spacing w:line="360" w:lineRule="auto"/>
              <w:ind w:left="426"/>
              <w:rPr>
                <w:sz w:val="24"/>
                <w:szCs w:val="24"/>
              </w:rPr>
            </w:pPr>
            <w:r>
              <w:rPr>
                <w:sz w:val="24"/>
                <w:szCs w:val="24"/>
              </w:rPr>
              <w:t>-</w:t>
            </w:r>
          </w:p>
        </w:tc>
      </w:tr>
      <w:tr w:rsidR="0069170F" w14:paraId="355EA996" w14:textId="77777777" w:rsidTr="00F00794">
        <w:trPr>
          <w:trHeight w:val="372"/>
        </w:trPr>
        <w:tc>
          <w:tcPr>
            <w:tcW w:w="556" w:type="dxa"/>
            <w:vAlign w:val="center"/>
          </w:tcPr>
          <w:p w14:paraId="3C0CB4A6" w14:textId="77777777" w:rsidR="0069170F" w:rsidRDefault="00947E2C" w:rsidP="00947E2C">
            <w:pPr>
              <w:spacing w:line="360" w:lineRule="auto"/>
              <w:ind w:left="426"/>
              <w:rPr>
                <w:sz w:val="24"/>
                <w:szCs w:val="24"/>
              </w:rPr>
            </w:pPr>
            <w:r>
              <w:rPr>
                <w:sz w:val="24"/>
                <w:szCs w:val="24"/>
              </w:rPr>
              <w:t>6</w:t>
            </w:r>
          </w:p>
        </w:tc>
        <w:tc>
          <w:tcPr>
            <w:tcW w:w="2367" w:type="dxa"/>
            <w:vAlign w:val="center"/>
          </w:tcPr>
          <w:p w14:paraId="4E7B2184" w14:textId="77777777" w:rsidR="0069170F" w:rsidRDefault="00947E2C" w:rsidP="00947E2C">
            <w:pPr>
              <w:spacing w:line="360" w:lineRule="auto"/>
              <w:ind w:left="426"/>
              <w:rPr>
                <w:sz w:val="24"/>
                <w:szCs w:val="24"/>
              </w:rPr>
            </w:pPr>
            <w:r>
              <w:rPr>
                <w:sz w:val="24"/>
                <w:szCs w:val="24"/>
              </w:rPr>
              <w:t>tgl_haruskembali</w:t>
            </w:r>
          </w:p>
        </w:tc>
        <w:tc>
          <w:tcPr>
            <w:tcW w:w="1670" w:type="dxa"/>
            <w:vAlign w:val="center"/>
          </w:tcPr>
          <w:p w14:paraId="64C19D4B" w14:textId="77777777" w:rsidR="0069170F" w:rsidRDefault="00947E2C" w:rsidP="00947E2C">
            <w:pPr>
              <w:spacing w:line="360" w:lineRule="auto"/>
              <w:ind w:left="426"/>
              <w:rPr>
                <w:sz w:val="24"/>
                <w:szCs w:val="24"/>
              </w:rPr>
            </w:pPr>
            <w:r>
              <w:rPr>
                <w:sz w:val="24"/>
                <w:szCs w:val="24"/>
              </w:rPr>
              <w:t>Datetime</w:t>
            </w:r>
          </w:p>
        </w:tc>
        <w:tc>
          <w:tcPr>
            <w:tcW w:w="1252" w:type="dxa"/>
            <w:vAlign w:val="center"/>
          </w:tcPr>
          <w:p w14:paraId="72BC2600" w14:textId="77777777" w:rsidR="0069170F" w:rsidRDefault="00947E2C" w:rsidP="00947E2C">
            <w:pPr>
              <w:spacing w:line="360" w:lineRule="auto"/>
              <w:ind w:left="426"/>
              <w:rPr>
                <w:sz w:val="24"/>
                <w:szCs w:val="24"/>
              </w:rPr>
            </w:pPr>
            <w:r>
              <w:rPr>
                <w:sz w:val="24"/>
                <w:szCs w:val="24"/>
              </w:rPr>
              <w:t>-</w:t>
            </w:r>
          </w:p>
        </w:tc>
        <w:tc>
          <w:tcPr>
            <w:tcW w:w="1670" w:type="dxa"/>
            <w:vAlign w:val="center"/>
          </w:tcPr>
          <w:p w14:paraId="370AD373" w14:textId="77777777" w:rsidR="0069170F" w:rsidRDefault="00947E2C" w:rsidP="00947E2C">
            <w:pPr>
              <w:spacing w:line="360" w:lineRule="auto"/>
              <w:ind w:left="426"/>
              <w:rPr>
                <w:sz w:val="24"/>
                <w:szCs w:val="24"/>
              </w:rPr>
            </w:pPr>
            <w:r>
              <w:rPr>
                <w:sz w:val="24"/>
                <w:szCs w:val="24"/>
              </w:rPr>
              <w:t>-</w:t>
            </w:r>
          </w:p>
        </w:tc>
      </w:tr>
      <w:tr w:rsidR="0069170F" w14:paraId="22D60C64" w14:textId="77777777" w:rsidTr="00F00794">
        <w:trPr>
          <w:trHeight w:val="372"/>
        </w:trPr>
        <w:tc>
          <w:tcPr>
            <w:tcW w:w="556" w:type="dxa"/>
            <w:vAlign w:val="center"/>
          </w:tcPr>
          <w:p w14:paraId="0B9CABEC" w14:textId="77777777" w:rsidR="0069170F" w:rsidRDefault="00947E2C" w:rsidP="00947E2C">
            <w:pPr>
              <w:spacing w:line="360" w:lineRule="auto"/>
              <w:ind w:left="426"/>
              <w:rPr>
                <w:sz w:val="24"/>
                <w:szCs w:val="24"/>
              </w:rPr>
            </w:pPr>
            <w:r>
              <w:rPr>
                <w:sz w:val="24"/>
                <w:szCs w:val="24"/>
              </w:rPr>
              <w:t>7</w:t>
            </w:r>
          </w:p>
        </w:tc>
        <w:tc>
          <w:tcPr>
            <w:tcW w:w="2367" w:type="dxa"/>
            <w:vAlign w:val="center"/>
          </w:tcPr>
          <w:p w14:paraId="147C3AB4" w14:textId="77777777" w:rsidR="0069170F" w:rsidRDefault="00947E2C" w:rsidP="00947E2C">
            <w:pPr>
              <w:spacing w:line="360" w:lineRule="auto"/>
              <w:ind w:left="426"/>
              <w:rPr>
                <w:sz w:val="24"/>
                <w:szCs w:val="24"/>
              </w:rPr>
            </w:pPr>
            <w:r>
              <w:rPr>
                <w:sz w:val="24"/>
                <w:szCs w:val="24"/>
              </w:rPr>
              <w:t>tgl_pengembalian</w:t>
            </w:r>
          </w:p>
        </w:tc>
        <w:tc>
          <w:tcPr>
            <w:tcW w:w="1670" w:type="dxa"/>
            <w:vAlign w:val="center"/>
          </w:tcPr>
          <w:p w14:paraId="7CE4C72E" w14:textId="77777777" w:rsidR="0069170F" w:rsidRDefault="00947E2C" w:rsidP="00947E2C">
            <w:pPr>
              <w:spacing w:line="360" w:lineRule="auto"/>
              <w:ind w:left="426"/>
              <w:rPr>
                <w:sz w:val="24"/>
                <w:szCs w:val="24"/>
              </w:rPr>
            </w:pPr>
            <w:r>
              <w:rPr>
                <w:sz w:val="24"/>
                <w:szCs w:val="24"/>
              </w:rPr>
              <w:t>Datetime</w:t>
            </w:r>
          </w:p>
        </w:tc>
        <w:tc>
          <w:tcPr>
            <w:tcW w:w="1252" w:type="dxa"/>
            <w:vAlign w:val="center"/>
          </w:tcPr>
          <w:p w14:paraId="6FBA2DF6" w14:textId="77777777" w:rsidR="0069170F" w:rsidRDefault="00947E2C" w:rsidP="00947E2C">
            <w:pPr>
              <w:spacing w:line="360" w:lineRule="auto"/>
              <w:ind w:left="426"/>
              <w:rPr>
                <w:sz w:val="24"/>
                <w:szCs w:val="24"/>
              </w:rPr>
            </w:pPr>
            <w:r>
              <w:rPr>
                <w:sz w:val="24"/>
                <w:szCs w:val="24"/>
              </w:rPr>
              <w:t>-</w:t>
            </w:r>
          </w:p>
        </w:tc>
        <w:tc>
          <w:tcPr>
            <w:tcW w:w="1670" w:type="dxa"/>
            <w:vAlign w:val="center"/>
          </w:tcPr>
          <w:p w14:paraId="5482391E" w14:textId="77777777" w:rsidR="0069170F" w:rsidRDefault="00947E2C" w:rsidP="00947E2C">
            <w:pPr>
              <w:spacing w:line="360" w:lineRule="auto"/>
              <w:ind w:left="426"/>
              <w:rPr>
                <w:sz w:val="24"/>
                <w:szCs w:val="24"/>
              </w:rPr>
            </w:pPr>
            <w:r>
              <w:rPr>
                <w:sz w:val="24"/>
                <w:szCs w:val="24"/>
              </w:rPr>
              <w:t>-</w:t>
            </w:r>
          </w:p>
        </w:tc>
      </w:tr>
      <w:tr w:rsidR="0069170F" w14:paraId="159F6CED" w14:textId="77777777" w:rsidTr="00F00794">
        <w:trPr>
          <w:trHeight w:val="372"/>
        </w:trPr>
        <w:tc>
          <w:tcPr>
            <w:tcW w:w="556" w:type="dxa"/>
            <w:vAlign w:val="center"/>
          </w:tcPr>
          <w:p w14:paraId="08A61FAA" w14:textId="77777777" w:rsidR="0069170F" w:rsidRDefault="00947E2C" w:rsidP="00947E2C">
            <w:pPr>
              <w:spacing w:line="360" w:lineRule="auto"/>
              <w:ind w:left="426"/>
              <w:rPr>
                <w:sz w:val="24"/>
                <w:szCs w:val="24"/>
              </w:rPr>
            </w:pPr>
            <w:r>
              <w:rPr>
                <w:sz w:val="24"/>
                <w:szCs w:val="24"/>
              </w:rPr>
              <w:t>8</w:t>
            </w:r>
          </w:p>
        </w:tc>
        <w:tc>
          <w:tcPr>
            <w:tcW w:w="2367" w:type="dxa"/>
            <w:vAlign w:val="center"/>
          </w:tcPr>
          <w:p w14:paraId="68196D3C" w14:textId="77777777" w:rsidR="0069170F" w:rsidRDefault="00947E2C" w:rsidP="00947E2C">
            <w:pPr>
              <w:spacing w:line="360" w:lineRule="auto"/>
              <w:ind w:left="426"/>
              <w:rPr>
                <w:sz w:val="24"/>
                <w:szCs w:val="24"/>
              </w:rPr>
            </w:pPr>
            <w:r>
              <w:rPr>
                <w:sz w:val="24"/>
                <w:szCs w:val="24"/>
              </w:rPr>
              <w:t>tgl_transaksi</w:t>
            </w:r>
          </w:p>
        </w:tc>
        <w:tc>
          <w:tcPr>
            <w:tcW w:w="1670" w:type="dxa"/>
            <w:vAlign w:val="center"/>
          </w:tcPr>
          <w:p w14:paraId="328084A5" w14:textId="77777777" w:rsidR="0069170F" w:rsidRDefault="00947E2C" w:rsidP="00947E2C">
            <w:pPr>
              <w:spacing w:line="360" w:lineRule="auto"/>
              <w:ind w:left="426"/>
              <w:rPr>
                <w:sz w:val="24"/>
                <w:szCs w:val="24"/>
              </w:rPr>
            </w:pPr>
            <w:r>
              <w:rPr>
                <w:sz w:val="24"/>
                <w:szCs w:val="24"/>
              </w:rPr>
              <w:t>datetime</w:t>
            </w:r>
          </w:p>
        </w:tc>
        <w:tc>
          <w:tcPr>
            <w:tcW w:w="1252" w:type="dxa"/>
            <w:vAlign w:val="center"/>
          </w:tcPr>
          <w:p w14:paraId="076D6C5C" w14:textId="77777777" w:rsidR="0069170F" w:rsidRDefault="00947E2C" w:rsidP="00947E2C">
            <w:pPr>
              <w:spacing w:line="360" w:lineRule="auto"/>
              <w:ind w:left="426"/>
              <w:rPr>
                <w:sz w:val="24"/>
                <w:szCs w:val="24"/>
              </w:rPr>
            </w:pPr>
            <w:r>
              <w:rPr>
                <w:sz w:val="24"/>
                <w:szCs w:val="24"/>
              </w:rPr>
              <w:t>-</w:t>
            </w:r>
          </w:p>
        </w:tc>
        <w:tc>
          <w:tcPr>
            <w:tcW w:w="1670" w:type="dxa"/>
            <w:vAlign w:val="center"/>
          </w:tcPr>
          <w:p w14:paraId="0BE2C4AA" w14:textId="77777777" w:rsidR="0069170F" w:rsidRDefault="00947E2C" w:rsidP="00947E2C">
            <w:pPr>
              <w:spacing w:line="360" w:lineRule="auto"/>
              <w:ind w:left="426"/>
              <w:rPr>
                <w:sz w:val="24"/>
                <w:szCs w:val="24"/>
              </w:rPr>
            </w:pPr>
            <w:r>
              <w:rPr>
                <w:sz w:val="24"/>
                <w:szCs w:val="24"/>
              </w:rPr>
              <w:t>-</w:t>
            </w:r>
          </w:p>
        </w:tc>
      </w:tr>
    </w:tbl>
    <w:p w14:paraId="2022784C" w14:textId="77777777" w:rsidR="00266CCA" w:rsidRDefault="00266CCA" w:rsidP="00947E2C">
      <w:pPr>
        <w:ind w:left="426"/>
        <w:rPr>
          <w:b/>
          <w:i/>
          <w:sz w:val="24"/>
          <w:szCs w:val="24"/>
        </w:rPr>
      </w:pPr>
    </w:p>
    <w:p w14:paraId="656DB7ED" w14:textId="77777777" w:rsidR="00266CCA" w:rsidRDefault="00266CCA" w:rsidP="00266CCA">
      <w:pPr>
        <w:pStyle w:val="Heading2"/>
        <w:tabs>
          <w:tab w:val="left" w:pos="440"/>
        </w:tabs>
        <w:spacing w:line="360" w:lineRule="auto"/>
        <w:ind w:left="0" w:firstLine="0"/>
      </w:pPr>
      <w:r>
        <w:rPr>
          <w:lang w:val="id-ID"/>
        </w:rPr>
        <w:t xml:space="preserve">3.6.6. </w:t>
      </w:r>
      <w:r>
        <w:t>Rancangan Pengujian Sistem</w:t>
      </w:r>
    </w:p>
    <w:p w14:paraId="3D35E167" w14:textId="77777777" w:rsidR="00266CCA" w:rsidRPr="00F00999" w:rsidRDefault="00266CCA" w:rsidP="00266CCA">
      <w:pPr>
        <w:spacing w:line="360" w:lineRule="auto"/>
        <w:ind w:left="284" w:firstLine="567"/>
        <w:jc w:val="both"/>
        <w:rPr>
          <w:sz w:val="24"/>
          <w:szCs w:val="24"/>
        </w:rPr>
      </w:pPr>
      <w:r w:rsidRPr="00F00999">
        <w:rPr>
          <w:color w:val="202124"/>
          <w:sz w:val="24"/>
          <w:szCs w:val="24"/>
          <w:shd w:val="clear" w:color="auto" w:fill="FFFFFF"/>
        </w:rPr>
        <w:t>Iskandaria (2012), Pengujian </w:t>
      </w:r>
      <w:r w:rsidRPr="00F00999">
        <w:rPr>
          <w:bCs/>
          <w:color w:val="202124"/>
          <w:sz w:val="24"/>
          <w:szCs w:val="24"/>
          <w:shd w:val="clear" w:color="auto" w:fill="FFFFFF"/>
        </w:rPr>
        <w:t>blackbox</w:t>
      </w:r>
      <w:r w:rsidRPr="00F00999">
        <w:rPr>
          <w:color w:val="202124"/>
          <w:sz w:val="24"/>
          <w:szCs w:val="24"/>
          <w:shd w:val="clear" w:color="auto" w:fill="FFFFFF"/>
        </w:rPr>
        <w:t> (</w:t>
      </w:r>
      <w:r w:rsidRPr="00F00999">
        <w:rPr>
          <w:bCs/>
          <w:color w:val="202124"/>
          <w:sz w:val="24"/>
          <w:szCs w:val="24"/>
          <w:shd w:val="clear" w:color="auto" w:fill="FFFFFF"/>
        </w:rPr>
        <w:t>blackbox testing</w:t>
      </w:r>
      <w:r w:rsidRPr="00F00999">
        <w:rPr>
          <w:color w:val="202124"/>
          <w:sz w:val="24"/>
          <w:szCs w:val="24"/>
          <w:shd w:val="clear" w:color="auto" w:fill="FFFFFF"/>
        </w:rPr>
        <w:t>) adalah salah satu </w:t>
      </w:r>
      <w:r w:rsidRPr="00F00999">
        <w:rPr>
          <w:bCs/>
          <w:color w:val="202124"/>
          <w:sz w:val="24"/>
          <w:szCs w:val="24"/>
          <w:shd w:val="clear" w:color="auto" w:fill="FFFFFF"/>
        </w:rPr>
        <w:t>metode</w:t>
      </w:r>
      <w:r w:rsidRPr="00F00999">
        <w:rPr>
          <w:color w:val="202124"/>
          <w:sz w:val="24"/>
          <w:szCs w:val="24"/>
          <w:shd w:val="clear" w:color="auto" w:fill="FFFFFF"/>
        </w:rPr>
        <w:t> pengujian perangkat lunak yang berfokus pada sisi fungsionalitas, khususnya pada input dan output aplikasi (apakah sudah sesuai dengan apa yang diharapkan atau belum).</w:t>
      </w:r>
    </w:p>
    <w:p w14:paraId="5715123F" w14:textId="77777777" w:rsidR="0069170F" w:rsidRDefault="00947E2C" w:rsidP="00947E2C">
      <w:pPr>
        <w:ind w:left="426"/>
        <w:rPr>
          <w:b/>
          <w:i/>
          <w:sz w:val="24"/>
          <w:szCs w:val="24"/>
        </w:rPr>
      </w:pPr>
      <w:r>
        <w:rPr>
          <w:b/>
          <w:i/>
          <w:sz w:val="24"/>
          <w:szCs w:val="24"/>
        </w:rPr>
        <w:br w:type="page"/>
      </w:r>
    </w:p>
    <w:p w14:paraId="5E69CEF4" w14:textId="77777777" w:rsidR="0069170F" w:rsidRDefault="0069170F" w:rsidP="00947E2C">
      <w:pPr>
        <w:spacing w:line="360" w:lineRule="auto"/>
        <w:ind w:left="426"/>
        <w:rPr>
          <w:b/>
          <w:i/>
          <w:sz w:val="24"/>
          <w:szCs w:val="24"/>
        </w:rPr>
      </w:pPr>
    </w:p>
    <w:p w14:paraId="1C355F34" w14:textId="77777777" w:rsidR="0069170F" w:rsidRDefault="00947E2C" w:rsidP="00947E2C">
      <w:pPr>
        <w:pStyle w:val="ListParagraph"/>
        <w:spacing w:line="360" w:lineRule="auto"/>
        <w:ind w:left="426" w:firstLine="0"/>
        <w:rPr>
          <w:b/>
          <w:i/>
          <w:sz w:val="24"/>
          <w:szCs w:val="24"/>
        </w:rPr>
      </w:pPr>
      <w:r>
        <w:rPr>
          <w:b/>
          <w:sz w:val="24"/>
          <w:szCs w:val="24"/>
          <w:lang w:val="en-US"/>
        </w:rPr>
        <w:t xml:space="preserve">3.6.7. </w:t>
      </w:r>
      <w:r>
        <w:rPr>
          <w:b/>
          <w:sz w:val="24"/>
          <w:szCs w:val="24"/>
        </w:rPr>
        <w:t>Spesifikasi Program</w:t>
      </w:r>
    </w:p>
    <w:p w14:paraId="46920B55" w14:textId="77777777" w:rsidR="0069170F" w:rsidRDefault="00947E2C" w:rsidP="00DD28FD">
      <w:pPr>
        <w:pStyle w:val="ListParagraph"/>
        <w:numPr>
          <w:ilvl w:val="0"/>
          <w:numId w:val="52"/>
        </w:numPr>
        <w:spacing w:line="360" w:lineRule="auto"/>
        <w:ind w:left="993" w:firstLine="0"/>
        <w:rPr>
          <w:b/>
          <w:i/>
          <w:sz w:val="24"/>
          <w:szCs w:val="24"/>
        </w:rPr>
      </w:pPr>
      <w:r>
        <w:rPr>
          <w:b/>
          <w:sz w:val="24"/>
          <w:szCs w:val="24"/>
        </w:rPr>
        <w:t>Struktur Navigasi Admin</w:t>
      </w:r>
    </w:p>
    <w:p w14:paraId="6BC9939E" w14:textId="77777777" w:rsidR="0069170F" w:rsidRDefault="00947E2C" w:rsidP="00947E2C">
      <w:pPr>
        <w:spacing w:line="360" w:lineRule="auto"/>
        <w:ind w:left="426"/>
        <w:rPr>
          <w:b/>
          <w:i/>
          <w:sz w:val="24"/>
          <w:szCs w:val="24"/>
        </w:rPr>
      </w:pPr>
      <w:r>
        <w:rPr>
          <w:b/>
          <w:i/>
          <w:noProof/>
          <w:sz w:val="24"/>
          <w:szCs w:val="24"/>
          <w:lang w:val="en-US"/>
        </w:rPr>
        <w:drawing>
          <wp:inline distT="0" distB="0" distL="0" distR="0" wp14:anchorId="7AD4FA32" wp14:editId="578F39E3">
            <wp:extent cx="5220335" cy="3622040"/>
            <wp:effectExtent l="0" t="0" r="18415" b="1651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20335" cy="3622040"/>
                    </a:xfrm>
                    <a:prstGeom prst="rect">
                      <a:avLst/>
                    </a:prstGeom>
                  </pic:spPr>
                </pic:pic>
              </a:graphicData>
            </a:graphic>
          </wp:inline>
        </w:drawing>
      </w:r>
    </w:p>
    <w:p w14:paraId="2F310923" w14:textId="77777777" w:rsidR="0069170F" w:rsidRDefault="00947E2C" w:rsidP="00947E2C">
      <w:pPr>
        <w:spacing w:line="360" w:lineRule="auto"/>
        <w:ind w:left="426"/>
        <w:jc w:val="center"/>
        <w:rPr>
          <w:b/>
          <w:sz w:val="24"/>
          <w:szCs w:val="24"/>
        </w:rPr>
      </w:pPr>
      <w:r>
        <w:rPr>
          <w:b/>
          <w:sz w:val="24"/>
          <w:szCs w:val="24"/>
        </w:rPr>
        <w:t>Gambar III.4 Struktur Navigasi Admin</w:t>
      </w:r>
    </w:p>
    <w:p w14:paraId="07385D8F" w14:textId="77777777" w:rsidR="0069170F" w:rsidRDefault="00947E2C" w:rsidP="00DD28FD">
      <w:pPr>
        <w:numPr>
          <w:ilvl w:val="0"/>
          <w:numId w:val="52"/>
        </w:numPr>
        <w:spacing w:line="360" w:lineRule="auto"/>
        <w:ind w:left="993" w:firstLine="0"/>
        <w:rPr>
          <w:b/>
          <w:i/>
          <w:sz w:val="24"/>
          <w:szCs w:val="24"/>
        </w:rPr>
      </w:pPr>
      <w:r>
        <w:rPr>
          <w:b/>
          <w:sz w:val="24"/>
          <w:szCs w:val="24"/>
        </w:rPr>
        <w:t>Struktur Navigasi Pegawai</w:t>
      </w:r>
    </w:p>
    <w:p w14:paraId="1869E243" w14:textId="77777777" w:rsidR="0069170F" w:rsidRDefault="00947E2C" w:rsidP="00947E2C">
      <w:pPr>
        <w:spacing w:line="360" w:lineRule="auto"/>
        <w:ind w:left="426"/>
        <w:jc w:val="center"/>
        <w:rPr>
          <w:b/>
          <w:sz w:val="24"/>
          <w:szCs w:val="24"/>
        </w:rPr>
      </w:pPr>
      <w:r>
        <w:rPr>
          <w:noProof/>
          <w:sz w:val="24"/>
          <w:szCs w:val="24"/>
          <w:lang w:val="en-US"/>
        </w:rPr>
        <w:drawing>
          <wp:inline distT="0" distB="0" distL="114300" distR="114300" wp14:anchorId="2CAC9EB2" wp14:editId="7550D559">
            <wp:extent cx="3865245" cy="2321560"/>
            <wp:effectExtent l="0" t="0" r="1905" b="254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865245" cy="2321560"/>
                    </a:xfrm>
                    <a:prstGeom prst="rect">
                      <a:avLst/>
                    </a:prstGeom>
                  </pic:spPr>
                </pic:pic>
              </a:graphicData>
            </a:graphic>
          </wp:inline>
        </w:drawing>
      </w:r>
    </w:p>
    <w:p w14:paraId="3119D75E" w14:textId="77777777" w:rsidR="0069170F" w:rsidRDefault="0069170F" w:rsidP="00947E2C">
      <w:pPr>
        <w:spacing w:line="360" w:lineRule="auto"/>
        <w:ind w:left="426"/>
        <w:jc w:val="center"/>
        <w:rPr>
          <w:b/>
          <w:sz w:val="24"/>
          <w:szCs w:val="24"/>
        </w:rPr>
      </w:pPr>
    </w:p>
    <w:p w14:paraId="4767FF60" w14:textId="77777777" w:rsidR="0069170F" w:rsidRDefault="00947E2C" w:rsidP="00947E2C">
      <w:pPr>
        <w:spacing w:line="360" w:lineRule="auto"/>
        <w:ind w:left="426"/>
        <w:jc w:val="center"/>
        <w:rPr>
          <w:b/>
          <w:sz w:val="24"/>
          <w:szCs w:val="24"/>
        </w:rPr>
      </w:pPr>
      <w:r>
        <w:rPr>
          <w:b/>
          <w:sz w:val="24"/>
          <w:szCs w:val="24"/>
        </w:rPr>
        <w:t>Gambar III.5 Struktur Navigasi User</w:t>
      </w:r>
    </w:p>
    <w:p w14:paraId="7BBCD1A0" w14:textId="77777777" w:rsidR="0069170F" w:rsidRDefault="0069170F">
      <w:pPr>
        <w:spacing w:line="360" w:lineRule="auto"/>
        <w:jc w:val="center"/>
        <w:rPr>
          <w:b/>
          <w:sz w:val="24"/>
          <w:szCs w:val="24"/>
        </w:rPr>
      </w:pPr>
    </w:p>
    <w:p w14:paraId="15C2D978" w14:textId="77777777" w:rsidR="0069170F" w:rsidRDefault="00947E2C">
      <w:pPr>
        <w:pStyle w:val="Heading2"/>
        <w:tabs>
          <w:tab w:val="left" w:pos="440"/>
        </w:tabs>
        <w:ind w:left="0" w:firstLine="0"/>
        <w:rPr>
          <w:lang w:val="en-US"/>
        </w:rPr>
      </w:pPr>
      <w:bookmarkStart w:id="24" w:name="_TOC_250007"/>
      <w:r>
        <w:rPr>
          <w:lang w:val="en-US"/>
        </w:rPr>
        <w:lastRenderedPageBreak/>
        <w:t>3.7 Desain Antarmuka Penelitian</w:t>
      </w:r>
    </w:p>
    <w:p w14:paraId="6F1D8B43" w14:textId="77777777" w:rsidR="0069170F" w:rsidRDefault="00947E2C">
      <w:pPr>
        <w:pStyle w:val="BodyText"/>
        <w:spacing w:before="135" w:line="360" w:lineRule="auto"/>
        <w:ind w:left="220" w:right="333" w:firstLine="660"/>
      </w:pPr>
      <w:r>
        <w:t>Berikut</w:t>
      </w:r>
      <w:r>
        <w:rPr>
          <w:spacing w:val="51"/>
        </w:rPr>
        <w:t xml:space="preserve"> </w:t>
      </w:r>
      <w:r>
        <w:t>ini</w:t>
      </w:r>
      <w:r>
        <w:rPr>
          <w:spacing w:val="53"/>
        </w:rPr>
        <w:t xml:space="preserve"> </w:t>
      </w:r>
      <w:r>
        <w:rPr>
          <w:lang w:val="en-US"/>
        </w:rPr>
        <w:t>Desain</w:t>
      </w:r>
      <w:r>
        <w:rPr>
          <w:spacing w:val="52"/>
        </w:rPr>
        <w:t xml:space="preserve"> </w:t>
      </w:r>
      <w:r>
        <w:t>penelitian</w:t>
      </w:r>
      <w:r>
        <w:rPr>
          <w:spacing w:val="52"/>
        </w:rPr>
        <w:t xml:space="preserve"> </w:t>
      </w:r>
      <w:r>
        <w:t>sistem</w:t>
      </w:r>
      <w:r>
        <w:rPr>
          <w:spacing w:val="51"/>
        </w:rPr>
        <w:t xml:space="preserve"> </w:t>
      </w:r>
      <w:r>
        <w:rPr>
          <w:lang w:val="en-US"/>
        </w:rPr>
        <w:t>E-Arsip Manajemen</w:t>
      </w:r>
      <w:r>
        <w:rPr>
          <w:i/>
          <w:spacing w:val="51"/>
        </w:rPr>
        <w:t xml:space="preserve"> </w:t>
      </w:r>
      <w:r>
        <w:t>pada</w:t>
      </w:r>
      <w:r>
        <w:rPr>
          <w:spacing w:val="51"/>
        </w:rPr>
        <w:t xml:space="preserve"> </w:t>
      </w:r>
      <w:r>
        <w:rPr>
          <w:lang w:val="en-US"/>
        </w:rPr>
        <w:t>PT. Rubber Pan Java</w:t>
      </w:r>
      <w:r>
        <w:rPr>
          <w:spacing w:val="-1"/>
        </w:rPr>
        <w:t xml:space="preserve"> </w:t>
      </w:r>
      <w:r>
        <w:rPr>
          <w:lang w:val="en-US"/>
        </w:rPr>
        <w:t xml:space="preserve">Sebagai </w:t>
      </w:r>
      <w:proofErr w:type="gramStart"/>
      <w:r>
        <w:rPr>
          <w:lang w:val="en-US"/>
        </w:rPr>
        <w:t>berikut</w:t>
      </w:r>
      <w:r>
        <w:t xml:space="preserve"> :</w:t>
      </w:r>
      <w:proofErr w:type="gramEnd"/>
    </w:p>
    <w:p w14:paraId="5B746BCB" w14:textId="77777777" w:rsidR="0069170F" w:rsidRDefault="00947E2C">
      <w:pPr>
        <w:pStyle w:val="BodyText"/>
        <w:spacing w:before="135" w:line="360" w:lineRule="auto"/>
        <w:ind w:right="333"/>
        <w:jc w:val="center"/>
      </w:pPr>
      <w:r>
        <w:rPr>
          <w:b/>
          <w:noProof/>
          <w:lang w:val="en-US"/>
        </w:rPr>
        <w:drawing>
          <wp:inline distT="0" distB="0" distL="0" distR="0" wp14:anchorId="3915AA7F" wp14:editId="0F3AAB06">
            <wp:extent cx="5038725" cy="3108325"/>
            <wp:effectExtent l="0" t="0" r="9525" b="15875"/>
            <wp:docPr id="5" name="Picture 5" descr="E:\TUGAS AKHIR\MockUp\Arsip Ba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TUGAS AKHIR\MockUp\Arsip Baru.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038725" cy="3108325"/>
                    </a:xfrm>
                    <a:prstGeom prst="rect">
                      <a:avLst/>
                    </a:prstGeom>
                    <a:noFill/>
                    <a:ln>
                      <a:noFill/>
                    </a:ln>
                  </pic:spPr>
                </pic:pic>
              </a:graphicData>
            </a:graphic>
          </wp:inline>
        </w:drawing>
      </w:r>
    </w:p>
    <w:p w14:paraId="1C583EAA" w14:textId="77777777" w:rsidR="0069170F" w:rsidRDefault="00947E2C">
      <w:pPr>
        <w:spacing w:line="360" w:lineRule="auto"/>
        <w:jc w:val="center"/>
        <w:rPr>
          <w:b/>
          <w:sz w:val="24"/>
          <w:szCs w:val="24"/>
          <w:lang w:val="en-US"/>
        </w:rPr>
      </w:pPr>
      <w:r>
        <w:rPr>
          <w:b/>
          <w:sz w:val="24"/>
          <w:szCs w:val="24"/>
        </w:rPr>
        <w:t>Gambar III.</w:t>
      </w:r>
      <w:r>
        <w:rPr>
          <w:b/>
          <w:sz w:val="24"/>
          <w:szCs w:val="24"/>
          <w:lang w:val="en-US"/>
        </w:rPr>
        <w:t>6</w:t>
      </w:r>
      <w:r>
        <w:rPr>
          <w:b/>
          <w:sz w:val="24"/>
          <w:szCs w:val="24"/>
        </w:rPr>
        <w:t xml:space="preserve"> </w:t>
      </w:r>
      <w:r>
        <w:rPr>
          <w:b/>
          <w:sz w:val="24"/>
          <w:szCs w:val="24"/>
          <w:lang w:val="en-US"/>
        </w:rPr>
        <w:t>Form arsip baru</w:t>
      </w:r>
    </w:p>
    <w:p w14:paraId="0068B32A" w14:textId="77777777" w:rsidR="0069170F" w:rsidRDefault="00947E2C">
      <w:pPr>
        <w:spacing w:line="360" w:lineRule="auto"/>
        <w:jc w:val="center"/>
        <w:rPr>
          <w:b/>
          <w:sz w:val="24"/>
          <w:szCs w:val="24"/>
          <w:lang w:val="en-US"/>
        </w:rPr>
      </w:pPr>
      <w:r>
        <w:rPr>
          <w:b/>
          <w:noProof/>
          <w:sz w:val="24"/>
          <w:szCs w:val="24"/>
          <w:lang w:val="en-US"/>
        </w:rPr>
        <w:drawing>
          <wp:inline distT="0" distB="0" distL="0" distR="0" wp14:anchorId="58BFB356" wp14:editId="4D4FBFE2">
            <wp:extent cx="5051425" cy="3115945"/>
            <wp:effectExtent l="0" t="0" r="15875" b="8255"/>
            <wp:docPr id="7" name="Picture 7" descr="E:\TUGAS AKHIR\MockUp\Peminjaman Ars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TUGAS AKHIR\MockUp\Peminjaman Arsi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51425" cy="3115945"/>
                    </a:xfrm>
                    <a:prstGeom prst="rect">
                      <a:avLst/>
                    </a:prstGeom>
                    <a:noFill/>
                    <a:ln>
                      <a:noFill/>
                    </a:ln>
                  </pic:spPr>
                </pic:pic>
              </a:graphicData>
            </a:graphic>
          </wp:inline>
        </w:drawing>
      </w:r>
    </w:p>
    <w:p w14:paraId="4BADF699" w14:textId="77777777" w:rsidR="0069170F" w:rsidRDefault="00947E2C">
      <w:pPr>
        <w:spacing w:line="360" w:lineRule="auto"/>
        <w:jc w:val="center"/>
        <w:rPr>
          <w:b/>
          <w:sz w:val="24"/>
          <w:szCs w:val="24"/>
          <w:lang w:val="en-US"/>
        </w:rPr>
      </w:pPr>
      <w:r>
        <w:rPr>
          <w:b/>
          <w:sz w:val="24"/>
          <w:szCs w:val="24"/>
        </w:rPr>
        <w:t>Gambar III.</w:t>
      </w:r>
      <w:r>
        <w:rPr>
          <w:b/>
          <w:sz w:val="24"/>
          <w:szCs w:val="24"/>
          <w:lang w:val="en-US"/>
        </w:rPr>
        <w:t>7</w:t>
      </w:r>
      <w:r>
        <w:rPr>
          <w:b/>
          <w:sz w:val="24"/>
          <w:szCs w:val="24"/>
        </w:rPr>
        <w:t xml:space="preserve"> </w:t>
      </w:r>
      <w:r>
        <w:rPr>
          <w:b/>
          <w:sz w:val="24"/>
          <w:szCs w:val="24"/>
          <w:lang w:val="en-US"/>
        </w:rPr>
        <w:t>Form peminjaman arsip</w:t>
      </w:r>
    </w:p>
    <w:p w14:paraId="6BDA2917" w14:textId="77777777" w:rsidR="0069170F" w:rsidRDefault="0069170F">
      <w:pPr>
        <w:rPr>
          <w:lang w:val="en-US"/>
        </w:rPr>
      </w:pPr>
    </w:p>
    <w:p w14:paraId="2B6759F5" w14:textId="77777777" w:rsidR="0069170F" w:rsidRDefault="0069170F">
      <w:pPr>
        <w:pStyle w:val="Heading2"/>
        <w:tabs>
          <w:tab w:val="left" w:pos="440"/>
        </w:tabs>
        <w:ind w:left="0" w:firstLine="0"/>
        <w:rPr>
          <w:lang w:val="en-US"/>
        </w:rPr>
      </w:pPr>
    </w:p>
    <w:p w14:paraId="36F2D68F" w14:textId="77777777" w:rsidR="0069170F" w:rsidRDefault="00947E2C">
      <w:pPr>
        <w:pStyle w:val="Heading2"/>
        <w:tabs>
          <w:tab w:val="left" w:pos="440"/>
        </w:tabs>
        <w:ind w:left="0" w:firstLine="0"/>
      </w:pPr>
      <w:r>
        <w:rPr>
          <w:noProof/>
          <w:lang w:val="en-US"/>
        </w:rPr>
        <w:lastRenderedPageBreak/>
        <w:drawing>
          <wp:inline distT="0" distB="0" distL="0" distR="0" wp14:anchorId="0781328C" wp14:editId="027CD87D">
            <wp:extent cx="5061585" cy="3122930"/>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61585" cy="3122930"/>
                    </a:xfrm>
                    <a:prstGeom prst="rect">
                      <a:avLst/>
                    </a:prstGeom>
                  </pic:spPr>
                </pic:pic>
              </a:graphicData>
            </a:graphic>
          </wp:inline>
        </w:drawing>
      </w:r>
    </w:p>
    <w:p w14:paraId="1D1DFB87" w14:textId="77777777" w:rsidR="0069170F" w:rsidRDefault="00947E2C">
      <w:pPr>
        <w:spacing w:line="360" w:lineRule="auto"/>
        <w:jc w:val="center"/>
        <w:rPr>
          <w:b/>
          <w:sz w:val="24"/>
          <w:szCs w:val="24"/>
          <w:lang w:val="en-US"/>
        </w:rPr>
      </w:pPr>
      <w:r>
        <w:rPr>
          <w:b/>
          <w:sz w:val="24"/>
          <w:szCs w:val="24"/>
        </w:rPr>
        <w:t>Gambar III.</w:t>
      </w:r>
      <w:r>
        <w:rPr>
          <w:b/>
          <w:sz w:val="24"/>
          <w:szCs w:val="24"/>
          <w:lang w:val="en-US"/>
        </w:rPr>
        <w:t>8</w:t>
      </w:r>
      <w:r>
        <w:rPr>
          <w:b/>
          <w:sz w:val="24"/>
          <w:szCs w:val="24"/>
        </w:rPr>
        <w:t xml:space="preserve"> </w:t>
      </w:r>
      <w:r>
        <w:rPr>
          <w:b/>
          <w:sz w:val="24"/>
          <w:szCs w:val="24"/>
          <w:lang w:val="en-US"/>
        </w:rPr>
        <w:t>Data arsip</w:t>
      </w:r>
    </w:p>
    <w:p w14:paraId="224719C6" w14:textId="77777777" w:rsidR="0069170F" w:rsidRDefault="00947E2C">
      <w:pPr>
        <w:spacing w:line="360" w:lineRule="auto"/>
        <w:jc w:val="center"/>
        <w:rPr>
          <w:b/>
          <w:sz w:val="24"/>
          <w:szCs w:val="24"/>
          <w:lang w:val="en-US"/>
        </w:rPr>
      </w:pPr>
      <w:r>
        <w:rPr>
          <w:b/>
          <w:noProof/>
          <w:sz w:val="28"/>
          <w:szCs w:val="24"/>
          <w:lang w:val="en-US"/>
        </w:rPr>
        <w:drawing>
          <wp:inline distT="0" distB="0" distL="0" distR="0" wp14:anchorId="0A89ECA9" wp14:editId="6848BA2E">
            <wp:extent cx="5220335" cy="3220085"/>
            <wp:effectExtent l="0" t="0" r="18415" b="18415"/>
            <wp:docPr id="11" name="Picture 11" descr="E:\TUGAS AKHIR\MockUp\Sirkul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TUGAS AKHIR\MockUp\Sirkulasi.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20335" cy="3220212"/>
                    </a:xfrm>
                    <a:prstGeom prst="rect">
                      <a:avLst/>
                    </a:prstGeom>
                    <a:noFill/>
                    <a:ln>
                      <a:noFill/>
                    </a:ln>
                  </pic:spPr>
                </pic:pic>
              </a:graphicData>
            </a:graphic>
          </wp:inline>
        </w:drawing>
      </w:r>
    </w:p>
    <w:p w14:paraId="1CB48F75" w14:textId="77777777" w:rsidR="0069170F" w:rsidRDefault="00947E2C">
      <w:pPr>
        <w:spacing w:line="360" w:lineRule="auto"/>
        <w:jc w:val="center"/>
        <w:rPr>
          <w:b/>
          <w:sz w:val="24"/>
          <w:szCs w:val="24"/>
          <w:lang w:val="en-US"/>
        </w:rPr>
      </w:pPr>
      <w:r>
        <w:rPr>
          <w:b/>
          <w:sz w:val="24"/>
          <w:szCs w:val="24"/>
        </w:rPr>
        <w:t>Gambar III.</w:t>
      </w:r>
      <w:r>
        <w:rPr>
          <w:b/>
          <w:sz w:val="24"/>
          <w:szCs w:val="24"/>
          <w:lang w:val="en-US"/>
        </w:rPr>
        <w:t>8</w:t>
      </w:r>
      <w:r>
        <w:rPr>
          <w:b/>
          <w:sz w:val="24"/>
          <w:szCs w:val="24"/>
        </w:rPr>
        <w:t xml:space="preserve"> </w:t>
      </w:r>
      <w:r>
        <w:rPr>
          <w:b/>
          <w:sz w:val="24"/>
          <w:szCs w:val="24"/>
          <w:lang w:val="en-US"/>
        </w:rPr>
        <w:t>Data sirkulasi arsip</w:t>
      </w:r>
    </w:p>
    <w:p w14:paraId="55F03CC4" w14:textId="77777777" w:rsidR="0069170F" w:rsidRDefault="0069170F">
      <w:pPr>
        <w:rPr>
          <w:lang w:val="en-US"/>
        </w:rPr>
      </w:pPr>
    </w:p>
    <w:p w14:paraId="7C580D0E" w14:textId="77777777" w:rsidR="0069170F" w:rsidRDefault="00947E2C">
      <w:pPr>
        <w:rPr>
          <w:lang w:val="en-US"/>
        </w:rPr>
      </w:pPr>
      <w:r>
        <w:rPr>
          <w:lang w:val="en-US"/>
        </w:rPr>
        <w:br w:type="page"/>
      </w:r>
    </w:p>
    <w:p w14:paraId="58F9DAD4" w14:textId="77777777" w:rsidR="0069170F" w:rsidRDefault="00947E2C">
      <w:pPr>
        <w:pStyle w:val="Heading2"/>
        <w:tabs>
          <w:tab w:val="left" w:pos="440"/>
        </w:tabs>
        <w:ind w:left="0" w:firstLine="0"/>
      </w:pPr>
      <w:r>
        <w:rPr>
          <w:lang w:val="en-US"/>
        </w:rPr>
        <w:lastRenderedPageBreak/>
        <w:t>3.</w:t>
      </w:r>
      <w:r w:rsidR="00266CCA">
        <w:rPr>
          <w:lang w:val="id-ID"/>
        </w:rPr>
        <w:t>8</w:t>
      </w:r>
      <w:r>
        <w:rPr>
          <w:lang w:val="en-US"/>
        </w:rPr>
        <w:t xml:space="preserve"> </w:t>
      </w:r>
      <w:r>
        <w:t>Jadwal</w:t>
      </w:r>
      <w:r>
        <w:rPr>
          <w:spacing w:val="-2"/>
        </w:rPr>
        <w:t xml:space="preserve"> </w:t>
      </w:r>
      <w:bookmarkEnd w:id="24"/>
      <w:r>
        <w:t>Penelitian</w:t>
      </w:r>
    </w:p>
    <w:p w14:paraId="044CE3E4" w14:textId="77777777" w:rsidR="0069170F" w:rsidRDefault="00947E2C">
      <w:pPr>
        <w:pStyle w:val="BodyText"/>
        <w:spacing w:before="135" w:line="360" w:lineRule="auto"/>
        <w:ind w:left="208" w:right="333" w:firstLine="672"/>
      </w:pPr>
      <w:r>
        <w:t>Berikut</w:t>
      </w:r>
      <w:r>
        <w:rPr>
          <w:spacing w:val="51"/>
        </w:rPr>
        <w:t xml:space="preserve"> </w:t>
      </w:r>
      <w:r>
        <w:t>ini</w:t>
      </w:r>
      <w:r>
        <w:rPr>
          <w:spacing w:val="53"/>
        </w:rPr>
        <w:t xml:space="preserve"> </w:t>
      </w:r>
      <w:r>
        <w:t>jadwal</w:t>
      </w:r>
      <w:r>
        <w:rPr>
          <w:spacing w:val="52"/>
        </w:rPr>
        <w:t xml:space="preserve"> </w:t>
      </w:r>
      <w:r>
        <w:t>penelitian</w:t>
      </w:r>
      <w:r>
        <w:rPr>
          <w:spacing w:val="52"/>
        </w:rPr>
        <w:t xml:space="preserve"> </w:t>
      </w:r>
      <w:r>
        <w:t>sistem</w:t>
      </w:r>
      <w:r>
        <w:rPr>
          <w:spacing w:val="51"/>
        </w:rPr>
        <w:t xml:space="preserve"> </w:t>
      </w:r>
      <w:r>
        <w:rPr>
          <w:lang w:val="en-US"/>
        </w:rPr>
        <w:t>E-Arsip Manajemen</w:t>
      </w:r>
      <w:r>
        <w:rPr>
          <w:i/>
          <w:spacing w:val="51"/>
        </w:rPr>
        <w:t xml:space="preserve"> </w:t>
      </w:r>
      <w:r>
        <w:t>pada</w:t>
      </w:r>
      <w:r>
        <w:rPr>
          <w:spacing w:val="51"/>
        </w:rPr>
        <w:t xml:space="preserve"> </w:t>
      </w:r>
      <w:r>
        <w:rPr>
          <w:lang w:val="en-US"/>
        </w:rPr>
        <w:t>PT. Rubber Pan Java</w:t>
      </w:r>
      <w:r>
        <w:rPr>
          <w:spacing w:val="-1"/>
        </w:rPr>
        <w:t xml:space="preserve"> </w:t>
      </w:r>
      <w:r>
        <w:t>antara</w:t>
      </w:r>
      <w:r>
        <w:rPr>
          <w:spacing w:val="-2"/>
        </w:rPr>
        <w:t xml:space="preserve"> </w:t>
      </w:r>
      <w:proofErr w:type="gramStart"/>
      <w:r>
        <w:t>lain :</w:t>
      </w:r>
      <w:proofErr w:type="gramEnd"/>
    </w:p>
    <w:p w14:paraId="14CF5262" w14:textId="77777777" w:rsidR="0069170F" w:rsidRDefault="00947E2C">
      <w:pPr>
        <w:pStyle w:val="BodyText"/>
        <w:ind w:left="245"/>
        <w:jc w:val="center"/>
      </w:pPr>
      <w:r>
        <w:t>Tabel III-</w:t>
      </w:r>
      <w:r>
        <w:rPr>
          <w:lang w:val="en-US"/>
        </w:rPr>
        <w:t>9</w:t>
      </w:r>
      <w:r>
        <w:rPr>
          <w:spacing w:val="-2"/>
        </w:rPr>
        <w:t xml:space="preserve"> </w:t>
      </w:r>
      <w:r>
        <w:t>Jadwal</w:t>
      </w:r>
      <w:r>
        <w:rPr>
          <w:spacing w:val="-1"/>
        </w:rPr>
        <w:t xml:space="preserve"> </w:t>
      </w:r>
      <w:r>
        <w:t>Penelitian</w:t>
      </w:r>
    </w:p>
    <w:tbl>
      <w:tblPr>
        <w:tblpPr w:leftFromText="180" w:rightFromText="180" w:vertAnchor="text" w:horzAnchor="page" w:tblpX="2246" w:tblpY="2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66"/>
        <w:gridCol w:w="3953"/>
        <w:gridCol w:w="851"/>
        <w:gridCol w:w="818"/>
        <w:gridCol w:w="753"/>
        <w:gridCol w:w="763"/>
      </w:tblGrid>
      <w:tr w:rsidR="0069170F" w14:paraId="273045BB" w14:textId="77777777">
        <w:trPr>
          <w:trHeight w:val="414"/>
        </w:trPr>
        <w:tc>
          <w:tcPr>
            <w:tcW w:w="866" w:type="dxa"/>
            <w:vMerge w:val="restart"/>
          </w:tcPr>
          <w:p w14:paraId="7098480D" w14:textId="77777777" w:rsidR="0069170F" w:rsidRDefault="00947E2C">
            <w:pPr>
              <w:pStyle w:val="TableParagraph"/>
              <w:spacing w:line="270" w:lineRule="exact"/>
              <w:ind w:left="107"/>
              <w:rPr>
                <w:sz w:val="24"/>
              </w:rPr>
            </w:pPr>
            <w:r>
              <w:rPr>
                <w:sz w:val="24"/>
              </w:rPr>
              <w:t>No.</w:t>
            </w:r>
          </w:p>
        </w:tc>
        <w:tc>
          <w:tcPr>
            <w:tcW w:w="3953" w:type="dxa"/>
            <w:vMerge w:val="restart"/>
          </w:tcPr>
          <w:p w14:paraId="1D10FB62" w14:textId="77777777" w:rsidR="0069170F" w:rsidRDefault="00947E2C">
            <w:pPr>
              <w:pStyle w:val="TableParagraph"/>
              <w:spacing w:line="270" w:lineRule="exact"/>
              <w:ind w:left="108"/>
              <w:rPr>
                <w:sz w:val="24"/>
              </w:rPr>
            </w:pPr>
            <w:r>
              <w:rPr>
                <w:sz w:val="24"/>
              </w:rPr>
              <w:t>Kegiatan</w:t>
            </w:r>
          </w:p>
        </w:tc>
        <w:tc>
          <w:tcPr>
            <w:tcW w:w="3185" w:type="dxa"/>
            <w:gridSpan w:val="4"/>
          </w:tcPr>
          <w:p w14:paraId="2F889E5E" w14:textId="77777777" w:rsidR="0069170F" w:rsidRDefault="00947E2C">
            <w:pPr>
              <w:pStyle w:val="TableParagraph"/>
              <w:spacing w:line="270" w:lineRule="exact"/>
              <w:ind w:left="108"/>
              <w:rPr>
                <w:sz w:val="24"/>
              </w:rPr>
            </w:pPr>
            <w:r>
              <w:rPr>
                <w:sz w:val="24"/>
              </w:rPr>
              <w:t>Jadwal</w:t>
            </w:r>
            <w:r>
              <w:rPr>
                <w:spacing w:val="-3"/>
                <w:sz w:val="24"/>
              </w:rPr>
              <w:t xml:space="preserve"> </w:t>
            </w:r>
            <w:r>
              <w:rPr>
                <w:sz w:val="24"/>
              </w:rPr>
              <w:t>kegiatan</w:t>
            </w:r>
          </w:p>
        </w:tc>
      </w:tr>
      <w:tr w:rsidR="0069170F" w14:paraId="532AE82B" w14:textId="77777777">
        <w:trPr>
          <w:trHeight w:val="414"/>
        </w:trPr>
        <w:tc>
          <w:tcPr>
            <w:tcW w:w="866" w:type="dxa"/>
            <w:vMerge/>
            <w:tcBorders>
              <w:top w:val="nil"/>
            </w:tcBorders>
          </w:tcPr>
          <w:p w14:paraId="01EFD8A6" w14:textId="77777777" w:rsidR="0069170F" w:rsidRDefault="0069170F">
            <w:pPr>
              <w:rPr>
                <w:sz w:val="2"/>
                <w:szCs w:val="2"/>
              </w:rPr>
            </w:pPr>
          </w:p>
        </w:tc>
        <w:tc>
          <w:tcPr>
            <w:tcW w:w="3953" w:type="dxa"/>
            <w:vMerge/>
            <w:tcBorders>
              <w:top w:val="nil"/>
            </w:tcBorders>
          </w:tcPr>
          <w:p w14:paraId="6957173E" w14:textId="77777777" w:rsidR="0069170F" w:rsidRDefault="0069170F">
            <w:pPr>
              <w:rPr>
                <w:sz w:val="2"/>
                <w:szCs w:val="2"/>
              </w:rPr>
            </w:pPr>
          </w:p>
        </w:tc>
        <w:tc>
          <w:tcPr>
            <w:tcW w:w="851" w:type="dxa"/>
          </w:tcPr>
          <w:p w14:paraId="4D23958B" w14:textId="77777777" w:rsidR="0069170F" w:rsidRDefault="00947E2C">
            <w:pPr>
              <w:pStyle w:val="TableParagraph"/>
              <w:spacing w:line="270" w:lineRule="exact"/>
              <w:ind w:left="108"/>
              <w:rPr>
                <w:sz w:val="24"/>
                <w:lang w:val="en-US"/>
              </w:rPr>
            </w:pPr>
            <w:r>
              <w:rPr>
                <w:sz w:val="24"/>
                <w:lang w:val="en-US"/>
              </w:rPr>
              <w:t>April</w:t>
            </w:r>
          </w:p>
        </w:tc>
        <w:tc>
          <w:tcPr>
            <w:tcW w:w="818" w:type="dxa"/>
          </w:tcPr>
          <w:p w14:paraId="692CD52D" w14:textId="77777777" w:rsidR="0069170F" w:rsidRDefault="00947E2C">
            <w:pPr>
              <w:pStyle w:val="TableParagraph"/>
              <w:spacing w:line="270" w:lineRule="exact"/>
              <w:ind w:left="107"/>
              <w:rPr>
                <w:sz w:val="24"/>
                <w:lang w:val="en-US"/>
              </w:rPr>
            </w:pPr>
            <w:r>
              <w:rPr>
                <w:sz w:val="24"/>
                <w:lang w:val="en-US"/>
              </w:rPr>
              <w:t>Mei</w:t>
            </w:r>
          </w:p>
        </w:tc>
        <w:tc>
          <w:tcPr>
            <w:tcW w:w="753" w:type="dxa"/>
          </w:tcPr>
          <w:p w14:paraId="77FB1DD3" w14:textId="77777777" w:rsidR="0069170F" w:rsidRDefault="00947E2C">
            <w:pPr>
              <w:pStyle w:val="TableParagraph"/>
              <w:spacing w:line="270" w:lineRule="exact"/>
              <w:ind w:left="111"/>
              <w:rPr>
                <w:sz w:val="24"/>
                <w:lang w:val="en-US"/>
              </w:rPr>
            </w:pPr>
            <w:r>
              <w:rPr>
                <w:sz w:val="24"/>
              </w:rPr>
              <w:t>Ju</w:t>
            </w:r>
            <w:r>
              <w:rPr>
                <w:sz w:val="24"/>
                <w:lang w:val="en-US"/>
              </w:rPr>
              <w:t>ni</w:t>
            </w:r>
          </w:p>
        </w:tc>
        <w:tc>
          <w:tcPr>
            <w:tcW w:w="763" w:type="dxa"/>
          </w:tcPr>
          <w:p w14:paraId="77B418DE" w14:textId="77777777" w:rsidR="0069170F" w:rsidRDefault="00947E2C">
            <w:pPr>
              <w:pStyle w:val="TableParagraph"/>
              <w:spacing w:line="270" w:lineRule="exact"/>
              <w:ind w:left="109"/>
              <w:rPr>
                <w:sz w:val="24"/>
                <w:lang w:val="en-US"/>
              </w:rPr>
            </w:pPr>
            <w:r>
              <w:rPr>
                <w:sz w:val="24"/>
                <w:lang w:val="en-US"/>
              </w:rPr>
              <w:t>Juli</w:t>
            </w:r>
          </w:p>
        </w:tc>
      </w:tr>
      <w:tr w:rsidR="0069170F" w14:paraId="1F37C509" w14:textId="77777777">
        <w:trPr>
          <w:trHeight w:val="412"/>
        </w:trPr>
        <w:tc>
          <w:tcPr>
            <w:tcW w:w="866" w:type="dxa"/>
            <w:vMerge w:val="restart"/>
          </w:tcPr>
          <w:p w14:paraId="3019ACA3" w14:textId="77777777" w:rsidR="0069170F" w:rsidRDefault="00947E2C">
            <w:pPr>
              <w:pStyle w:val="TableParagraph"/>
              <w:spacing w:line="270" w:lineRule="exact"/>
              <w:ind w:left="467"/>
              <w:rPr>
                <w:sz w:val="24"/>
              </w:rPr>
            </w:pPr>
            <w:r>
              <w:rPr>
                <w:sz w:val="24"/>
              </w:rPr>
              <w:t>1.</w:t>
            </w:r>
          </w:p>
        </w:tc>
        <w:tc>
          <w:tcPr>
            <w:tcW w:w="3953" w:type="dxa"/>
            <w:vMerge w:val="restart"/>
          </w:tcPr>
          <w:p w14:paraId="6400BC15" w14:textId="77777777" w:rsidR="0069170F" w:rsidRDefault="00947E2C">
            <w:pPr>
              <w:pStyle w:val="TableParagraph"/>
              <w:spacing w:line="270" w:lineRule="exact"/>
              <w:ind w:left="108"/>
              <w:rPr>
                <w:sz w:val="24"/>
              </w:rPr>
            </w:pPr>
            <w:r>
              <w:rPr>
                <w:sz w:val="24"/>
              </w:rPr>
              <w:t>Tahap</w:t>
            </w:r>
            <w:r>
              <w:rPr>
                <w:spacing w:val="-3"/>
                <w:sz w:val="24"/>
              </w:rPr>
              <w:t xml:space="preserve"> </w:t>
            </w:r>
            <w:r>
              <w:rPr>
                <w:sz w:val="24"/>
              </w:rPr>
              <w:t>Persiapan</w:t>
            </w:r>
            <w:r>
              <w:rPr>
                <w:spacing w:val="-2"/>
                <w:sz w:val="24"/>
              </w:rPr>
              <w:t xml:space="preserve"> </w:t>
            </w:r>
            <w:r>
              <w:rPr>
                <w:sz w:val="24"/>
              </w:rPr>
              <w:t>Penelitian</w:t>
            </w:r>
          </w:p>
          <w:p w14:paraId="0B3C6DCA" w14:textId="77777777" w:rsidR="0069170F" w:rsidRDefault="00947E2C">
            <w:pPr>
              <w:pStyle w:val="TableParagraph"/>
              <w:numPr>
                <w:ilvl w:val="0"/>
                <w:numId w:val="53"/>
              </w:numPr>
              <w:tabs>
                <w:tab w:val="left" w:pos="829"/>
              </w:tabs>
              <w:spacing w:before="137"/>
              <w:ind w:hanging="361"/>
              <w:rPr>
                <w:sz w:val="24"/>
              </w:rPr>
            </w:pPr>
            <w:r>
              <w:rPr>
                <w:sz w:val="24"/>
              </w:rPr>
              <w:t>Penyusunan</w:t>
            </w:r>
            <w:r>
              <w:rPr>
                <w:spacing w:val="-3"/>
                <w:sz w:val="24"/>
              </w:rPr>
              <w:t xml:space="preserve"> </w:t>
            </w:r>
            <w:r>
              <w:rPr>
                <w:sz w:val="24"/>
              </w:rPr>
              <w:t>Proposal</w:t>
            </w:r>
          </w:p>
          <w:p w14:paraId="284C9109" w14:textId="77777777" w:rsidR="0069170F" w:rsidRDefault="00947E2C">
            <w:pPr>
              <w:pStyle w:val="TableParagraph"/>
              <w:numPr>
                <w:ilvl w:val="0"/>
                <w:numId w:val="53"/>
              </w:numPr>
              <w:tabs>
                <w:tab w:val="left" w:pos="829"/>
              </w:tabs>
              <w:spacing w:before="139"/>
              <w:ind w:hanging="361"/>
              <w:rPr>
                <w:sz w:val="24"/>
              </w:rPr>
            </w:pPr>
            <w:r>
              <w:rPr>
                <w:sz w:val="24"/>
              </w:rPr>
              <w:t>Penngajuan</w:t>
            </w:r>
            <w:r>
              <w:rPr>
                <w:spacing w:val="-3"/>
                <w:sz w:val="24"/>
              </w:rPr>
              <w:t xml:space="preserve"> </w:t>
            </w:r>
            <w:r>
              <w:rPr>
                <w:sz w:val="24"/>
              </w:rPr>
              <w:t>Proposal</w:t>
            </w:r>
          </w:p>
          <w:p w14:paraId="1C64D805" w14:textId="77777777" w:rsidR="0069170F" w:rsidRDefault="00947E2C">
            <w:pPr>
              <w:pStyle w:val="TableParagraph"/>
              <w:numPr>
                <w:ilvl w:val="0"/>
                <w:numId w:val="53"/>
              </w:numPr>
              <w:tabs>
                <w:tab w:val="left" w:pos="829"/>
              </w:tabs>
              <w:spacing w:before="137"/>
              <w:ind w:hanging="361"/>
              <w:rPr>
                <w:sz w:val="24"/>
              </w:rPr>
            </w:pPr>
            <w:r>
              <w:rPr>
                <w:sz w:val="24"/>
              </w:rPr>
              <w:t>Pengujian</w:t>
            </w:r>
            <w:r>
              <w:rPr>
                <w:spacing w:val="-4"/>
                <w:sz w:val="24"/>
              </w:rPr>
              <w:t xml:space="preserve"> </w:t>
            </w:r>
            <w:r>
              <w:rPr>
                <w:sz w:val="24"/>
              </w:rPr>
              <w:t>Proposal</w:t>
            </w:r>
          </w:p>
        </w:tc>
        <w:tc>
          <w:tcPr>
            <w:tcW w:w="851" w:type="dxa"/>
          </w:tcPr>
          <w:p w14:paraId="63BFF1CF" w14:textId="77777777" w:rsidR="0069170F" w:rsidRDefault="0069170F">
            <w:pPr>
              <w:pStyle w:val="TableParagraph"/>
              <w:rPr>
                <w:sz w:val="24"/>
              </w:rPr>
            </w:pPr>
          </w:p>
        </w:tc>
        <w:tc>
          <w:tcPr>
            <w:tcW w:w="818" w:type="dxa"/>
          </w:tcPr>
          <w:p w14:paraId="55AC82AA" w14:textId="77777777" w:rsidR="0069170F" w:rsidRDefault="0069170F">
            <w:pPr>
              <w:pStyle w:val="TableParagraph"/>
              <w:rPr>
                <w:sz w:val="24"/>
              </w:rPr>
            </w:pPr>
          </w:p>
        </w:tc>
        <w:tc>
          <w:tcPr>
            <w:tcW w:w="753" w:type="dxa"/>
          </w:tcPr>
          <w:p w14:paraId="561DA63F" w14:textId="77777777" w:rsidR="0069170F" w:rsidRDefault="0069170F">
            <w:pPr>
              <w:pStyle w:val="TableParagraph"/>
              <w:rPr>
                <w:sz w:val="24"/>
              </w:rPr>
            </w:pPr>
          </w:p>
        </w:tc>
        <w:tc>
          <w:tcPr>
            <w:tcW w:w="763" w:type="dxa"/>
          </w:tcPr>
          <w:p w14:paraId="4A7FADB5" w14:textId="77777777" w:rsidR="0069170F" w:rsidRDefault="0069170F">
            <w:pPr>
              <w:pStyle w:val="TableParagraph"/>
              <w:rPr>
                <w:sz w:val="24"/>
              </w:rPr>
            </w:pPr>
          </w:p>
        </w:tc>
      </w:tr>
      <w:tr w:rsidR="0069170F" w14:paraId="11F8EC94" w14:textId="77777777">
        <w:trPr>
          <w:trHeight w:val="438"/>
        </w:trPr>
        <w:tc>
          <w:tcPr>
            <w:tcW w:w="866" w:type="dxa"/>
            <w:vMerge/>
            <w:tcBorders>
              <w:top w:val="nil"/>
            </w:tcBorders>
          </w:tcPr>
          <w:p w14:paraId="398E9A4D" w14:textId="77777777" w:rsidR="0069170F" w:rsidRDefault="0069170F">
            <w:pPr>
              <w:rPr>
                <w:sz w:val="2"/>
                <w:szCs w:val="2"/>
              </w:rPr>
            </w:pPr>
          </w:p>
        </w:tc>
        <w:tc>
          <w:tcPr>
            <w:tcW w:w="3953" w:type="dxa"/>
            <w:vMerge/>
            <w:tcBorders>
              <w:top w:val="nil"/>
            </w:tcBorders>
          </w:tcPr>
          <w:p w14:paraId="2EC24002" w14:textId="77777777" w:rsidR="0069170F" w:rsidRDefault="0069170F">
            <w:pPr>
              <w:rPr>
                <w:sz w:val="2"/>
                <w:szCs w:val="2"/>
              </w:rPr>
            </w:pPr>
          </w:p>
        </w:tc>
        <w:tc>
          <w:tcPr>
            <w:tcW w:w="851" w:type="dxa"/>
            <w:shd w:val="clear" w:color="auto" w:fill="4F81BC"/>
          </w:tcPr>
          <w:p w14:paraId="6D1E63DE" w14:textId="77777777" w:rsidR="0069170F" w:rsidRDefault="0069170F">
            <w:pPr>
              <w:pStyle w:val="TableParagraph"/>
              <w:rPr>
                <w:sz w:val="24"/>
              </w:rPr>
            </w:pPr>
          </w:p>
        </w:tc>
        <w:tc>
          <w:tcPr>
            <w:tcW w:w="818" w:type="dxa"/>
            <w:shd w:val="clear" w:color="auto" w:fill="4F81BC"/>
          </w:tcPr>
          <w:p w14:paraId="41EA1F01" w14:textId="77777777" w:rsidR="0069170F" w:rsidRDefault="0069170F">
            <w:pPr>
              <w:pStyle w:val="TableParagraph"/>
              <w:rPr>
                <w:sz w:val="24"/>
              </w:rPr>
            </w:pPr>
          </w:p>
        </w:tc>
        <w:tc>
          <w:tcPr>
            <w:tcW w:w="753" w:type="dxa"/>
          </w:tcPr>
          <w:p w14:paraId="4DB43DCF" w14:textId="77777777" w:rsidR="0069170F" w:rsidRDefault="0069170F">
            <w:pPr>
              <w:pStyle w:val="TableParagraph"/>
              <w:rPr>
                <w:sz w:val="24"/>
              </w:rPr>
            </w:pPr>
          </w:p>
        </w:tc>
        <w:tc>
          <w:tcPr>
            <w:tcW w:w="763" w:type="dxa"/>
          </w:tcPr>
          <w:p w14:paraId="16B3FCE0" w14:textId="77777777" w:rsidR="0069170F" w:rsidRDefault="0069170F">
            <w:pPr>
              <w:pStyle w:val="TableParagraph"/>
              <w:rPr>
                <w:sz w:val="24"/>
              </w:rPr>
            </w:pPr>
          </w:p>
        </w:tc>
      </w:tr>
      <w:tr w:rsidR="0069170F" w14:paraId="6F7482D6" w14:textId="77777777">
        <w:trPr>
          <w:trHeight w:val="421"/>
        </w:trPr>
        <w:tc>
          <w:tcPr>
            <w:tcW w:w="866" w:type="dxa"/>
            <w:vMerge/>
            <w:tcBorders>
              <w:top w:val="nil"/>
            </w:tcBorders>
          </w:tcPr>
          <w:p w14:paraId="15989D05" w14:textId="77777777" w:rsidR="0069170F" w:rsidRDefault="0069170F">
            <w:pPr>
              <w:rPr>
                <w:sz w:val="2"/>
                <w:szCs w:val="2"/>
              </w:rPr>
            </w:pPr>
          </w:p>
        </w:tc>
        <w:tc>
          <w:tcPr>
            <w:tcW w:w="3953" w:type="dxa"/>
            <w:vMerge/>
            <w:tcBorders>
              <w:top w:val="nil"/>
            </w:tcBorders>
          </w:tcPr>
          <w:p w14:paraId="1ACC8596" w14:textId="77777777" w:rsidR="0069170F" w:rsidRDefault="0069170F">
            <w:pPr>
              <w:rPr>
                <w:sz w:val="2"/>
                <w:szCs w:val="2"/>
              </w:rPr>
            </w:pPr>
          </w:p>
        </w:tc>
        <w:tc>
          <w:tcPr>
            <w:tcW w:w="851" w:type="dxa"/>
          </w:tcPr>
          <w:p w14:paraId="332D8AE2" w14:textId="77777777" w:rsidR="0069170F" w:rsidRDefault="0069170F">
            <w:pPr>
              <w:pStyle w:val="TableParagraph"/>
              <w:rPr>
                <w:sz w:val="24"/>
              </w:rPr>
            </w:pPr>
          </w:p>
        </w:tc>
        <w:tc>
          <w:tcPr>
            <w:tcW w:w="818" w:type="dxa"/>
            <w:shd w:val="clear" w:color="auto" w:fill="0070C0"/>
          </w:tcPr>
          <w:p w14:paraId="7535CD33" w14:textId="77777777" w:rsidR="0069170F" w:rsidRDefault="0069170F">
            <w:pPr>
              <w:pStyle w:val="TableParagraph"/>
              <w:rPr>
                <w:sz w:val="24"/>
              </w:rPr>
            </w:pPr>
          </w:p>
        </w:tc>
        <w:tc>
          <w:tcPr>
            <w:tcW w:w="753" w:type="dxa"/>
            <w:shd w:val="clear" w:color="auto" w:fill="auto"/>
          </w:tcPr>
          <w:p w14:paraId="2C0E1A36" w14:textId="77777777" w:rsidR="0069170F" w:rsidRDefault="0069170F">
            <w:pPr>
              <w:pStyle w:val="TableParagraph"/>
              <w:rPr>
                <w:sz w:val="24"/>
              </w:rPr>
            </w:pPr>
          </w:p>
        </w:tc>
        <w:tc>
          <w:tcPr>
            <w:tcW w:w="763" w:type="dxa"/>
          </w:tcPr>
          <w:p w14:paraId="341046AF" w14:textId="77777777" w:rsidR="0069170F" w:rsidRDefault="0069170F">
            <w:pPr>
              <w:pStyle w:val="TableParagraph"/>
              <w:rPr>
                <w:sz w:val="24"/>
              </w:rPr>
            </w:pPr>
          </w:p>
        </w:tc>
      </w:tr>
      <w:tr w:rsidR="0069170F" w14:paraId="7BFE998B" w14:textId="77777777">
        <w:trPr>
          <w:trHeight w:val="453"/>
        </w:trPr>
        <w:tc>
          <w:tcPr>
            <w:tcW w:w="866" w:type="dxa"/>
            <w:vMerge/>
            <w:tcBorders>
              <w:top w:val="nil"/>
            </w:tcBorders>
          </w:tcPr>
          <w:p w14:paraId="63CC2EB8" w14:textId="77777777" w:rsidR="0069170F" w:rsidRDefault="0069170F">
            <w:pPr>
              <w:rPr>
                <w:sz w:val="2"/>
                <w:szCs w:val="2"/>
              </w:rPr>
            </w:pPr>
          </w:p>
        </w:tc>
        <w:tc>
          <w:tcPr>
            <w:tcW w:w="3953" w:type="dxa"/>
            <w:vMerge/>
            <w:tcBorders>
              <w:top w:val="nil"/>
            </w:tcBorders>
          </w:tcPr>
          <w:p w14:paraId="2B294719" w14:textId="77777777" w:rsidR="0069170F" w:rsidRDefault="0069170F">
            <w:pPr>
              <w:rPr>
                <w:sz w:val="2"/>
                <w:szCs w:val="2"/>
              </w:rPr>
            </w:pPr>
          </w:p>
        </w:tc>
        <w:tc>
          <w:tcPr>
            <w:tcW w:w="851" w:type="dxa"/>
          </w:tcPr>
          <w:p w14:paraId="69996664" w14:textId="77777777" w:rsidR="0069170F" w:rsidRDefault="0069170F">
            <w:pPr>
              <w:pStyle w:val="TableParagraph"/>
              <w:rPr>
                <w:sz w:val="24"/>
              </w:rPr>
            </w:pPr>
          </w:p>
        </w:tc>
        <w:tc>
          <w:tcPr>
            <w:tcW w:w="818" w:type="dxa"/>
            <w:shd w:val="clear" w:color="auto" w:fill="0070C0"/>
          </w:tcPr>
          <w:p w14:paraId="3CFA0224" w14:textId="77777777" w:rsidR="0069170F" w:rsidRDefault="0069170F">
            <w:pPr>
              <w:pStyle w:val="TableParagraph"/>
              <w:rPr>
                <w:sz w:val="24"/>
              </w:rPr>
            </w:pPr>
          </w:p>
        </w:tc>
        <w:tc>
          <w:tcPr>
            <w:tcW w:w="753" w:type="dxa"/>
            <w:shd w:val="clear" w:color="auto" w:fill="auto"/>
          </w:tcPr>
          <w:p w14:paraId="5E30E390" w14:textId="77777777" w:rsidR="0069170F" w:rsidRDefault="0069170F">
            <w:pPr>
              <w:pStyle w:val="TableParagraph"/>
              <w:rPr>
                <w:sz w:val="24"/>
              </w:rPr>
            </w:pPr>
          </w:p>
        </w:tc>
        <w:tc>
          <w:tcPr>
            <w:tcW w:w="763" w:type="dxa"/>
          </w:tcPr>
          <w:p w14:paraId="1496E5E7" w14:textId="77777777" w:rsidR="0069170F" w:rsidRDefault="0069170F">
            <w:pPr>
              <w:pStyle w:val="TableParagraph"/>
              <w:rPr>
                <w:sz w:val="24"/>
              </w:rPr>
            </w:pPr>
          </w:p>
        </w:tc>
      </w:tr>
      <w:tr w:rsidR="0069170F" w14:paraId="10BF76E2" w14:textId="77777777">
        <w:trPr>
          <w:trHeight w:val="414"/>
        </w:trPr>
        <w:tc>
          <w:tcPr>
            <w:tcW w:w="866" w:type="dxa"/>
            <w:vMerge w:val="restart"/>
          </w:tcPr>
          <w:p w14:paraId="71556666" w14:textId="77777777" w:rsidR="0069170F" w:rsidRDefault="00947E2C">
            <w:pPr>
              <w:pStyle w:val="TableParagraph"/>
              <w:spacing w:line="270" w:lineRule="exact"/>
              <w:ind w:left="467"/>
              <w:rPr>
                <w:sz w:val="24"/>
              </w:rPr>
            </w:pPr>
            <w:r>
              <w:rPr>
                <w:sz w:val="24"/>
              </w:rPr>
              <w:t>2.</w:t>
            </w:r>
          </w:p>
        </w:tc>
        <w:tc>
          <w:tcPr>
            <w:tcW w:w="3953" w:type="dxa"/>
            <w:vMerge w:val="restart"/>
          </w:tcPr>
          <w:p w14:paraId="74464F76" w14:textId="77777777" w:rsidR="0069170F" w:rsidRDefault="00947E2C">
            <w:pPr>
              <w:pStyle w:val="TableParagraph"/>
              <w:spacing w:line="270" w:lineRule="exact"/>
              <w:ind w:left="108"/>
              <w:rPr>
                <w:sz w:val="24"/>
              </w:rPr>
            </w:pPr>
            <w:r>
              <w:rPr>
                <w:sz w:val="24"/>
              </w:rPr>
              <w:t>Tahap</w:t>
            </w:r>
            <w:r>
              <w:rPr>
                <w:spacing w:val="-3"/>
                <w:sz w:val="24"/>
              </w:rPr>
              <w:t xml:space="preserve"> </w:t>
            </w:r>
            <w:r>
              <w:rPr>
                <w:sz w:val="24"/>
              </w:rPr>
              <w:t>Pelaksanaan</w:t>
            </w:r>
          </w:p>
          <w:p w14:paraId="48635E2C" w14:textId="77777777" w:rsidR="0069170F" w:rsidRDefault="00947E2C">
            <w:pPr>
              <w:pStyle w:val="TableParagraph"/>
              <w:numPr>
                <w:ilvl w:val="0"/>
                <w:numId w:val="54"/>
              </w:numPr>
              <w:tabs>
                <w:tab w:val="left" w:pos="829"/>
              </w:tabs>
              <w:spacing w:before="139"/>
              <w:ind w:hanging="361"/>
              <w:rPr>
                <w:sz w:val="24"/>
              </w:rPr>
            </w:pPr>
            <w:r>
              <w:rPr>
                <w:sz w:val="24"/>
              </w:rPr>
              <w:t>Pengumpulan</w:t>
            </w:r>
            <w:r>
              <w:rPr>
                <w:spacing w:val="-3"/>
                <w:sz w:val="24"/>
              </w:rPr>
              <w:t xml:space="preserve"> </w:t>
            </w:r>
            <w:r>
              <w:rPr>
                <w:sz w:val="24"/>
              </w:rPr>
              <w:t>Data</w:t>
            </w:r>
          </w:p>
          <w:p w14:paraId="2720A503" w14:textId="77777777" w:rsidR="0069170F" w:rsidRDefault="00947E2C">
            <w:pPr>
              <w:pStyle w:val="TableParagraph"/>
              <w:numPr>
                <w:ilvl w:val="0"/>
                <w:numId w:val="54"/>
              </w:numPr>
              <w:tabs>
                <w:tab w:val="left" w:pos="829"/>
              </w:tabs>
              <w:spacing w:before="137"/>
              <w:ind w:hanging="361"/>
              <w:rPr>
                <w:sz w:val="24"/>
              </w:rPr>
            </w:pPr>
            <w:r>
              <w:rPr>
                <w:sz w:val="24"/>
              </w:rPr>
              <w:t>Analisis</w:t>
            </w:r>
            <w:r>
              <w:rPr>
                <w:spacing w:val="-2"/>
                <w:sz w:val="24"/>
              </w:rPr>
              <w:t xml:space="preserve"> </w:t>
            </w:r>
            <w:r>
              <w:rPr>
                <w:sz w:val="24"/>
              </w:rPr>
              <w:t>Data</w:t>
            </w:r>
          </w:p>
        </w:tc>
        <w:tc>
          <w:tcPr>
            <w:tcW w:w="851" w:type="dxa"/>
          </w:tcPr>
          <w:p w14:paraId="2A673491" w14:textId="77777777" w:rsidR="0069170F" w:rsidRDefault="0069170F">
            <w:pPr>
              <w:pStyle w:val="TableParagraph"/>
              <w:rPr>
                <w:sz w:val="24"/>
              </w:rPr>
            </w:pPr>
          </w:p>
        </w:tc>
        <w:tc>
          <w:tcPr>
            <w:tcW w:w="818" w:type="dxa"/>
          </w:tcPr>
          <w:p w14:paraId="5458554C" w14:textId="77777777" w:rsidR="0069170F" w:rsidRDefault="0069170F">
            <w:pPr>
              <w:pStyle w:val="TableParagraph"/>
              <w:rPr>
                <w:sz w:val="24"/>
              </w:rPr>
            </w:pPr>
          </w:p>
        </w:tc>
        <w:tc>
          <w:tcPr>
            <w:tcW w:w="753" w:type="dxa"/>
          </w:tcPr>
          <w:p w14:paraId="5BCD2E68" w14:textId="77777777" w:rsidR="0069170F" w:rsidRDefault="0069170F">
            <w:pPr>
              <w:pStyle w:val="TableParagraph"/>
              <w:rPr>
                <w:sz w:val="24"/>
              </w:rPr>
            </w:pPr>
          </w:p>
        </w:tc>
        <w:tc>
          <w:tcPr>
            <w:tcW w:w="763" w:type="dxa"/>
          </w:tcPr>
          <w:p w14:paraId="697A37E7" w14:textId="77777777" w:rsidR="0069170F" w:rsidRDefault="0069170F">
            <w:pPr>
              <w:pStyle w:val="TableParagraph"/>
              <w:rPr>
                <w:sz w:val="24"/>
              </w:rPr>
            </w:pPr>
          </w:p>
        </w:tc>
      </w:tr>
      <w:tr w:rsidR="0069170F" w14:paraId="64B8EC4B" w14:textId="77777777">
        <w:trPr>
          <w:trHeight w:val="421"/>
        </w:trPr>
        <w:tc>
          <w:tcPr>
            <w:tcW w:w="866" w:type="dxa"/>
            <w:vMerge/>
            <w:tcBorders>
              <w:top w:val="nil"/>
            </w:tcBorders>
          </w:tcPr>
          <w:p w14:paraId="1C40670A" w14:textId="77777777" w:rsidR="0069170F" w:rsidRDefault="0069170F">
            <w:pPr>
              <w:rPr>
                <w:sz w:val="2"/>
                <w:szCs w:val="2"/>
              </w:rPr>
            </w:pPr>
          </w:p>
        </w:tc>
        <w:tc>
          <w:tcPr>
            <w:tcW w:w="3953" w:type="dxa"/>
            <w:vMerge/>
            <w:tcBorders>
              <w:top w:val="nil"/>
            </w:tcBorders>
          </w:tcPr>
          <w:p w14:paraId="6DBDA12E" w14:textId="77777777" w:rsidR="0069170F" w:rsidRDefault="0069170F">
            <w:pPr>
              <w:rPr>
                <w:sz w:val="2"/>
                <w:szCs w:val="2"/>
              </w:rPr>
            </w:pPr>
          </w:p>
        </w:tc>
        <w:tc>
          <w:tcPr>
            <w:tcW w:w="851" w:type="dxa"/>
          </w:tcPr>
          <w:p w14:paraId="1EDD448B" w14:textId="77777777" w:rsidR="0069170F" w:rsidRDefault="0069170F">
            <w:pPr>
              <w:pStyle w:val="TableParagraph"/>
              <w:rPr>
                <w:sz w:val="24"/>
              </w:rPr>
            </w:pPr>
          </w:p>
        </w:tc>
        <w:tc>
          <w:tcPr>
            <w:tcW w:w="818" w:type="dxa"/>
          </w:tcPr>
          <w:p w14:paraId="299B5274" w14:textId="77777777" w:rsidR="0069170F" w:rsidRDefault="0069170F">
            <w:pPr>
              <w:pStyle w:val="TableParagraph"/>
              <w:rPr>
                <w:sz w:val="24"/>
              </w:rPr>
            </w:pPr>
          </w:p>
        </w:tc>
        <w:tc>
          <w:tcPr>
            <w:tcW w:w="753" w:type="dxa"/>
            <w:shd w:val="clear" w:color="auto" w:fill="4F81BC"/>
          </w:tcPr>
          <w:p w14:paraId="46B6EA55" w14:textId="77777777" w:rsidR="0069170F" w:rsidRDefault="0069170F">
            <w:pPr>
              <w:pStyle w:val="TableParagraph"/>
              <w:rPr>
                <w:sz w:val="24"/>
              </w:rPr>
            </w:pPr>
          </w:p>
        </w:tc>
        <w:tc>
          <w:tcPr>
            <w:tcW w:w="763" w:type="dxa"/>
          </w:tcPr>
          <w:p w14:paraId="72488F93" w14:textId="77777777" w:rsidR="0069170F" w:rsidRDefault="0069170F">
            <w:pPr>
              <w:pStyle w:val="TableParagraph"/>
              <w:rPr>
                <w:sz w:val="24"/>
              </w:rPr>
            </w:pPr>
          </w:p>
        </w:tc>
      </w:tr>
      <w:tr w:rsidR="0069170F" w14:paraId="52436CAE" w14:textId="77777777">
        <w:trPr>
          <w:trHeight w:val="470"/>
        </w:trPr>
        <w:tc>
          <w:tcPr>
            <w:tcW w:w="866" w:type="dxa"/>
            <w:vMerge/>
            <w:tcBorders>
              <w:top w:val="nil"/>
            </w:tcBorders>
          </w:tcPr>
          <w:p w14:paraId="254DD6AF" w14:textId="77777777" w:rsidR="0069170F" w:rsidRDefault="0069170F">
            <w:pPr>
              <w:rPr>
                <w:sz w:val="2"/>
                <w:szCs w:val="2"/>
              </w:rPr>
            </w:pPr>
          </w:p>
        </w:tc>
        <w:tc>
          <w:tcPr>
            <w:tcW w:w="3953" w:type="dxa"/>
            <w:vMerge/>
            <w:tcBorders>
              <w:top w:val="nil"/>
            </w:tcBorders>
          </w:tcPr>
          <w:p w14:paraId="3631BE75" w14:textId="77777777" w:rsidR="0069170F" w:rsidRDefault="0069170F">
            <w:pPr>
              <w:rPr>
                <w:sz w:val="2"/>
                <w:szCs w:val="2"/>
              </w:rPr>
            </w:pPr>
          </w:p>
        </w:tc>
        <w:tc>
          <w:tcPr>
            <w:tcW w:w="851" w:type="dxa"/>
          </w:tcPr>
          <w:p w14:paraId="2D6461E7" w14:textId="77777777" w:rsidR="0069170F" w:rsidRDefault="0069170F">
            <w:pPr>
              <w:pStyle w:val="TableParagraph"/>
              <w:rPr>
                <w:sz w:val="24"/>
              </w:rPr>
            </w:pPr>
          </w:p>
        </w:tc>
        <w:tc>
          <w:tcPr>
            <w:tcW w:w="818" w:type="dxa"/>
          </w:tcPr>
          <w:p w14:paraId="7F0C94C2" w14:textId="77777777" w:rsidR="0069170F" w:rsidRDefault="0069170F">
            <w:pPr>
              <w:pStyle w:val="TableParagraph"/>
              <w:rPr>
                <w:sz w:val="24"/>
              </w:rPr>
            </w:pPr>
          </w:p>
        </w:tc>
        <w:tc>
          <w:tcPr>
            <w:tcW w:w="753" w:type="dxa"/>
            <w:shd w:val="clear" w:color="auto" w:fill="4F81BC"/>
          </w:tcPr>
          <w:p w14:paraId="20B3DF5F" w14:textId="77777777" w:rsidR="0069170F" w:rsidRDefault="0069170F">
            <w:pPr>
              <w:pStyle w:val="TableParagraph"/>
              <w:rPr>
                <w:sz w:val="24"/>
              </w:rPr>
            </w:pPr>
          </w:p>
        </w:tc>
        <w:tc>
          <w:tcPr>
            <w:tcW w:w="763" w:type="dxa"/>
          </w:tcPr>
          <w:p w14:paraId="2F8D13F5" w14:textId="77777777" w:rsidR="0069170F" w:rsidRDefault="0069170F">
            <w:pPr>
              <w:pStyle w:val="TableParagraph"/>
              <w:rPr>
                <w:sz w:val="24"/>
              </w:rPr>
            </w:pPr>
          </w:p>
        </w:tc>
      </w:tr>
      <w:tr w:rsidR="0069170F" w14:paraId="3F550495" w14:textId="77777777">
        <w:trPr>
          <w:trHeight w:val="414"/>
        </w:trPr>
        <w:tc>
          <w:tcPr>
            <w:tcW w:w="866" w:type="dxa"/>
          </w:tcPr>
          <w:p w14:paraId="7FAD1E68" w14:textId="77777777" w:rsidR="0069170F" w:rsidRDefault="00947E2C">
            <w:pPr>
              <w:pStyle w:val="TableParagraph"/>
              <w:spacing w:line="270" w:lineRule="exact"/>
              <w:ind w:right="206"/>
              <w:jc w:val="right"/>
              <w:rPr>
                <w:sz w:val="24"/>
              </w:rPr>
            </w:pPr>
            <w:r>
              <w:rPr>
                <w:sz w:val="24"/>
              </w:rPr>
              <w:t>3.</w:t>
            </w:r>
          </w:p>
        </w:tc>
        <w:tc>
          <w:tcPr>
            <w:tcW w:w="3953" w:type="dxa"/>
          </w:tcPr>
          <w:p w14:paraId="2F747BC3" w14:textId="77777777" w:rsidR="0069170F" w:rsidRDefault="00947E2C">
            <w:pPr>
              <w:pStyle w:val="TableParagraph"/>
              <w:spacing w:line="270" w:lineRule="exact"/>
              <w:ind w:left="108"/>
              <w:rPr>
                <w:sz w:val="24"/>
              </w:rPr>
            </w:pPr>
            <w:r>
              <w:rPr>
                <w:sz w:val="24"/>
              </w:rPr>
              <w:t>Tahap</w:t>
            </w:r>
            <w:r>
              <w:rPr>
                <w:spacing w:val="-3"/>
                <w:sz w:val="24"/>
              </w:rPr>
              <w:t xml:space="preserve"> </w:t>
            </w:r>
            <w:r>
              <w:rPr>
                <w:sz w:val="24"/>
              </w:rPr>
              <w:t>Penyusunan Laporan</w:t>
            </w:r>
          </w:p>
        </w:tc>
        <w:tc>
          <w:tcPr>
            <w:tcW w:w="851" w:type="dxa"/>
          </w:tcPr>
          <w:p w14:paraId="22BCA49C" w14:textId="77777777" w:rsidR="0069170F" w:rsidRDefault="0069170F">
            <w:pPr>
              <w:pStyle w:val="TableParagraph"/>
              <w:rPr>
                <w:sz w:val="24"/>
              </w:rPr>
            </w:pPr>
          </w:p>
        </w:tc>
        <w:tc>
          <w:tcPr>
            <w:tcW w:w="818" w:type="dxa"/>
          </w:tcPr>
          <w:p w14:paraId="3A03B410" w14:textId="77777777" w:rsidR="0069170F" w:rsidRDefault="0069170F">
            <w:pPr>
              <w:pStyle w:val="TableParagraph"/>
              <w:rPr>
                <w:sz w:val="24"/>
              </w:rPr>
            </w:pPr>
          </w:p>
        </w:tc>
        <w:tc>
          <w:tcPr>
            <w:tcW w:w="753" w:type="dxa"/>
          </w:tcPr>
          <w:p w14:paraId="3B1F96EA" w14:textId="77777777" w:rsidR="0069170F" w:rsidRDefault="0069170F">
            <w:pPr>
              <w:pStyle w:val="TableParagraph"/>
              <w:rPr>
                <w:sz w:val="24"/>
              </w:rPr>
            </w:pPr>
          </w:p>
        </w:tc>
        <w:tc>
          <w:tcPr>
            <w:tcW w:w="763" w:type="dxa"/>
            <w:shd w:val="clear" w:color="auto" w:fill="4F81BC"/>
          </w:tcPr>
          <w:p w14:paraId="45ED6553" w14:textId="77777777" w:rsidR="0069170F" w:rsidRDefault="0069170F">
            <w:pPr>
              <w:pStyle w:val="TableParagraph"/>
              <w:rPr>
                <w:sz w:val="24"/>
              </w:rPr>
            </w:pPr>
          </w:p>
        </w:tc>
      </w:tr>
      <w:tr w:rsidR="0069170F" w14:paraId="7A339C65" w14:textId="77777777">
        <w:trPr>
          <w:trHeight w:val="412"/>
        </w:trPr>
        <w:tc>
          <w:tcPr>
            <w:tcW w:w="866" w:type="dxa"/>
          </w:tcPr>
          <w:p w14:paraId="3B9DA364" w14:textId="77777777" w:rsidR="0069170F" w:rsidRDefault="00947E2C">
            <w:pPr>
              <w:pStyle w:val="TableParagraph"/>
              <w:spacing w:line="270" w:lineRule="exact"/>
              <w:ind w:right="206"/>
              <w:jc w:val="right"/>
              <w:rPr>
                <w:sz w:val="24"/>
              </w:rPr>
            </w:pPr>
            <w:r>
              <w:rPr>
                <w:sz w:val="24"/>
              </w:rPr>
              <w:t>4.</w:t>
            </w:r>
          </w:p>
        </w:tc>
        <w:tc>
          <w:tcPr>
            <w:tcW w:w="3953" w:type="dxa"/>
          </w:tcPr>
          <w:p w14:paraId="2992164F" w14:textId="77777777" w:rsidR="0069170F" w:rsidRDefault="00947E2C">
            <w:pPr>
              <w:pStyle w:val="TableParagraph"/>
              <w:spacing w:line="270" w:lineRule="exact"/>
              <w:ind w:left="108"/>
              <w:rPr>
                <w:sz w:val="24"/>
              </w:rPr>
            </w:pPr>
            <w:r>
              <w:rPr>
                <w:sz w:val="24"/>
              </w:rPr>
              <w:t>Tahap</w:t>
            </w:r>
            <w:r>
              <w:rPr>
                <w:spacing w:val="-3"/>
                <w:sz w:val="24"/>
              </w:rPr>
              <w:t xml:space="preserve"> </w:t>
            </w:r>
            <w:r>
              <w:rPr>
                <w:sz w:val="24"/>
              </w:rPr>
              <w:t>Pengujian Laporan</w:t>
            </w:r>
          </w:p>
        </w:tc>
        <w:tc>
          <w:tcPr>
            <w:tcW w:w="851" w:type="dxa"/>
          </w:tcPr>
          <w:p w14:paraId="646EAC83" w14:textId="77777777" w:rsidR="0069170F" w:rsidRDefault="0069170F">
            <w:pPr>
              <w:pStyle w:val="TableParagraph"/>
              <w:rPr>
                <w:sz w:val="24"/>
              </w:rPr>
            </w:pPr>
          </w:p>
        </w:tc>
        <w:tc>
          <w:tcPr>
            <w:tcW w:w="818" w:type="dxa"/>
          </w:tcPr>
          <w:p w14:paraId="04DD194D" w14:textId="77777777" w:rsidR="0069170F" w:rsidRDefault="0069170F">
            <w:pPr>
              <w:pStyle w:val="TableParagraph"/>
              <w:rPr>
                <w:sz w:val="24"/>
              </w:rPr>
            </w:pPr>
          </w:p>
        </w:tc>
        <w:tc>
          <w:tcPr>
            <w:tcW w:w="753" w:type="dxa"/>
          </w:tcPr>
          <w:p w14:paraId="31204E2E" w14:textId="77777777" w:rsidR="0069170F" w:rsidRDefault="0069170F">
            <w:pPr>
              <w:pStyle w:val="TableParagraph"/>
              <w:rPr>
                <w:sz w:val="24"/>
              </w:rPr>
            </w:pPr>
          </w:p>
        </w:tc>
        <w:tc>
          <w:tcPr>
            <w:tcW w:w="763" w:type="dxa"/>
            <w:shd w:val="clear" w:color="auto" w:fill="4F81BC"/>
          </w:tcPr>
          <w:p w14:paraId="3F63FED2" w14:textId="77777777" w:rsidR="0069170F" w:rsidRDefault="0069170F">
            <w:pPr>
              <w:pStyle w:val="TableParagraph"/>
              <w:rPr>
                <w:sz w:val="24"/>
              </w:rPr>
            </w:pPr>
          </w:p>
        </w:tc>
      </w:tr>
    </w:tbl>
    <w:p w14:paraId="2903D44A" w14:textId="77777777" w:rsidR="0069170F" w:rsidRDefault="00947E2C">
      <w:pPr>
        <w:rPr>
          <w:sz w:val="24"/>
        </w:rPr>
      </w:pPr>
      <w:r>
        <w:rPr>
          <w:sz w:val="24"/>
        </w:rPr>
        <w:br w:type="page"/>
      </w:r>
    </w:p>
    <w:p w14:paraId="12F3EFA1" w14:textId="77777777" w:rsidR="0069170F" w:rsidRDefault="00947E2C">
      <w:pPr>
        <w:pStyle w:val="Heading1"/>
        <w:ind w:left="0" w:right="21"/>
        <w:rPr>
          <w:spacing w:val="1"/>
        </w:rPr>
      </w:pPr>
      <w:r>
        <w:lastRenderedPageBreak/>
        <w:t xml:space="preserve">BAB </w:t>
      </w:r>
      <w:r>
        <w:rPr>
          <w:lang w:val="en-US"/>
        </w:rPr>
        <w:t>I</w:t>
      </w:r>
      <w:r>
        <w:t>V</w:t>
      </w:r>
    </w:p>
    <w:p w14:paraId="333CB7AD" w14:textId="77777777" w:rsidR="0069170F" w:rsidRDefault="00947E2C">
      <w:pPr>
        <w:pStyle w:val="Heading1"/>
        <w:ind w:left="0" w:right="21"/>
        <w:rPr>
          <w:sz w:val="36"/>
        </w:rPr>
      </w:pPr>
      <w:r>
        <w:t>PENUTUP</w:t>
      </w:r>
    </w:p>
    <w:p w14:paraId="3B5F2690" w14:textId="77777777" w:rsidR="0069170F" w:rsidRDefault="00947E2C">
      <w:pPr>
        <w:pStyle w:val="Heading2"/>
        <w:tabs>
          <w:tab w:val="left" w:pos="440"/>
          <w:tab w:val="left" w:pos="1014"/>
        </w:tabs>
        <w:spacing w:before="1" w:line="360" w:lineRule="auto"/>
        <w:ind w:left="0" w:firstLine="0"/>
        <w:jc w:val="both"/>
      </w:pPr>
      <w:r>
        <w:rPr>
          <w:lang w:val="en-US"/>
        </w:rPr>
        <w:t xml:space="preserve">4.1 </w:t>
      </w:r>
      <w:r>
        <w:t>Kesimpulan</w:t>
      </w:r>
    </w:p>
    <w:p w14:paraId="4C573D6D" w14:textId="77777777" w:rsidR="0069170F" w:rsidRDefault="00947E2C">
      <w:pPr>
        <w:spacing w:line="360" w:lineRule="auto"/>
        <w:ind w:firstLine="567"/>
        <w:jc w:val="both"/>
        <w:rPr>
          <w:sz w:val="24"/>
          <w:szCs w:val="24"/>
        </w:rPr>
      </w:pPr>
      <w:r>
        <w:rPr>
          <w:sz w:val="24"/>
          <w:szCs w:val="24"/>
        </w:rPr>
        <w:t xml:space="preserve">Hasil dari perancangan program aplikasi berbasis web untuk mendukung proses pengarsipan pada </w:t>
      </w:r>
      <w:r>
        <w:rPr>
          <w:sz w:val="24"/>
          <w:szCs w:val="24"/>
          <w:lang w:val="en-US"/>
        </w:rPr>
        <w:t>PT. Rubber Pan Java</w:t>
      </w:r>
      <w:r>
        <w:rPr>
          <w:sz w:val="24"/>
          <w:szCs w:val="24"/>
        </w:rPr>
        <w:t xml:space="preserve"> Bidang </w:t>
      </w:r>
      <w:r>
        <w:rPr>
          <w:sz w:val="24"/>
          <w:szCs w:val="24"/>
          <w:lang w:val="en-US"/>
        </w:rPr>
        <w:t>Data Manajemen</w:t>
      </w:r>
      <w:r>
        <w:rPr>
          <w:sz w:val="24"/>
          <w:szCs w:val="24"/>
        </w:rPr>
        <w:t xml:space="preserve"> menunjukan efisiensi. Perubahan yang dapat dicapai dari Sistem Informasi E-Arsip Management Berbasis Web Pada </w:t>
      </w:r>
      <w:r>
        <w:rPr>
          <w:sz w:val="24"/>
          <w:szCs w:val="24"/>
          <w:lang w:val="en-US"/>
        </w:rPr>
        <w:t>PT. Rubber Pan Java</w:t>
      </w:r>
      <w:r>
        <w:rPr>
          <w:sz w:val="24"/>
          <w:szCs w:val="24"/>
        </w:rPr>
        <w:t xml:space="preserve"> Bidang </w:t>
      </w:r>
      <w:r>
        <w:rPr>
          <w:sz w:val="24"/>
          <w:szCs w:val="24"/>
          <w:lang w:val="en-US"/>
        </w:rPr>
        <w:t>Data Manajemen</w:t>
      </w:r>
      <w:r>
        <w:rPr>
          <w:sz w:val="24"/>
          <w:szCs w:val="24"/>
        </w:rPr>
        <w:t xml:space="preserve"> antara </w:t>
      </w:r>
      <w:proofErr w:type="gramStart"/>
      <w:r>
        <w:rPr>
          <w:sz w:val="24"/>
          <w:szCs w:val="24"/>
        </w:rPr>
        <w:t>lain :</w:t>
      </w:r>
      <w:proofErr w:type="gramEnd"/>
    </w:p>
    <w:p w14:paraId="49DC53A4" w14:textId="77777777" w:rsidR="0069170F" w:rsidRDefault="00947E2C">
      <w:pPr>
        <w:pStyle w:val="ListParagraph"/>
        <w:numPr>
          <w:ilvl w:val="0"/>
          <w:numId w:val="55"/>
        </w:numPr>
        <w:spacing w:line="360" w:lineRule="auto"/>
        <w:ind w:left="426" w:hanging="426"/>
        <w:jc w:val="both"/>
        <w:rPr>
          <w:sz w:val="24"/>
          <w:szCs w:val="24"/>
        </w:rPr>
      </w:pPr>
      <w:r>
        <w:rPr>
          <w:sz w:val="24"/>
          <w:szCs w:val="24"/>
        </w:rPr>
        <w:t xml:space="preserve">Proses pengarsipan pada Bidang </w:t>
      </w:r>
      <w:r>
        <w:rPr>
          <w:sz w:val="24"/>
          <w:szCs w:val="24"/>
          <w:lang w:val="en-US"/>
        </w:rPr>
        <w:t>Data Manajemen</w:t>
      </w:r>
      <w:r>
        <w:rPr>
          <w:sz w:val="24"/>
          <w:szCs w:val="24"/>
        </w:rPr>
        <w:t xml:space="preserve"> masih manualisasi, yaitu  berkas disimpan oleh masing-masing </w:t>
      </w:r>
      <w:r>
        <w:rPr>
          <w:sz w:val="24"/>
          <w:szCs w:val="24"/>
          <w:lang w:val="en-US"/>
        </w:rPr>
        <w:t>karyawan</w:t>
      </w:r>
      <w:r>
        <w:rPr>
          <w:sz w:val="24"/>
          <w:szCs w:val="24"/>
        </w:rPr>
        <w:t xml:space="preserve">. Dikelompokan kedalam media simpan seperti </w:t>
      </w:r>
      <w:r>
        <w:rPr>
          <w:i/>
          <w:sz w:val="24"/>
          <w:szCs w:val="24"/>
        </w:rPr>
        <w:t>map</w:t>
      </w:r>
      <w:r>
        <w:rPr>
          <w:sz w:val="24"/>
          <w:szCs w:val="24"/>
        </w:rPr>
        <w:t xml:space="preserve">, </w:t>
      </w:r>
      <w:r>
        <w:rPr>
          <w:i/>
          <w:sz w:val="24"/>
          <w:szCs w:val="24"/>
        </w:rPr>
        <w:t>binder</w:t>
      </w:r>
      <w:r>
        <w:rPr>
          <w:sz w:val="24"/>
          <w:szCs w:val="24"/>
        </w:rPr>
        <w:t xml:space="preserve">, dsb. Lalu disimpan dalam lemari. Tidak ada pencatatan khusus hanya mengandalkan ingatan si </w:t>
      </w:r>
      <w:r>
        <w:rPr>
          <w:sz w:val="24"/>
          <w:szCs w:val="24"/>
          <w:lang w:val="en-US"/>
        </w:rPr>
        <w:t>karyawan</w:t>
      </w:r>
      <w:r>
        <w:rPr>
          <w:sz w:val="24"/>
          <w:szCs w:val="24"/>
        </w:rPr>
        <w:t>. Sehingga memungkinkan menimbulkan beberapa masalah seperti dokumen rawan hilang maupun rusak. Maka dari itu untuk mempermudah proses pengarsipan, disediakan suatu sistem informasi agar proses penjualan lebih efektif dan efisien.</w:t>
      </w:r>
    </w:p>
    <w:p w14:paraId="24819AA3" w14:textId="77777777" w:rsidR="0069170F" w:rsidRDefault="00947E2C">
      <w:pPr>
        <w:pStyle w:val="ListParagraph"/>
        <w:numPr>
          <w:ilvl w:val="0"/>
          <w:numId w:val="55"/>
        </w:numPr>
        <w:spacing w:line="360" w:lineRule="auto"/>
        <w:ind w:left="426" w:hanging="426"/>
        <w:jc w:val="both"/>
        <w:rPr>
          <w:sz w:val="24"/>
          <w:szCs w:val="24"/>
        </w:rPr>
      </w:pPr>
      <w:r>
        <w:rPr>
          <w:sz w:val="24"/>
          <w:szCs w:val="24"/>
        </w:rPr>
        <w:t xml:space="preserve">Kemudahan dalam melakukan proses pengarsipan dengan suatu sistem informasi yaitu </w:t>
      </w:r>
      <w:r>
        <w:rPr>
          <w:sz w:val="24"/>
          <w:szCs w:val="24"/>
          <w:lang w:val="en-US"/>
        </w:rPr>
        <w:t>karyawan</w:t>
      </w:r>
      <w:r>
        <w:rPr>
          <w:sz w:val="24"/>
          <w:szCs w:val="24"/>
        </w:rPr>
        <w:t xml:space="preserve"> tanpa perlu mencatat dan mengingat-ingat letak arsip tersebut. Karena data mengenai arsip sudah tersimpan dalam sistem.</w:t>
      </w:r>
    </w:p>
    <w:p w14:paraId="1B1633D0" w14:textId="77777777" w:rsidR="0069170F" w:rsidRDefault="00947E2C">
      <w:pPr>
        <w:pStyle w:val="ListParagraph"/>
        <w:numPr>
          <w:ilvl w:val="0"/>
          <w:numId w:val="55"/>
        </w:numPr>
        <w:spacing w:line="360" w:lineRule="auto"/>
        <w:ind w:left="426" w:hanging="426"/>
        <w:jc w:val="both"/>
        <w:rPr>
          <w:sz w:val="24"/>
          <w:szCs w:val="24"/>
        </w:rPr>
      </w:pPr>
      <w:r>
        <w:rPr>
          <w:sz w:val="24"/>
          <w:szCs w:val="24"/>
        </w:rPr>
        <w:t xml:space="preserve">Data arsip yang sudah diinput melalui sistem bisa langsung dilihat dan dapat dicetak melalui </w:t>
      </w:r>
      <w:r>
        <w:rPr>
          <w:i/>
          <w:sz w:val="24"/>
          <w:szCs w:val="24"/>
        </w:rPr>
        <w:t>export excel</w:t>
      </w:r>
      <w:r>
        <w:rPr>
          <w:sz w:val="24"/>
          <w:szCs w:val="24"/>
        </w:rPr>
        <w:t>.</w:t>
      </w:r>
    </w:p>
    <w:p w14:paraId="3DCE68D0" w14:textId="77777777" w:rsidR="0069170F" w:rsidRDefault="00947E2C">
      <w:pPr>
        <w:pStyle w:val="ListParagraph"/>
        <w:numPr>
          <w:ilvl w:val="0"/>
          <w:numId w:val="55"/>
        </w:numPr>
        <w:spacing w:line="360" w:lineRule="auto"/>
        <w:ind w:left="426" w:hanging="426"/>
        <w:jc w:val="both"/>
        <w:rPr>
          <w:sz w:val="24"/>
          <w:szCs w:val="24"/>
        </w:rPr>
      </w:pPr>
      <w:r>
        <w:rPr>
          <w:sz w:val="24"/>
          <w:szCs w:val="24"/>
        </w:rPr>
        <w:t xml:space="preserve">Penyimpanan dokumen arsip pada </w:t>
      </w:r>
      <w:r>
        <w:rPr>
          <w:sz w:val="24"/>
          <w:szCs w:val="24"/>
          <w:lang w:val="en-US"/>
        </w:rPr>
        <w:t>bidang data manajemen</w:t>
      </w:r>
      <w:r>
        <w:rPr>
          <w:sz w:val="24"/>
          <w:szCs w:val="24"/>
        </w:rPr>
        <w:t xml:space="preserve"> yang awalnya hanya disimpan pada </w:t>
      </w:r>
      <w:r>
        <w:rPr>
          <w:i/>
          <w:sz w:val="24"/>
          <w:szCs w:val="24"/>
        </w:rPr>
        <w:t xml:space="preserve">map </w:t>
      </w:r>
      <w:r>
        <w:rPr>
          <w:sz w:val="24"/>
          <w:szCs w:val="24"/>
        </w:rPr>
        <w:t xml:space="preserve">atau </w:t>
      </w:r>
      <w:r>
        <w:rPr>
          <w:i/>
          <w:sz w:val="24"/>
          <w:szCs w:val="24"/>
        </w:rPr>
        <w:t xml:space="preserve">binder </w:t>
      </w:r>
      <w:r>
        <w:rPr>
          <w:sz w:val="24"/>
          <w:szCs w:val="24"/>
        </w:rPr>
        <w:t xml:space="preserve">rawan terjadinya kerusakan bahkan hilangnya dokumen tersebut. Dengan menggunakan sistem informasi dapat meminimalisir kehilangan atau kerusakan dokumen karena sistem juga dapat menyimpan </w:t>
      </w:r>
      <w:r>
        <w:rPr>
          <w:i/>
          <w:sz w:val="24"/>
          <w:szCs w:val="24"/>
        </w:rPr>
        <w:t xml:space="preserve">backup </w:t>
      </w:r>
      <w:r>
        <w:rPr>
          <w:sz w:val="24"/>
          <w:szCs w:val="24"/>
        </w:rPr>
        <w:t>dokumen arsip dalam beberapa bentuk media.</w:t>
      </w:r>
    </w:p>
    <w:p w14:paraId="3297BA85" w14:textId="77777777" w:rsidR="0069170F" w:rsidRDefault="00947E2C">
      <w:pPr>
        <w:pStyle w:val="ListParagraph"/>
        <w:numPr>
          <w:ilvl w:val="0"/>
          <w:numId w:val="55"/>
        </w:numPr>
        <w:spacing w:line="360" w:lineRule="auto"/>
        <w:ind w:left="426" w:hanging="426"/>
        <w:jc w:val="both"/>
        <w:rPr>
          <w:sz w:val="24"/>
          <w:szCs w:val="24"/>
        </w:rPr>
      </w:pPr>
      <w:r>
        <w:rPr>
          <w:sz w:val="24"/>
          <w:szCs w:val="24"/>
        </w:rPr>
        <w:t xml:space="preserve">Penyimpanan dokumen arsip yang hanya mengandalkan ingatan si </w:t>
      </w:r>
      <w:r>
        <w:rPr>
          <w:sz w:val="24"/>
          <w:szCs w:val="24"/>
          <w:lang w:val="en-US"/>
        </w:rPr>
        <w:t>karyawan</w:t>
      </w:r>
      <w:r>
        <w:rPr>
          <w:sz w:val="24"/>
          <w:szCs w:val="24"/>
        </w:rPr>
        <w:t xml:space="preserve"> menimbulkan kurang efisiennya waktu saat pencarian arsip. Namun dengan menggunakan sistem, dokumen arsip bisa langsung ditemukan karena data mengenai lokasi penyimpanan arsip jelas.</w:t>
      </w:r>
    </w:p>
    <w:p w14:paraId="01DB5AAF" w14:textId="77777777" w:rsidR="0069170F" w:rsidRDefault="00947E2C">
      <w:pPr>
        <w:rPr>
          <w:sz w:val="24"/>
          <w:szCs w:val="24"/>
        </w:rPr>
      </w:pPr>
      <w:r>
        <w:rPr>
          <w:sz w:val="24"/>
          <w:szCs w:val="24"/>
        </w:rPr>
        <w:br w:type="page"/>
      </w:r>
    </w:p>
    <w:p w14:paraId="5732A14C" w14:textId="77777777" w:rsidR="0069170F" w:rsidRDefault="00947E2C">
      <w:pPr>
        <w:pStyle w:val="ListParagraph"/>
        <w:numPr>
          <w:ilvl w:val="0"/>
          <w:numId w:val="55"/>
        </w:numPr>
        <w:spacing w:line="360" w:lineRule="auto"/>
        <w:ind w:left="426" w:hanging="426"/>
        <w:jc w:val="both"/>
        <w:rPr>
          <w:sz w:val="24"/>
          <w:szCs w:val="24"/>
        </w:rPr>
      </w:pPr>
      <w:r>
        <w:rPr>
          <w:sz w:val="24"/>
          <w:szCs w:val="24"/>
        </w:rPr>
        <w:lastRenderedPageBreak/>
        <w:t>Dokumen arsip yang sedang dipinjam untuk kepentingan masih kurang terkelola dengan baik. Namun adanya sistem informasi ini data mengenai peminjaman arsip dapat terkelola dengan baik.</w:t>
      </w:r>
    </w:p>
    <w:p w14:paraId="4C62C384" w14:textId="77777777" w:rsidR="0069170F" w:rsidRDefault="00947E2C">
      <w:pPr>
        <w:pStyle w:val="ListParagraph"/>
        <w:spacing w:line="360" w:lineRule="auto"/>
        <w:ind w:left="0" w:firstLine="0"/>
        <w:rPr>
          <w:b/>
          <w:sz w:val="24"/>
          <w:szCs w:val="24"/>
        </w:rPr>
      </w:pPr>
      <w:r>
        <w:rPr>
          <w:b/>
          <w:sz w:val="24"/>
          <w:szCs w:val="24"/>
          <w:lang w:val="en-US"/>
        </w:rPr>
        <w:t xml:space="preserve">4.2 </w:t>
      </w:r>
      <w:r>
        <w:rPr>
          <w:b/>
          <w:sz w:val="24"/>
          <w:szCs w:val="24"/>
        </w:rPr>
        <w:t>Saran</w:t>
      </w:r>
    </w:p>
    <w:p w14:paraId="03F386CF" w14:textId="77777777" w:rsidR="0069170F" w:rsidRDefault="00947E2C">
      <w:pPr>
        <w:spacing w:line="360" w:lineRule="auto"/>
        <w:ind w:firstLine="567"/>
        <w:jc w:val="both"/>
        <w:rPr>
          <w:sz w:val="24"/>
          <w:szCs w:val="24"/>
        </w:rPr>
      </w:pPr>
      <w:r>
        <w:rPr>
          <w:sz w:val="24"/>
          <w:szCs w:val="24"/>
        </w:rPr>
        <w:t xml:space="preserve">Agar penerapan Sistem Informasi E-Arsip Management Berbasis Web Pada </w:t>
      </w:r>
      <w:r>
        <w:rPr>
          <w:sz w:val="24"/>
          <w:szCs w:val="24"/>
          <w:lang w:val="en-US"/>
        </w:rPr>
        <w:t>PT. Rubber Pan Java</w:t>
      </w:r>
      <w:r>
        <w:rPr>
          <w:sz w:val="24"/>
          <w:szCs w:val="24"/>
        </w:rPr>
        <w:t xml:space="preserve"> Bidang </w:t>
      </w:r>
      <w:r>
        <w:rPr>
          <w:sz w:val="24"/>
          <w:szCs w:val="24"/>
          <w:lang w:val="en-US"/>
        </w:rPr>
        <w:t>Data Manajemen</w:t>
      </w:r>
      <w:r>
        <w:rPr>
          <w:sz w:val="24"/>
          <w:szCs w:val="24"/>
        </w:rPr>
        <w:t xml:space="preserve"> ini dapat terwujud dan berjalan dengan baik maka ada beberapa hal yang perlu diperhatikan.</w:t>
      </w:r>
    </w:p>
    <w:p w14:paraId="30875D3C" w14:textId="77777777" w:rsidR="0069170F" w:rsidRDefault="00947E2C">
      <w:pPr>
        <w:pStyle w:val="ListParagraph"/>
        <w:numPr>
          <w:ilvl w:val="0"/>
          <w:numId w:val="56"/>
        </w:numPr>
        <w:spacing w:line="360" w:lineRule="auto"/>
        <w:ind w:left="426" w:hanging="426"/>
        <w:jc w:val="both"/>
        <w:rPr>
          <w:sz w:val="24"/>
          <w:szCs w:val="24"/>
        </w:rPr>
      </w:pPr>
      <w:r>
        <w:rPr>
          <w:sz w:val="24"/>
          <w:szCs w:val="24"/>
        </w:rPr>
        <w:t xml:space="preserve">Diadakannya pelatihan pada pegawai atau </w:t>
      </w:r>
      <w:r>
        <w:rPr>
          <w:sz w:val="24"/>
          <w:szCs w:val="24"/>
          <w:lang w:val="en-US"/>
        </w:rPr>
        <w:t>karyawan</w:t>
      </w:r>
      <w:r>
        <w:rPr>
          <w:sz w:val="24"/>
          <w:szCs w:val="24"/>
        </w:rPr>
        <w:t xml:space="preserve"> yang akan menggunakan aplikasi sebagai admin dan user, agar dimanfaatkan dengan baik.</w:t>
      </w:r>
    </w:p>
    <w:p w14:paraId="54109CD0" w14:textId="77777777" w:rsidR="0069170F" w:rsidRDefault="00947E2C">
      <w:pPr>
        <w:pStyle w:val="ListParagraph"/>
        <w:numPr>
          <w:ilvl w:val="0"/>
          <w:numId w:val="56"/>
        </w:numPr>
        <w:spacing w:line="360" w:lineRule="auto"/>
        <w:ind w:left="426" w:hanging="426"/>
        <w:jc w:val="both"/>
        <w:rPr>
          <w:sz w:val="24"/>
          <w:szCs w:val="24"/>
        </w:rPr>
      </w:pPr>
      <w:r>
        <w:rPr>
          <w:sz w:val="24"/>
          <w:szCs w:val="24"/>
        </w:rPr>
        <w:t xml:space="preserve">Setelah sistem bisa diterapkan dengan baik maka perlu dilakukan </w:t>
      </w:r>
      <w:r>
        <w:rPr>
          <w:i/>
          <w:sz w:val="24"/>
          <w:szCs w:val="24"/>
        </w:rPr>
        <w:t xml:space="preserve">backup </w:t>
      </w:r>
      <w:r>
        <w:rPr>
          <w:sz w:val="24"/>
          <w:szCs w:val="24"/>
        </w:rPr>
        <w:t>data secara berkala agar tidak terjadi kerusakan atau kehilangan data.</w:t>
      </w:r>
    </w:p>
    <w:p w14:paraId="1C5CC57C" w14:textId="77777777" w:rsidR="0069170F" w:rsidRDefault="00947E2C">
      <w:pPr>
        <w:pStyle w:val="ListParagraph"/>
        <w:numPr>
          <w:ilvl w:val="0"/>
          <w:numId w:val="56"/>
        </w:numPr>
        <w:spacing w:line="360" w:lineRule="auto"/>
        <w:ind w:left="426" w:hanging="426"/>
        <w:jc w:val="both"/>
        <w:rPr>
          <w:sz w:val="24"/>
          <w:szCs w:val="24"/>
        </w:rPr>
      </w:pPr>
      <w:r>
        <w:rPr>
          <w:sz w:val="24"/>
          <w:szCs w:val="24"/>
        </w:rPr>
        <w:t xml:space="preserve">Walaupun sistem menyimpan </w:t>
      </w:r>
      <w:r>
        <w:rPr>
          <w:i/>
          <w:sz w:val="24"/>
          <w:szCs w:val="24"/>
        </w:rPr>
        <w:t xml:space="preserve">backup </w:t>
      </w:r>
      <w:r>
        <w:rPr>
          <w:sz w:val="24"/>
          <w:szCs w:val="24"/>
        </w:rPr>
        <w:t>dokumen arsip dengan beberapa bentuk media. Namun penyimpanan dokumen yang asli harus selalu dijaga dan dirawat  dengan baik.</w:t>
      </w:r>
    </w:p>
    <w:p w14:paraId="2E10EB6F" w14:textId="77777777" w:rsidR="0069170F" w:rsidRDefault="00947E2C">
      <w:pPr>
        <w:spacing w:line="360" w:lineRule="auto"/>
        <w:jc w:val="both"/>
        <w:rPr>
          <w:sz w:val="24"/>
          <w:szCs w:val="24"/>
          <w:lang w:val="en-US"/>
        </w:rPr>
      </w:pPr>
      <w:r>
        <w:rPr>
          <w:sz w:val="24"/>
          <w:szCs w:val="24"/>
        </w:rPr>
        <w:t xml:space="preserve">Setelah sistem diimplementasikan oleh </w:t>
      </w:r>
      <w:r>
        <w:rPr>
          <w:sz w:val="24"/>
          <w:szCs w:val="24"/>
          <w:lang w:val="en-US"/>
        </w:rPr>
        <w:t>karyawan</w:t>
      </w:r>
      <w:r>
        <w:rPr>
          <w:sz w:val="24"/>
          <w:szCs w:val="24"/>
        </w:rPr>
        <w:t xml:space="preserve"> pada </w:t>
      </w:r>
      <w:r>
        <w:rPr>
          <w:sz w:val="24"/>
          <w:szCs w:val="24"/>
          <w:lang w:val="en-US"/>
        </w:rPr>
        <w:t>bidang data manajemen</w:t>
      </w:r>
      <w:r>
        <w:rPr>
          <w:sz w:val="24"/>
          <w:szCs w:val="24"/>
        </w:rPr>
        <w:t xml:space="preserve"> sebaiknya </w:t>
      </w:r>
      <w:r>
        <w:rPr>
          <w:sz w:val="24"/>
          <w:szCs w:val="24"/>
          <w:lang w:val="en-US"/>
        </w:rPr>
        <w:t>karyawan</w:t>
      </w:r>
      <w:r>
        <w:rPr>
          <w:sz w:val="24"/>
          <w:szCs w:val="24"/>
        </w:rPr>
        <w:t xml:space="preserve"> melakukan perawatan dan pengembangan pada aplikasi yang sedang dijalankan</w:t>
      </w:r>
      <w:r>
        <w:rPr>
          <w:sz w:val="24"/>
          <w:szCs w:val="24"/>
          <w:lang w:val="en-US"/>
        </w:rPr>
        <w:t>.</w:t>
      </w:r>
    </w:p>
    <w:p w14:paraId="5A24BC71" w14:textId="77777777" w:rsidR="0069170F" w:rsidRDefault="00947E2C">
      <w:pPr>
        <w:rPr>
          <w:sz w:val="24"/>
          <w:lang w:val="en-US"/>
        </w:rPr>
      </w:pPr>
      <w:r>
        <w:rPr>
          <w:sz w:val="24"/>
          <w:lang w:val="en-US"/>
        </w:rPr>
        <w:br w:type="page"/>
      </w:r>
    </w:p>
    <w:p w14:paraId="4E5E20F4" w14:textId="77777777" w:rsidR="0069170F" w:rsidRDefault="00947E2C">
      <w:pPr>
        <w:spacing w:line="480" w:lineRule="auto"/>
        <w:jc w:val="center"/>
        <w:rPr>
          <w:b/>
          <w:sz w:val="28"/>
          <w:szCs w:val="24"/>
        </w:rPr>
      </w:pPr>
      <w:r>
        <w:rPr>
          <w:b/>
          <w:sz w:val="28"/>
          <w:szCs w:val="24"/>
        </w:rPr>
        <w:lastRenderedPageBreak/>
        <w:t>DAFTAR PUSTAKA</w:t>
      </w:r>
    </w:p>
    <w:p w14:paraId="0C230BAF" w14:textId="77777777" w:rsidR="0069170F" w:rsidRDefault="0069170F">
      <w:pPr>
        <w:rPr>
          <w:sz w:val="24"/>
          <w:szCs w:val="24"/>
        </w:rPr>
      </w:pPr>
    </w:p>
    <w:p w14:paraId="3783E049" w14:textId="77777777" w:rsidR="0069170F" w:rsidRDefault="00947E2C">
      <w:pPr>
        <w:adjustRightInd w:val="0"/>
        <w:spacing w:line="360" w:lineRule="auto"/>
        <w:ind w:left="480" w:hanging="480"/>
        <w:jc w:val="both"/>
        <w:rPr>
          <w:sz w:val="24"/>
          <w:szCs w:val="24"/>
        </w:rPr>
      </w:pPr>
      <w:r>
        <w:rPr>
          <w:sz w:val="24"/>
          <w:szCs w:val="24"/>
        </w:rPr>
        <w:t xml:space="preserve">Abdulloh, R. 2018. </w:t>
      </w:r>
      <w:r>
        <w:rPr>
          <w:i/>
          <w:sz w:val="24"/>
          <w:szCs w:val="24"/>
        </w:rPr>
        <w:t>7 in 1 Pemrograman Web untuk Pemula</w:t>
      </w:r>
      <w:r>
        <w:rPr>
          <w:sz w:val="24"/>
          <w:szCs w:val="24"/>
        </w:rPr>
        <w:t>. Jakarta : Elex Media Komputindo</w:t>
      </w:r>
    </w:p>
    <w:p w14:paraId="594034B3" w14:textId="77777777" w:rsidR="0069170F" w:rsidRDefault="0069170F">
      <w:pPr>
        <w:adjustRightInd w:val="0"/>
        <w:spacing w:line="360" w:lineRule="auto"/>
        <w:ind w:left="480" w:hanging="480"/>
        <w:jc w:val="both"/>
        <w:rPr>
          <w:sz w:val="24"/>
        </w:rPr>
      </w:pPr>
    </w:p>
    <w:p w14:paraId="0F328B40" w14:textId="77777777" w:rsidR="0069170F" w:rsidRDefault="00947E2C">
      <w:pPr>
        <w:adjustRightInd w:val="0"/>
        <w:spacing w:line="360" w:lineRule="auto"/>
        <w:ind w:left="480" w:hanging="480"/>
        <w:jc w:val="both"/>
        <w:rPr>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Pr>
          <w:sz w:val="24"/>
          <w:szCs w:val="24"/>
        </w:rPr>
        <w:t xml:space="preserve">Agista, M. (2017). </w:t>
      </w:r>
      <w:r>
        <w:rPr>
          <w:i/>
          <w:iCs/>
          <w:sz w:val="24"/>
          <w:szCs w:val="24"/>
        </w:rPr>
        <w:t>Perancangan Sistem Informasi Pengarsipan Surat Masuk Dan Surat Keluar Tata Usaha Di Kecamatan Kalideres</w:t>
      </w:r>
      <w:r>
        <w:rPr>
          <w:sz w:val="24"/>
          <w:szCs w:val="24"/>
        </w:rPr>
        <w:t>.</w:t>
      </w:r>
      <w:r>
        <w:fldChar w:fldCharType="end"/>
      </w:r>
      <w:r>
        <w:t xml:space="preserve"> </w:t>
      </w:r>
      <w:r>
        <w:rPr>
          <w:sz w:val="24"/>
        </w:rPr>
        <w:t>1-2.</w:t>
      </w:r>
    </w:p>
    <w:p w14:paraId="2114D006" w14:textId="77777777" w:rsidR="0069170F" w:rsidRDefault="00947E2C">
      <w:pPr>
        <w:adjustRightInd w:val="0"/>
        <w:spacing w:before="240" w:line="360" w:lineRule="auto"/>
        <w:ind w:left="480" w:hanging="480"/>
        <w:jc w:val="both"/>
        <w:rPr>
          <w:sz w:val="24"/>
          <w:szCs w:val="24"/>
        </w:rPr>
      </w:pPr>
      <w:r>
        <w:rPr>
          <w:bCs/>
          <w:color w:val="000000"/>
          <w:sz w:val="24"/>
        </w:rPr>
        <w:fldChar w:fldCharType="begin" w:fldLock="1"/>
      </w:r>
      <w:r>
        <w:rPr>
          <w:bCs/>
          <w:color w:val="000000"/>
          <w:sz w:val="24"/>
        </w:rPr>
        <w:instrText xml:space="preserve">ADDIN Mendeley Bibliography CSL_BIBLIOGRAPHY </w:instrText>
      </w:r>
      <w:r>
        <w:rPr>
          <w:bCs/>
          <w:color w:val="000000"/>
          <w:sz w:val="24"/>
        </w:rPr>
        <w:fldChar w:fldCharType="separate"/>
      </w:r>
      <w:r>
        <w:rPr>
          <w:sz w:val="24"/>
          <w:szCs w:val="24"/>
        </w:rPr>
        <w:t xml:space="preserve">Amin, R. (2017). </w:t>
      </w:r>
      <w:r>
        <w:rPr>
          <w:i/>
          <w:iCs/>
          <w:sz w:val="24"/>
          <w:szCs w:val="24"/>
        </w:rPr>
        <w:t>SISWA BARU PADA SMK BUDHI WARMAN 1 JAKARTA</w:t>
      </w:r>
      <w:r>
        <w:rPr>
          <w:sz w:val="24"/>
          <w:szCs w:val="24"/>
        </w:rPr>
        <w:t xml:space="preserve">. </w:t>
      </w:r>
      <w:r>
        <w:rPr>
          <w:i/>
          <w:iCs/>
          <w:sz w:val="24"/>
          <w:szCs w:val="24"/>
        </w:rPr>
        <w:t>2</w:t>
      </w:r>
      <w:r>
        <w:rPr>
          <w:sz w:val="24"/>
          <w:szCs w:val="24"/>
        </w:rPr>
        <w:t>(2), 113–121.</w:t>
      </w:r>
    </w:p>
    <w:p w14:paraId="367D2B61" w14:textId="77777777" w:rsidR="0069170F" w:rsidRDefault="00947E2C">
      <w:pPr>
        <w:adjustRightInd w:val="0"/>
        <w:spacing w:before="240" w:line="360" w:lineRule="auto"/>
        <w:ind w:left="480" w:hanging="480"/>
        <w:jc w:val="both"/>
        <w:rPr>
          <w:sz w:val="24"/>
          <w:szCs w:val="24"/>
        </w:rPr>
      </w:pPr>
      <w:r>
        <w:rPr>
          <w:sz w:val="24"/>
          <w:szCs w:val="24"/>
        </w:rPr>
        <w:t xml:space="preserve">Aprilia, M. R., Yusuf, M. A., &amp; Arif, L. (2020). </w:t>
      </w:r>
      <w:r>
        <w:rPr>
          <w:i/>
          <w:iCs/>
          <w:sz w:val="24"/>
          <w:szCs w:val="24"/>
        </w:rPr>
        <w:t>Efektifitas Pengelolaan Arsip Elektronik di Indonesia</w:t>
      </w:r>
      <w:r>
        <w:rPr>
          <w:sz w:val="24"/>
          <w:szCs w:val="24"/>
        </w:rPr>
        <w:t xml:space="preserve">. </w:t>
      </w:r>
      <w:r>
        <w:rPr>
          <w:i/>
          <w:iCs/>
          <w:sz w:val="24"/>
          <w:szCs w:val="24"/>
        </w:rPr>
        <w:t>1</w:t>
      </w:r>
      <w:r>
        <w:rPr>
          <w:sz w:val="24"/>
          <w:szCs w:val="24"/>
        </w:rPr>
        <w:t>(3), 47–55.</w:t>
      </w:r>
    </w:p>
    <w:p w14:paraId="7AF600BA" w14:textId="77777777" w:rsidR="0069170F" w:rsidRDefault="00947E2C">
      <w:pPr>
        <w:adjustRightInd w:val="0"/>
        <w:spacing w:before="240" w:line="360" w:lineRule="auto"/>
        <w:ind w:left="480" w:hanging="480"/>
        <w:jc w:val="both"/>
        <w:rPr>
          <w:sz w:val="24"/>
          <w:szCs w:val="24"/>
        </w:rPr>
      </w:pPr>
      <w:r>
        <w:rPr>
          <w:sz w:val="24"/>
          <w:szCs w:val="24"/>
        </w:rPr>
        <w:t xml:space="preserve">Oki 2021. </w:t>
      </w:r>
      <w:r>
        <w:rPr>
          <w:i/>
          <w:sz w:val="24"/>
          <w:szCs w:val="24"/>
        </w:rPr>
        <w:t>Mengenal Metode Agile Software Development Yang Lagi Hits.</w:t>
      </w:r>
      <w:r>
        <w:rPr>
          <w:sz w:val="24"/>
          <w:szCs w:val="24"/>
        </w:rPr>
        <w:t>Diakses melelui : ekipa.co.id</w:t>
      </w:r>
    </w:p>
    <w:p w14:paraId="4A86CD44" w14:textId="77777777" w:rsidR="0069170F" w:rsidRDefault="00947E2C">
      <w:pPr>
        <w:adjustRightInd w:val="0"/>
        <w:spacing w:before="240" w:line="360" w:lineRule="auto"/>
        <w:ind w:left="480" w:hanging="480"/>
        <w:jc w:val="both"/>
        <w:rPr>
          <w:sz w:val="24"/>
        </w:rPr>
      </w:pPr>
      <w:r>
        <w:rPr>
          <w:sz w:val="24"/>
        </w:rPr>
        <w:t xml:space="preserve">Enterprise, Jubilee. 2016. </w:t>
      </w:r>
      <w:r>
        <w:rPr>
          <w:i/>
          <w:sz w:val="24"/>
        </w:rPr>
        <w:t>Pemrograman Bootstrap Untuk Pemula.</w:t>
      </w:r>
      <w:r>
        <w:rPr>
          <w:sz w:val="24"/>
        </w:rPr>
        <w:t xml:space="preserve"> Jakarta : Elex Media Komputindo</w:t>
      </w:r>
    </w:p>
    <w:p w14:paraId="307D808C" w14:textId="77777777" w:rsidR="0069170F" w:rsidRDefault="00947E2C">
      <w:pPr>
        <w:adjustRightInd w:val="0"/>
        <w:spacing w:before="240" w:line="360" w:lineRule="auto"/>
        <w:ind w:left="480" w:hanging="480"/>
        <w:jc w:val="both"/>
        <w:rPr>
          <w:sz w:val="24"/>
          <w:szCs w:val="24"/>
        </w:rPr>
      </w:pPr>
      <w:r>
        <w:rPr>
          <w:sz w:val="24"/>
        </w:rPr>
        <w:t xml:space="preserve">Fata, Ikhsanul, F. 2020. </w:t>
      </w:r>
      <w:r>
        <w:rPr>
          <w:i/>
          <w:sz w:val="24"/>
        </w:rPr>
        <w:t>Perancangan Program Berbasis Web Absensi Karyawan Harian Pada PT. Garena Indonesia Jakarta</w:t>
      </w:r>
      <w:r>
        <w:rPr>
          <w:sz w:val="24"/>
        </w:rPr>
        <w:t>.</w:t>
      </w:r>
    </w:p>
    <w:p w14:paraId="59B94257" w14:textId="77777777" w:rsidR="0069170F" w:rsidRDefault="00947E2C">
      <w:pPr>
        <w:adjustRightInd w:val="0"/>
        <w:spacing w:before="240" w:line="360" w:lineRule="auto"/>
        <w:ind w:left="480" w:hanging="480"/>
        <w:jc w:val="both"/>
        <w:rPr>
          <w:sz w:val="24"/>
          <w:szCs w:val="24"/>
        </w:rPr>
      </w:pPr>
      <w:r>
        <w:rPr>
          <w:sz w:val="24"/>
          <w:szCs w:val="24"/>
        </w:rPr>
        <w:t xml:space="preserve">Fathurrahman, M. (2018). </w:t>
      </w:r>
      <w:r>
        <w:rPr>
          <w:i/>
          <w:iCs/>
          <w:sz w:val="24"/>
          <w:szCs w:val="24"/>
        </w:rPr>
        <w:t>Pentingnya arsip sebagai sumber informasi</w:t>
      </w:r>
      <w:r>
        <w:rPr>
          <w:sz w:val="24"/>
          <w:szCs w:val="24"/>
        </w:rPr>
        <w:t xml:space="preserve">. </w:t>
      </w:r>
      <w:r>
        <w:rPr>
          <w:i/>
          <w:iCs/>
          <w:sz w:val="24"/>
          <w:szCs w:val="24"/>
        </w:rPr>
        <w:t>3</w:t>
      </w:r>
      <w:r>
        <w:rPr>
          <w:sz w:val="24"/>
          <w:szCs w:val="24"/>
        </w:rPr>
        <w:t>(2), 215–225.</w:t>
      </w:r>
    </w:p>
    <w:p w14:paraId="3332E863" w14:textId="77777777" w:rsidR="0069170F" w:rsidRDefault="00947E2C">
      <w:pPr>
        <w:adjustRightInd w:val="0"/>
        <w:spacing w:before="240" w:line="360" w:lineRule="auto"/>
        <w:ind w:left="480" w:hanging="480"/>
        <w:jc w:val="both"/>
        <w:rPr>
          <w:sz w:val="24"/>
          <w:szCs w:val="24"/>
        </w:rPr>
      </w:pPr>
      <w:r>
        <w:rPr>
          <w:sz w:val="24"/>
          <w:szCs w:val="24"/>
        </w:rPr>
        <w:t xml:space="preserve">Febrianto, A., &amp; Handayani, P. (2019). </w:t>
      </w:r>
      <w:r>
        <w:rPr>
          <w:i/>
          <w:iCs/>
          <w:sz w:val="24"/>
          <w:szCs w:val="24"/>
        </w:rPr>
        <w:t>Rancang Bangun Sistem Pelayanan Jasa Bubut Berbasis Web Pada</w:t>
      </w:r>
      <w:r>
        <w:rPr>
          <w:sz w:val="24"/>
          <w:szCs w:val="24"/>
        </w:rPr>
        <w:t xml:space="preserve">. </w:t>
      </w:r>
      <w:r>
        <w:rPr>
          <w:i/>
          <w:iCs/>
          <w:sz w:val="24"/>
          <w:szCs w:val="24"/>
        </w:rPr>
        <w:t>XXI</w:t>
      </w:r>
      <w:r>
        <w:rPr>
          <w:sz w:val="24"/>
          <w:szCs w:val="24"/>
        </w:rPr>
        <w:t xml:space="preserve">(1), 1–8. </w:t>
      </w:r>
    </w:p>
    <w:p w14:paraId="4309DD34" w14:textId="77777777" w:rsidR="0069170F" w:rsidRDefault="00947E2C">
      <w:pPr>
        <w:pStyle w:val="BodyText"/>
        <w:spacing w:before="4"/>
        <w:rPr>
          <w:sz w:val="17"/>
        </w:rPr>
      </w:pPr>
      <w:r>
        <w:t xml:space="preserve">Handayani, V. R., &amp; Pratama, N. P. (2019). </w:t>
      </w:r>
      <w:r>
        <w:rPr>
          <w:i/>
          <w:iCs/>
        </w:rPr>
        <w:t>Sistem Informasi Penjualan Gula Merah Serbuk Berbasis Web Pada Home Industri Gula Merah Serbuk Dalban Permana Purbalingga</w:t>
      </w:r>
      <w:r>
        <w:t xml:space="preserve">. </w:t>
      </w:r>
      <w:r>
        <w:rPr>
          <w:i/>
          <w:iCs/>
        </w:rPr>
        <w:t>7</w:t>
      </w:r>
      <w:r>
        <w:t>(2), 28–35.</w:t>
      </w:r>
      <w:r>
        <w:rPr>
          <w:bCs/>
          <w:color w:val="000000"/>
        </w:rPr>
        <w:fldChar w:fldCharType="end"/>
      </w:r>
    </w:p>
    <w:p w14:paraId="6C77F96B" w14:textId="77777777" w:rsidR="0069170F" w:rsidRDefault="0069170F">
      <w:pPr>
        <w:rPr>
          <w:sz w:val="24"/>
          <w:lang w:val="en-US"/>
        </w:rPr>
        <w:sectPr w:rsidR="0069170F">
          <w:pgSz w:w="11910" w:h="16850"/>
          <w:pgMar w:top="2268" w:right="1701" w:bottom="1701" w:left="2268" w:header="0" w:footer="971" w:gutter="0"/>
          <w:cols w:space="720"/>
        </w:sectPr>
      </w:pPr>
    </w:p>
    <w:p w14:paraId="51A85C6E" w14:textId="77777777" w:rsidR="0069170F" w:rsidRDefault="0069170F">
      <w:pPr>
        <w:rPr>
          <w:sz w:val="24"/>
          <w:szCs w:val="24"/>
          <w:lang w:val="en-US"/>
        </w:rPr>
      </w:pPr>
    </w:p>
    <w:sectPr w:rsidR="0069170F">
      <w:footerReference w:type="default" r:id="rId25"/>
      <w:pgSz w:w="11910" w:h="16850"/>
      <w:pgMar w:top="2268" w:right="1701" w:bottom="1701" w:left="2268" w:header="0" w:footer="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afan" w:date="2022-05-18T10:58:00Z" w:initials="a">
    <w:p w14:paraId="39BF51EF" w14:textId="77777777" w:rsidR="00DC15CC" w:rsidRPr="004F2F97" w:rsidRDefault="00DC15CC">
      <w:pPr>
        <w:pStyle w:val="CommentText"/>
        <w:rPr>
          <w:lang w:val="id-ID"/>
        </w:rPr>
      </w:pPr>
      <w:r>
        <w:rPr>
          <w:rStyle w:val="CommentReference"/>
        </w:rPr>
        <w:annotationRef/>
      </w:r>
      <w:r>
        <w:rPr>
          <w:lang w:val="id-ID"/>
        </w:rPr>
        <w:t>DIJELASKAN</w:t>
      </w:r>
    </w:p>
  </w:comment>
  <w:comment w:id="4" w:author="afan" w:date="2022-05-18T11:00:00Z" w:initials="a">
    <w:p w14:paraId="7BB705AD" w14:textId="77777777" w:rsidR="00DC15CC" w:rsidRPr="004F2F97" w:rsidRDefault="00DC15CC">
      <w:pPr>
        <w:pStyle w:val="CommentText"/>
        <w:rPr>
          <w:lang w:val="id-ID"/>
        </w:rPr>
      </w:pPr>
      <w:r>
        <w:rPr>
          <w:rStyle w:val="CommentReference"/>
        </w:rPr>
        <w:annotationRef/>
      </w:r>
      <w:r>
        <w:rPr>
          <w:lang w:val="id-ID"/>
        </w:rPr>
        <w:t>DIHILANGKAN ATAU DIJELASKAN</w:t>
      </w:r>
    </w:p>
  </w:comment>
  <w:comment w:id="18" w:author="afan" w:date="2022-05-18T11:06:00Z" w:initials="a">
    <w:p w14:paraId="3955A1B6" w14:textId="0DDE0E31" w:rsidR="00DC15CC" w:rsidRPr="0097175E" w:rsidRDefault="00DC15CC">
      <w:pPr>
        <w:pStyle w:val="CommentText"/>
        <w:rPr>
          <w:lang w:val="id-ID"/>
        </w:rPr>
      </w:pPr>
      <w:r>
        <w:rPr>
          <w:rStyle w:val="CommentReference"/>
        </w:rPr>
        <w:annotationRef/>
      </w:r>
      <w:r>
        <w:rPr>
          <w:lang w:val="id-ID"/>
        </w:rPr>
        <w:t>Yang berkaitan dengan agile modeling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BF51EF" w15:done="0"/>
  <w15:commentEx w15:paraId="7BB705AD" w15:done="0"/>
  <w15:commentEx w15:paraId="3955A1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FB96E2" w14:textId="77777777" w:rsidR="00CF11A4" w:rsidRDefault="00CF11A4">
      <w:r>
        <w:separator/>
      </w:r>
    </w:p>
  </w:endnote>
  <w:endnote w:type="continuationSeparator" w:id="0">
    <w:p w14:paraId="4B5CCDE1" w14:textId="77777777" w:rsidR="00CF11A4" w:rsidRDefault="00CF1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58B77" w14:textId="77777777" w:rsidR="00DC15CC" w:rsidRDefault="00DC15CC">
    <w:pPr>
      <w:pStyle w:val="Footer"/>
    </w:pPr>
    <w:r>
      <w:rPr>
        <w:noProof/>
        <w:lang w:val="en-US"/>
      </w:rPr>
      <mc:AlternateContent>
        <mc:Choice Requires="wps">
          <w:drawing>
            <wp:anchor distT="0" distB="0" distL="114300" distR="114300" simplePos="0" relativeHeight="251656192" behindDoc="0" locked="0" layoutInCell="1" allowOverlap="1" wp14:anchorId="2F14C8EE" wp14:editId="4B6D2601">
              <wp:simplePos x="0" y="0"/>
              <wp:positionH relativeFrom="margin">
                <wp:align>center</wp:align>
              </wp:positionH>
              <wp:positionV relativeFrom="paragraph">
                <wp:posOffset>0</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ED2B5" w14:textId="77777777" w:rsidR="00DC15CC" w:rsidRDefault="00DC15CC">
                          <w:pPr>
                            <w:pStyle w:val="Footer"/>
                          </w:pPr>
                          <w:r>
                            <w:fldChar w:fldCharType="begin"/>
                          </w:r>
                          <w:r>
                            <w:instrText xml:space="preserve"> PAGE  \* MERGEFORMAT </w:instrText>
                          </w:r>
                          <w:r>
                            <w:fldChar w:fldCharType="separate"/>
                          </w:r>
                          <w:r w:rsidR="00EC00BA">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14C8EE" id="_x0000_t202" coordsize="21600,21600" o:spt="202" path="m,l,21600r21600,l21600,xe">
              <v:stroke joinstyle="miter"/>
              <v:path gradientshapeok="t" o:connecttype="rect"/>
            </v:shapetype>
            <v:shape id="Text Box 59" o:spid="_x0000_s1026" type="#_x0000_t202" style="position:absolute;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BckE0xVAgAAEgUAAA4AAAAAAAAAAAAAAAAALgIAAGRycy9lMm9Eb2MueG1sUEsBAi0AFAAGAAgA&#10;AAAhAHGq0bnXAAAABQEAAA8AAAAAAAAAAAAAAAAArwQAAGRycy9kb3ducmV2LnhtbFBLBQYAAAAA&#10;BAAEAPMAAACzBQAAAAA=&#10;" filled="f" stroked="f" strokeweight=".5pt">
              <v:textbox style="mso-fit-shape-to-text:t" inset="0,0,0,0">
                <w:txbxContent>
                  <w:p w14:paraId="04AED2B5" w14:textId="77777777" w:rsidR="00DC15CC" w:rsidRDefault="00DC15CC">
                    <w:pPr>
                      <w:pStyle w:val="Footer"/>
                    </w:pPr>
                    <w:r>
                      <w:fldChar w:fldCharType="begin"/>
                    </w:r>
                    <w:r>
                      <w:instrText xml:space="preserve"> PAGE  \* MERGEFORMAT </w:instrText>
                    </w:r>
                    <w:r>
                      <w:fldChar w:fldCharType="separate"/>
                    </w:r>
                    <w:r w:rsidR="00EC00BA">
                      <w:rPr>
                        <w:noProof/>
                      </w:rPr>
                      <w:t>1</w:t>
                    </w:r>
                    <w: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70564" w14:textId="77777777" w:rsidR="00DC15CC" w:rsidRDefault="00DC15CC">
    <w:pPr>
      <w:pStyle w:val="BodyText"/>
      <w:spacing w:line="14" w:lineRule="auto"/>
      <w:rPr>
        <w:sz w:val="20"/>
      </w:rPr>
    </w:pPr>
    <w:r>
      <w:pict w14:anchorId="3557E282">
        <v:shapetype id="_x0000_t202" coordsize="21600,21600" o:spt="202" path="m,l,21600r21600,l21600,xe">
          <v:stroke joinstyle="miter"/>
          <v:path gradientshapeok="t" o:connecttype="rect"/>
        </v:shapetype>
        <v:shape id="_x0000_s2049" type="#_x0000_t202" style="position:absolute;margin-left:0;margin-top:0;width:22.05pt;height:15.3pt;z-index:251658240;mso-position-horizontal:center;mso-position-horizontal-relative:margin;mso-width-relative:page;mso-height-relative:page" filled="f" stroked="f">
          <v:textbox inset="0,0,0,0">
            <w:txbxContent>
              <w:p w14:paraId="4D6B9AC5" w14:textId="77777777" w:rsidR="00DC15CC" w:rsidRDefault="00DC15CC">
                <w:pPr>
                  <w:pStyle w:val="BodyText"/>
                  <w:spacing w:before="10"/>
                  <w:ind w:left="60"/>
                </w:pPr>
                <w:r>
                  <w:fldChar w:fldCharType="begin"/>
                </w:r>
                <w:r>
                  <w:instrText xml:space="preserve"> PAGE  \* roman </w:instrText>
                </w:r>
                <w:r>
                  <w:fldChar w:fldCharType="separate"/>
                </w:r>
                <w:r w:rsidR="00EC00BA">
                  <w:rPr>
                    <w:noProof/>
                  </w:rPr>
                  <w:t>ix</w:t>
                </w:r>
                <w:r>
                  <w:fldChar w:fldCharType="end"/>
                </w:r>
              </w:p>
            </w:txbxContent>
          </v:textbox>
          <w10:wrap anchorx="margin"/>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78278" w14:textId="77777777" w:rsidR="00DC15CC" w:rsidRDefault="00DC15CC">
    <w:pPr>
      <w:pStyle w:val="BodyText"/>
      <w:spacing w:line="14" w:lineRule="auto"/>
      <w:rPr>
        <w:sz w:val="19"/>
      </w:rPr>
    </w:pPr>
    <w:r>
      <w:pict w14:anchorId="07996F85">
        <v:shapetype id="_x0000_t202" coordsize="21600,21600" o:spt="202" path="m,l,21600r21600,l21600,xe">
          <v:stroke joinstyle="miter"/>
          <v:path gradientshapeok="t" o:connecttype="rect"/>
        </v:shapetype>
        <v:shape id="_x0000_s2050" type="#_x0000_t202" style="position:absolute;margin-left:0;margin-top:0;width:18pt;height:15.3pt;z-index:251659264;mso-position-horizontal:center;mso-position-horizontal-relative:margin;mso-width-relative:page;mso-height-relative:page" filled="f" stroked="f">
          <v:textbox inset="0,0,0,0">
            <w:txbxContent>
              <w:p w14:paraId="64D9E82A" w14:textId="77777777" w:rsidR="00DC15CC" w:rsidRDefault="00DC15CC">
                <w:pPr>
                  <w:pStyle w:val="BodyText"/>
                  <w:spacing w:before="10"/>
                  <w:ind w:left="60"/>
                </w:pPr>
                <w:r>
                  <w:fldChar w:fldCharType="begin"/>
                </w:r>
                <w:r>
                  <w:instrText xml:space="preserve"> PAGE </w:instrText>
                </w:r>
                <w:r>
                  <w:fldChar w:fldCharType="separate"/>
                </w:r>
                <w:r w:rsidR="00EC00BA">
                  <w:rPr>
                    <w:noProof/>
                  </w:rPr>
                  <w:t>42</w:t>
                </w:r>
                <w:r>
                  <w:fldChar w:fldCharType="end"/>
                </w:r>
              </w:p>
            </w:txbxContent>
          </v:textbox>
          <w10:wrap anchorx="margin"/>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E837CF" w14:textId="77777777" w:rsidR="00DC15CC" w:rsidRDefault="00DC15CC">
    <w:pPr>
      <w:pStyle w:val="BodyText"/>
      <w:spacing w:line="14" w:lineRule="auto"/>
      <w:rPr>
        <w:sz w:val="2"/>
        <w:lang w:val="en-US"/>
      </w:rPr>
    </w:pPr>
    <w:r>
      <w:rPr>
        <w:noProof/>
        <w:sz w:val="2"/>
        <w:lang w:val="en-US"/>
      </w:rPr>
      <mc:AlternateContent>
        <mc:Choice Requires="wps">
          <w:drawing>
            <wp:anchor distT="0" distB="0" distL="114300" distR="114300" simplePos="0" relativeHeight="251657216" behindDoc="0" locked="0" layoutInCell="1" allowOverlap="1" wp14:anchorId="2457F013" wp14:editId="5CA1C990">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2D5E4" w14:textId="77777777" w:rsidR="00DC15CC" w:rsidRDefault="00DC15CC">
                          <w:pPr>
                            <w:pStyle w:val="Footer"/>
                          </w:pPr>
                          <w:r>
                            <w:fldChar w:fldCharType="begin"/>
                          </w:r>
                          <w:r>
                            <w:instrText xml:space="preserve"> PAGE  \* MERGEFORMAT </w:instrText>
                          </w:r>
                          <w:r>
                            <w:fldChar w:fldCharType="separate"/>
                          </w:r>
                          <w:r>
                            <w:rPr>
                              <w:noProof/>
                            </w:rPr>
                            <w:t>43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57F013" id="_x0000_t202" coordsize="21600,21600" o:spt="202" path="m,l,21600r21600,l21600,xe">
              <v:stroke joinstyle="miter"/>
              <v:path gradientshapeok="t" o:connecttype="rect"/>
            </v:shapetype>
            <v:shape id="Text Box 61" o:spid="_x0000_s1027"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CZcwRtVAgAAEgUAAA4AAAAAAAAAAAAAAAAALgIAAGRycy9lMm9Eb2MueG1sUEsBAi0AFAAGAAgA&#10;AAAhAHGq0bnXAAAABQEAAA8AAAAAAAAAAAAAAAAArwQAAGRycy9kb3ducmV2LnhtbFBLBQYAAAAA&#10;BAAEAPMAAACzBQAAAAA=&#10;" filled="f" stroked="f" strokeweight=".5pt">
              <v:textbox style="mso-fit-shape-to-text:t" inset="0,0,0,0">
                <w:txbxContent>
                  <w:p w14:paraId="7462D5E4" w14:textId="77777777" w:rsidR="00DC15CC" w:rsidRDefault="00DC15CC">
                    <w:pPr>
                      <w:pStyle w:val="Footer"/>
                    </w:pPr>
                    <w:r>
                      <w:fldChar w:fldCharType="begin"/>
                    </w:r>
                    <w:r>
                      <w:instrText xml:space="preserve"> PAGE  \* MERGEFORMAT </w:instrText>
                    </w:r>
                    <w:r>
                      <w:fldChar w:fldCharType="separate"/>
                    </w:r>
                    <w:r>
                      <w:rPr>
                        <w:noProof/>
                      </w:rPr>
                      <w:t>43</w:t>
                    </w:r>
                    <w:r>
                      <w:fldChar w:fldCharType="end"/>
                    </w:r>
                  </w:p>
                </w:txbxContent>
              </v:textbox>
              <w10:wrap anchorx="margin"/>
            </v:shape>
          </w:pict>
        </mc:Fallback>
      </mc:AlternateContent>
    </w:r>
    <w:r>
      <w:rPr>
        <w:sz w:val="2"/>
        <w:lang w:val="en-US"/>
      </w:rPr>
      <w:t>6866839</w:t>
    </w:r>
  </w:p>
  <w:p w14:paraId="34B1D83E" w14:textId="77777777" w:rsidR="00DC15CC" w:rsidRDefault="00DC15CC">
    <w:pPr>
      <w:pStyle w:val="BodyText"/>
      <w:spacing w:line="14" w:lineRule="auto"/>
      <w:rPr>
        <w:sz w:val="2"/>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CA35AE" w14:textId="77777777" w:rsidR="00CF11A4" w:rsidRDefault="00CF11A4">
      <w:r>
        <w:separator/>
      </w:r>
    </w:p>
  </w:footnote>
  <w:footnote w:type="continuationSeparator" w:id="0">
    <w:p w14:paraId="26A6B378" w14:textId="77777777" w:rsidR="00CF11A4" w:rsidRDefault="00CF11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CE74EC"/>
    <w:multiLevelType w:val="singleLevel"/>
    <w:tmpl w:val="9CCE74EC"/>
    <w:lvl w:ilvl="0">
      <w:start w:val="1"/>
      <w:numFmt w:val="decimal"/>
      <w:lvlText w:val="%1."/>
      <w:lvlJc w:val="left"/>
      <w:pPr>
        <w:tabs>
          <w:tab w:val="left" w:pos="425"/>
        </w:tabs>
        <w:ind w:left="425" w:hanging="425"/>
      </w:pPr>
      <w:rPr>
        <w:rFonts w:hint="default"/>
      </w:rPr>
    </w:lvl>
  </w:abstractNum>
  <w:abstractNum w:abstractNumId="1">
    <w:nsid w:val="B59EFCC1"/>
    <w:multiLevelType w:val="singleLevel"/>
    <w:tmpl w:val="B59EFCC1"/>
    <w:lvl w:ilvl="0">
      <w:start w:val="1"/>
      <w:numFmt w:val="decimal"/>
      <w:lvlText w:val="%1."/>
      <w:lvlJc w:val="left"/>
      <w:pPr>
        <w:tabs>
          <w:tab w:val="left" w:pos="425"/>
        </w:tabs>
        <w:ind w:left="425" w:hanging="425"/>
      </w:pPr>
      <w:rPr>
        <w:rFonts w:hint="default"/>
      </w:rPr>
    </w:lvl>
  </w:abstractNum>
  <w:abstractNum w:abstractNumId="2">
    <w:nsid w:val="B5E306ED"/>
    <w:multiLevelType w:val="multilevel"/>
    <w:tmpl w:val="B5E306ED"/>
    <w:lvl w:ilvl="0">
      <w:start w:val="3"/>
      <w:numFmt w:val="decimal"/>
      <w:lvlText w:val="%1"/>
      <w:lvlJc w:val="left"/>
      <w:pPr>
        <w:ind w:left="1308" w:hanging="360"/>
      </w:pPr>
      <w:rPr>
        <w:rFonts w:hint="default"/>
        <w:lang w:val="id" w:eastAsia="en-US" w:bidi="ar-SA"/>
      </w:rPr>
    </w:lvl>
    <w:lvl w:ilvl="1">
      <w:start w:val="1"/>
      <w:numFmt w:val="decimal"/>
      <w:lvlText w:val="%1.%2"/>
      <w:lvlJc w:val="left"/>
      <w:pPr>
        <w:ind w:left="1308"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2813" w:hanging="360"/>
      </w:pPr>
      <w:rPr>
        <w:rFonts w:hint="default"/>
        <w:lang w:val="id" w:eastAsia="en-US" w:bidi="ar-SA"/>
      </w:rPr>
    </w:lvl>
    <w:lvl w:ilvl="3">
      <w:numFmt w:val="bullet"/>
      <w:lvlText w:val="•"/>
      <w:lvlJc w:val="left"/>
      <w:pPr>
        <w:ind w:left="3569" w:hanging="360"/>
      </w:pPr>
      <w:rPr>
        <w:rFonts w:hint="default"/>
        <w:lang w:val="id" w:eastAsia="en-US" w:bidi="ar-SA"/>
      </w:rPr>
    </w:lvl>
    <w:lvl w:ilvl="4">
      <w:numFmt w:val="bullet"/>
      <w:lvlText w:val="•"/>
      <w:lvlJc w:val="left"/>
      <w:pPr>
        <w:ind w:left="4326" w:hanging="360"/>
      </w:pPr>
      <w:rPr>
        <w:rFonts w:hint="default"/>
        <w:lang w:val="id" w:eastAsia="en-US" w:bidi="ar-SA"/>
      </w:rPr>
    </w:lvl>
    <w:lvl w:ilvl="5">
      <w:numFmt w:val="bullet"/>
      <w:lvlText w:val="•"/>
      <w:lvlJc w:val="left"/>
      <w:pPr>
        <w:ind w:left="5083" w:hanging="360"/>
      </w:pPr>
      <w:rPr>
        <w:rFonts w:hint="default"/>
        <w:lang w:val="id" w:eastAsia="en-US" w:bidi="ar-SA"/>
      </w:rPr>
    </w:lvl>
    <w:lvl w:ilvl="6">
      <w:numFmt w:val="bullet"/>
      <w:lvlText w:val="•"/>
      <w:lvlJc w:val="left"/>
      <w:pPr>
        <w:ind w:left="5839" w:hanging="360"/>
      </w:pPr>
      <w:rPr>
        <w:rFonts w:hint="default"/>
        <w:lang w:val="id" w:eastAsia="en-US" w:bidi="ar-SA"/>
      </w:rPr>
    </w:lvl>
    <w:lvl w:ilvl="7">
      <w:numFmt w:val="bullet"/>
      <w:lvlText w:val="•"/>
      <w:lvlJc w:val="left"/>
      <w:pPr>
        <w:ind w:left="6596" w:hanging="360"/>
      </w:pPr>
      <w:rPr>
        <w:rFonts w:hint="default"/>
        <w:lang w:val="id" w:eastAsia="en-US" w:bidi="ar-SA"/>
      </w:rPr>
    </w:lvl>
    <w:lvl w:ilvl="8">
      <w:numFmt w:val="bullet"/>
      <w:lvlText w:val="•"/>
      <w:lvlJc w:val="left"/>
      <w:pPr>
        <w:ind w:left="7353" w:hanging="360"/>
      </w:pPr>
      <w:rPr>
        <w:rFonts w:hint="default"/>
        <w:lang w:val="id" w:eastAsia="en-US" w:bidi="ar-SA"/>
      </w:rPr>
    </w:lvl>
  </w:abstractNum>
  <w:abstractNum w:abstractNumId="3">
    <w:nsid w:val="BF205925"/>
    <w:multiLevelType w:val="multilevel"/>
    <w:tmpl w:val="BF205925"/>
    <w:lvl w:ilvl="0">
      <w:start w:val="2"/>
      <w:numFmt w:val="decimal"/>
      <w:lvlText w:val="%1"/>
      <w:lvlJc w:val="left"/>
      <w:pPr>
        <w:ind w:left="1308" w:hanging="360"/>
      </w:pPr>
      <w:rPr>
        <w:rFonts w:hint="default"/>
        <w:lang w:val="id" w:eastAsia="en-US" w:bidi="ar-SA"/>
      </w:rPr>
    </w:lvl>
    <w:lvl w:ilvl="1">
      <w:start w:val="1"/>
      <w:numFmt w:val="decimal"/>
      <w:lvlText w:val="%1.%2"/>
      <w:lvlJc w:val="left"/>
      <w:pPr>
        <w:ind w:left="1308"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2813" w:hanging="360"/>
      </w:pPr>
      <w:rPr>
        <w:rFonts w:hint="default"/>
        <w:lang w:val="id" w:eastAsia="en-US" w:bidi="ar-SA"/>
      </w:rPr>
    </w:lvl>
    <w:lvl w:ilvl="3">
      <w:numFmt w:val="bullet"/>
      <w:lvlText w:val="•"/>
      <w:lvlJc w:val="left"/>
      <w:pPr>
        <w:ind w:left="3569" w:hanging="360"/>
      </w:pPr>
      <w:rPr>
        <w:rFonts w:hint="default"/>
        <w:lang w:val="id" w:eastAsia="en-US" w:bidi="ar-SA"/>
      </w:rPr>
    </w:lvl>
    <w:lvl w:ilvl="4">
      <w:numFmt w:val="bullet"/>
      <w:lvlText w:val="•"/>
      <w:lvlJc w:val="left"/>
      <w:pPr>
        <w:ind w:left="4326" w:hanging="360"/>
      </w:pPr>
      <w:rPr>
        <w:rFonts w:hint="default"/>
        <w:lang w:val="id" w:eastAsia="en-US" w:bidi="ar-SA"/>
      </w:rPr>
    </w:lvl>
    <w:lvl w:ilvl="5">
      <w:numFmt w:val="bullet"/>
      <w:lvlText w:val="•"/>
      <w:lvlJc w:val="left"/>
      <w:pPr>
        <w:ind w:left="5083" w:hanging="360"/>
      </w:pPr>
      <w:rPr>
        <w:rFonts w:hint="default"/>
        <w:lang w:val="id" w:eastAsia="en-US" w:bidi="ar-SA"/>
      </w:rPr>
    </w:lvl>
    <w:lvl w:ilvl="6">
      <w:numFmt w:val="bullet"/>
      <w:lvlText w:val="•"/>
      <w:lvlJc w:val="left"/>
      <w:pPr>
        <w:ind w:left="5839" w:hanging="360"/>
      </w:pPr>
      <w:rPr>
        <w:rFonts w:hint="default"/>
        <w:lang w:val="id" w:eastAsia="en-US" w:bidi="ar-SA"/>
      </w:rPr>
    </w:lvl>
    <w:lvl w:ilvl="7">
      <w:numFmt w:val="bullet"/>
      <w:lvlText w:val="•"/>
      <w:lvlJc w:val="left"/>
      <w:pPr>
        <w:ind w:left="6596" w:hanging="360"/>
      </w:pPr>
      <w:rPr>
        <w:rFonts w:hint="default"/>
        <w:lang w:val="id" w:eastAsia="en-US" w:bidi="ar-SA"/>
      </w:rPr>
    </w:lvl>
    <w:lvl w:ilvl="8">
      <w:numFmt w:val="bullet"/>
      <w:lvlText w:val="•"/>
      <w:lvlJc w:val="left"/>
      <w:pPr>
        <w:ind w:left="7353" w:hanging="360"/>
      </w:pPr>
      <w:rPr>
        <w:rFonts w:hint="default"/>
        <w:lang w:val="id" w:eastAsia="en-US" w:bidi="ar-SA"/>
      </w:rPr>
    </w:lvl>
  </w:abstractNum>
  <w:abstractNum w:abstractNumId="4">
    <w:nsid w:val="CF092B84"/>
    <w:multiLevelType w:val="multilevel"/>
    <w:tmpl w:val="CF092B84"/>
    <w:lvl w:ilvl="0">
      <w:start w:val="1"/>
      <w:numFmt w:val="decimal"/>
      <w:lvlText w:val="%1."/>
      <w:lvlJc w:val="left"/>
      <w:pPr>
        <w:ind w:left="1308" w:hanging="360"/>
      </w:pPr>
      <w:rPr>
        <w:rFonts w:ascii="Times New Roman" w:eastAsia="Times New Roman" w:hAnsi="Times New Roman" w:cs="Times New Roman" w:hint="default"/>
        <w:w w:val="100"/>
        <w:sz w:val="24"/>
        <w:szCs w:val="24"/>
        <w:lang w:val="id" w:eastAsia="en-US" w:bidi="ar-SA"/>
      </w:rPr>
    </w:lvl>
    <w:lvl w:ilvl="1">
      <w:numFmt w:val="bullet"/>
      <w:lvlText w:val="•"/>
      <w:lvlJc w:val="left"/>
      <w:pPr>
        <w:ind w:left="2056" w:hanging="360"/>
      </w:pPr>
      <w:rPr>
        <w:rFonts w:hint="default"/>
        <w:lang w:val="id" w:eastAsia="en-US" w:bidi="ar-SA"/>
      </w:rPr>
    </w:lvl>
    <w:lvl w:ilvl="2">
      <w:numFmt w:val="bullet"/>
      <w:lvlText w:val="•"/>
      <w:lvlJc w:val="left"/>
      <w:pPr>
        <w:ind w:left="2813" w:hanging="360"/>
      </w:pPr>
      <w:rPr>
        <w:rFonts w:hint="default"/>
        <w:lang w:val="id" w:eastAsia="en-US" w:bidi="ar-SA"/>
      </w:rPr>
    </w:lvl>
    <w:lvl w:ilvl="3">
      <w:numFmt w:val="bullet"/>
      <w:lvlText w:val="•"/>
      <w:lvlJc w:val="left"/>
      <w:pPr>
        <w:ind w:left="3569" w:hanging="360"/>
      </w:pPr>
      <w:rPr>
        <w:rFonts w:hint="default"/>
        <w:lang w:val="id" w:eastAsia="en-US" w:bidi="ar-SA"/>
      </w:rPr>
    </w:lvl>
    <w:lvl w:ilvl="4">
      <w:numFmt w:val="bullet"/>
      <w:lvlText w:val="•"/>
      <w:lvlJc w:val="left"/>
      <w:pPr>
        <w:ind w:left="4326" w:hanging="360"/>
      </w:pPr>
      <w:rPr>
        <w:rFonts w:hint="default"/>
        <w:lang w:val="id" w:eastAsia="en-US" w:bidi="ar-SA"/>
      </w:rPr>
    </w:lvl>
    <w:lvl w:ilvl="5">
      <w:numFmt w:val="bullet"/>
      <w:lvlText w:val="•"/>
      <w:lvlJc w:val="left"/>
      <w:pPr>
        <w:ind w:left="5083" w:hanging="360"/>
      </w:pPr>
      <w:rPr>
        <w:rFonts w:hint="default"/>
        <w:lang w:val="id" w:eastAsia="en-US" w:bidi="ar-SA"/>
      </w:rPr>
    </w:lvl>
    <w:lvl w:ilvl="6">
      <w:numFmt w:val="bullet"/>
      <w:lvlText w:val="•"/>
      <w:lvlJc w:val="left"/>
      <w:pPr>
        <w:ind w:left="5839" w:hanging="360"/>
      </w:pPr>
      <w:rPr>
        <w:rFonts w:hint="default"/>
        <w:lang w:val="id" w:eastAsia="en-US" w:bidi="ar-SA"/>
      </w:rPr>
    </w:lvl>
    <w:lvl w:ilvl="7">
      <w:numFmt w:val="bullet"/>
      <w:lvlText w:val="•"/>
      <w:lvlJc w:val="left"/>
      <w:pPr>
        <w:ind w:left="6596" w:hanging="360"/>
      </w:pPr>
      <w:rPr>
        <w:rFonts w:hint="default"/>
        <w:lang w:val="id" w:eastAsia="en-US" w:bidi="ar-SA"/>
      </w:rPr>
    </w:lvl>
    <w:lvl w:ilvl="8">
      <w:numFmt w:val="bullet"/>
      <w:lvlText w:val="•"/>
      <w:lvlJc w:val="left"/>
      <w:pPr>
        <w:ind w:left="7353" w:hanging="360"/>
      </w:pPr>
      <w:rPr>
        <w:rFonts w:hint="default"/>
        <w:lang w:val="id" w:eastAsia="en-US" w:bidi="ar-SA"/>
      </w:rPr>
    </w:lvl>
  </w:abstractNum>
  <w:abstractNum w:abstractNumId="5">
    <w:nsid w:val="0053208E"/>
    <w:multiLevelType w:val="multilevel"/>
    <w:tmpl w:val="0053208E"/>
    <w:lvl w:ilvl="0">
      <w:start w:val="1"/>
      <w:numFmt w:val="decimal"/>
      <w:lvlText w:val="%1."/>
      <w:lvlJc w:val="left"/>
      <w:pPr>
        <w:ind w:left="1308" w:hanging="360"/>
      </w:pPr>
      <w:rPr>
        <w:rFonts w:ascii="Times New Roman" w:eastAsia="Times New Roman" w:hAnsi="Times New Roman" w:cs="Times New Roman" w:hint="default"/>
        <w:w w:val="100"/>
        <w:sz w:val="24"/>
        <w:szCs w:val="24"/>
        <w:lang w:val="id" w:eastAsia="en-US" w:bidi="ar-SA"/>
      </w:rPr>
    </w:lvl>
    <w:lvl w:ilvl="1">
      <w:numFmt w:val="bullet"/>
      <w:lvlText w:val="•"/>
      <w:lvlJc w:val="left"/>
      <w:pPr>
        <w:ind w:left="2056" w:hanging="360"/>
      </w:pPr>
      <w:rPr>
        <w:rFonts w:hint="default"/>
        <w:lang w:val="id" w:eastAsia="en-US" w:bidi="ar-SA"/>
      </w:rPr>
    </w:lvl>
    <w:lvl w:ilvl="2">
      <w:numFmt w:val="bullet"/>
      <w:lvlText w:val="•"/>
      <w:lvlJc w:val="left"/>
      <w:pPr>
        <w:ind w:left="2813" w:hanging="360"/>
      </w:pPr>
      <w:rPr>
        <w:rFonts w:hint="default"/>
        <w:lang w:val="id" w:eastAsia="en-US" w:bidi="ar-SA"/>
      </w:rPr>
    </w:lvl>
    <w:lvl w:ilvl="3">
      <w:numFmt w:val="bullet"/>
      <w:lvlText w:val="•"/>
      <w:lvlJc w:val="left"/>
      <w:pPr>
        <w:ind w:left="3569" w:hanging="360"/>
      </w:pPr>
      <w:rPr>
        <w:rFonts w:hint="default"/>
        <w:lang w:val="id" w:eastAsia="en-US" w:bidi="ar-SA"/>
      </w:rPr>
    </w:lvl>
    <w:lvl w:ilvl="4">
      <w:numFmt w:val="bullet"/>
      <w:lvlText w:val="•"/>
      <w:lvlJc w:val="left"/>
      <w:pPr>
        <w:ind w:left="4326" w:hanging="360"/>
      </w:pPr>
      <w:rPr>
        <w:rFonts w:hint="default"/>
        <w:lang w:val="id" w:eastAsia="en-US" w:bidi="ar-SA"/>
      </w:rPr>
    </w:lvl>
    <w:lvl w:ilvl="5">
      <w:numFmt w:val="bullet"/>
      <w:lvlText w:val="•"/>
      <w:lvlJc w:val="left"/>
      <w:pPr>
        <w:ind w:left="5083" w:hanging="360"/>
      </w:pPr>
      <w:rPr>
        <w:rFonts w:hint="default"/>
        <w:lang w:val="id" w:eastAsia="en-US" w:bidi="ar-SA"/>
      </w:rPr>
    </w:lvl>
    <w:lvl w:ilvl="6">
      <w:numFmt w:val="bullet"/>
      <w:lvlText w:val="•"/>
      <w:lvlJc w:val="left"/>
      <w:pPr>
        <w:ind w:left="5839" w:hanging="360"/>
      </w:pPr>
      <w:rPr>
        <w:rFonts w:hint="default"/>
        <w:lang w:val="id" w:eastAsia="en-US" w:bidi="ar-SA"/>
      </w:rPr>
    </w:lvl>
    <w:lvl w:ilvl="7">
      <w:numFmt w:val="bullet"/>
      <w:lvlText w:val="•"/>
      <w:lvlJc w:val="left"/>
      <w:pPr>
        <w:ind w:left="6596" w:hanging="360"/>
      </w:pPr>
      <w:rPr>
        <w:rFonts w:hint="default"/>
        <w:lang w:val="id" w:eastAsia="en-US" w:bidi="ar-SA"/>
      </w:rPr>
    </w:lvl>
    <w:lvl w:ilvl="8">
      <w:numFmt w:val="bullet"/>
      <w:lvlText w:val="•"/>
      <w:lvlJc w:val="left"/>
      <w:pPr>
        <w:ind w:left="7353" w:hanging="360"/>
      </w:pPr>
      <w:rPr>
        <w:rFonts w:hint="default"/>
        <w:lang w:val="id" w:eastAsia="en-US" w:bidi="ar-SA"/>
      </w:rPr>
    </w:lvl>
  </w:abstractNum>
  <w:abstractNum w:abstractNumId="6">
    <w:nsid w:val="02B6355E"/>
    <w:multiLevelType w:val="multilevel"/>
    <w:tmpl w:val="02B6355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nsid w:val="067B3C9C"/>
    <w:multiLevelType w:val="multilevel"/>
    <w:tmpl w:val="067B3C9C"/>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nsid w:val="076B553E"/>
    <w:multiLevelType w:val="multilevel"/>
    <w:tmpl w:val="076B55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7D8184A"/>
    <w:multiLevelType w:val="multilevel"/>
    <w:tmpl w:val="07D818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D1E73F3"/>
    <w:multiLevelType w:val="multilevel"/>
    <w:tmpl w:val="0D1E73F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D5B0844"/>
    <w:multiLevelType w:val="multilevel"/>
    <w:tmpl w:val="0D5B084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nsid w:val="0E640482"/>
    <w:multiLevelType w:val="multilevel"/>
    <w:tmpl w:val="0E640482"/>
    <w:lvl w:ilvl="0">
      <w:start w:val="1"/>
      <w:numFmt w:val="lowerLetter"/>
      <w:lvlText w:val="%1."/>
      <w:lvlJc w:val="left"/>
      <w:pPr>
        <w:ind w:left="828" w:hanging="360"/>
      </w:pPr>
      <w:rPr>
        <w:rFonts w:ascii="Times New Roman" w:eastAsia="Times New Roman" w:hAnsi="Times New Roman" w:cs="Times New Roman" w:hint="default"/>
        <w:spacing w:val="-1"/>
        <w:w w:val="100"/>
        <w:sz w:val="24"/>
        <w:szCs w:val="24"/>
        <w:lang w:val="id" w:eastAsia="en-US" w:bidi="ar-SA"/>
      </w:rPr>
    </w:lvl>
    <w:lvl w:ilvl="1">
      <w:numFmt w:val="bullet"/>
      <w:lvlText w:val="•"/>
      <w:lvlJc w:val="left"/>
      <w:pPr>
        <w:ind w:left="1132" w:hanging="360"/>
      </w:pPr>
      <w:rPr>
        <w:rFonts w:hint="default"/>
        <w:lang w:val="id" w:eastAsia="en-US" w:bidi="ar-SA"/>
      </w:rPr>
    </w:lvl>
    <w:lvl w:ilvl="2">
      <w:numFmt w:val="bullet"/>
      <w:lvlText w:val="•"/>
      <w:lvlJc w:val="left"/>
      <w:pPr>
        <w:ind w:left="1444" w:hanging="360"/>
      </w:pPr>
      <w:rPr>
        <w:rFonts w:hint="default"/>
        <w:lang w:val="id" w:eastAsia="en-US" w:bidi="ar-SA"/>
      </w:rPr>
    </w:lvl>
    <w:lvl w:ilvl="3">
      <w:numFmt w:val="bullet"/>
      <w:lvlText w:val="•"/>
      <w:lvlJc w:val="left"/>
      <w:pPr>
        <w:ind w:left="1756" w:hanging="360"/>
      </w:pPr>
      <w:rPr>
        <w:rFonts w:hint="default"/>
        <w:lang w:val="id" w:eastAsia="en-US" w:bidi="ar-SA"/>
      </w:rPr>
    </w:lvl>
    <w:lvl w:ilvl="4">
      <w:numFmt w:val="bullet"/>
      <w:lvlText w:val="•"/>
      <w:lvlJc w:val="left"/>
      <w:pPr>
        <w:ind w:left="2069" w:hanging="360"/>
      </w:pPr>
      <w:rPr>
        <w:rFonts w:hint="default"/>
        <w:lang w:val="id" w:eastAsia="en-US" w:bidi="ar-SA"/>
      </w:rPr>
    </w:lvl>
    <w:lvl w:ilvl="5">
      <w:numFmt w:val="bullet"/>
      <w:lvlText w:val="•"/>
      <w:lvlJc w:val="left"/>
      <w:pPr>
        <w:ind w:left="2381" w:hanging="360"/>
      </w:pPr>
      <w:rPr>
        <w:rFonts w:hint="default"/>
        <w:lang w:val="id" w:eastAsia="en-US" w:bidi="ar-SA"/>
      </w:rPr>
    </w:lvl>
    <w:lvl w:ilvl="6">
      <w:numFmt w:val="bullet"/>
      <w:lvlText w:val="•"/>
      <w:lvlJc w:val="left"/>
      <w:pPr>
        <w:ind w:left="2693" w:hanging="360"/>
      </w:pPr>
      <w:rPr>
        <w:rFonts w:hint="default"/>
        <w:lang w:val="id" w:eastAsia="en-US" w:bidi="ar-SA"/>
      </w:rPr>
    </w:lvl>
    <w:lvl w:ilvl="7">
      <w:numFmt w:val="bullet"/>
      <w:lvlText w:val="•"/>
      <w:lvlJc w:val="left"/>
      <w:pPr>
        <w:ind w:left="3006" w:hanging="360"/>
      </w:pPr>
      <w:rPr>
        <w:rFonts w:hint="default"/>
        <w:lang w:val="id" w:eastAsia="en-US" w:bidi="ar-SA"/>
      </w:rPr>
    </w:lvl>
    <w:lvl w:ilvl="8">
      <w:numFmt w:val="bullet"/>
      <w:lvlText w:val="•"/>
      <w:lvlJc w:val="left"/>
      <w:pPr>
        <w:ind w:left="3318" w:hanging="360"/>
      </w:pPr>
      <w:rPr>
        <w:rFonts w:hint="default"/>
        <w:lang w:val="id" w:eastAsia="en-US" w:bidi="ar-SA"/>
      </w:rPr>
    </w:lvl>
  </w:abstractNum>
  <w:abstractNum w:abstractNumId="13">
    <w:nsid w:val="103C7A7D"/>
    <w:multiLevelType w:val="multilevel"/>
    <w:tmpl w:val="103C7A7D"/>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nsid w:val="126A2D2C"/>
    <w:multiLevelType w:val="multilevel"/>
    <w:tmpl w:val="126A2D2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5">
    <w:nsid w:val="1769462A"/>
    <w:multiLevelType w:val="multilevel"/>
    <w:tmpl w:val="176946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18BA3D58"/>
    <w:multiLevelType w:val="multilevel"/>
    <w:tmpl w:val="18BA3D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1AAD0B60"/>
    <w:multiLevelType w:val="multilevel"/>
    <w:tmpl w:val="1AAD0B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AC949A3"/>
    <w:multiLevelType w:val="multilevel"/>
    <w:tmpl w:val="1AC949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1B1100AA"/>
    <w:multiLevelType w:val="multilevel"/>
    <w:tmpl w:val="1B1100AA"/>
    <w:lvl w:ilvl="0">
      <w:start w:val="1"/>
      <w:numFmt w:val="decimal"/>
      <w:lvlText w:val="%1."/>
      <w:lvlJc w:val="left"/>
      <w:pPr>
        <w:ind w:left="720" w:hanging="360"/>
      </w:pPr>
    </w:lvl>
    <w:lvl w:ilvl="1">
      <w:start w:val="1"/>
      <w:numFmt w:val="decimal"/>
      <w:isLgl/>
      <w:lvlText w:val="%1.%2."/>
      <w:lvlJc w:val="left"/>
      <w:pPr>
        <w:ind w:left="855" w:hanging="495"/>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1C324EE0"/>
    <w:multiLevelType w:val="multilevel"/>
    <w:tmpl w:val="1C324EE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nsid w:val="1CDF54B1"/>
    <w:multiLevelType w:val="multilevel"/>
    <w:tmpl w:val="1CDF54B1"/>
    <w:lvl w:ilvl="0">
      <w:start w:val="1"/>
      <w:numFmt w:val="decimal"/>
      <w:lvlText w:val="%1."/>
      <w:lvlJc w:val="left"/>
      <w:pPr>
        <w:ind w:left="360" w:hanging="360"/>
      </w:pPr>
      <w:rPr>
        <w:rFonts w:hint="default"/>
        <w:i w:val="0"/>
        <w:sz w:val="24"/>
        <w:szCs w:val="24"/>
      </w:rPr>
    </w:lvl>
    <w:lvl w:ilvl="1">
      <w:start w:val="1"/>
      <w:numFmt w:val="decimal"/>
      <w:lvlText w:val="2.1.%2."/>
      <w:lvlJc w:val="left"/>
      <w:pPr>
        <w:ind w:left="432" w:hanging="432"/>
      </w:pPr>
      <w:rPr>
        <w:rFonts w:ascii="Times New Roman" w:hAnsi="Times New Roman"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1DB96B0E"/>
    <w:multiLevelType w:val="multilevel"/>
    <w:tmpl w:val="1DB96B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1DD811FC"/>
    <w:multiLevelType w:val="multilevel"/>
    <w:tmpl w:val="1DD811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20DC67D7"/>
    <w:multiLevelType w:val="singleLevel"/>
    <w:tmpl w:val="20DC67D7"/>
    <w:lvl w:ilvl="0">
      <w:start w:val="13"/>
      <w:numFmt w:val="upperLetter"/>
      <w:suff w:val="space"/>
      <w:lvlText w:val="%1."/>
      <w:lvlJc w:val="left"/>
    </w:lvl>
  </w:abstractNum>
  <w:abstractNum w:abstractNumId="25">
    <w:nsid w:val="20E80E7D"/>
    <w:multiLevelType w:val="multilevel"/>
    <w:tmpl w:val="20E80E7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20FB012D"/>
    <w:multiLevelType w:val="multilevel"/>
    <w:tmpl w:val="20FB012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21F26723"/>
    <w:multiLevelType w:val="multilevel"/>
    <w:tmpl w:val="21F26723"/>
    <w:lvl w:ilvl="0">
      <w:start w:val="1"/>
      <w:numFmt w:val="decimal"/>
      <w:lvlText w:val="%1."/>
      <w:lvlJc w:val="left"/>
      <w:pPr>
        <w:ind w:left="1287" w:hanging="360"/>
      </w:pPr>
      <w:rPr>
        <w:i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nsid w:val="24952484"/>
    <w:multiLevelType w:val="multilevel"/>
    <w:tmpl w:val="249524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25B654F3"/>
    <w:multiLevelType w:val="multilevel"/>
    <w:tmpl w:val="25B654F3"/>
    <w:lvl w:ilvl="0">
      <w:start w:val="1"/>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308"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1668" w:hanging="360"/>
      </w:pPr>
      <w:rPr>
        <w:rFonts w:ascii="Symbol" w:eastAsia="Symbol" w:hAnsi="Symbol" w:cs="Symbol" w:hint="default"/>
        <w:w w:val="100"/>
        <w:sz w:val="24"/>
        <w:szCs w:val="24"/>
        <w:lang w:val="id" w:eastAsia="en-US" w:bidi="ar-SA"/>
      </w:rPr>
    </w:lvl>
    <w:lvl w:ilvl="4">
      <w:numFmt w:val="bullet"/>
      <w:lvlText w:val="•"/>
      <w:lvlJc w:val="left"/>
      <w:pPr>
        <w:ind w:left="3461" w:hanging="360"/>
      </w:pPr>
      <w:rPr>
        <w:rFonts w:hint="default"/>
        <w:lang w:val="id" w:eastAsia="en-US" w:bidi="ar-SA"/>
      </w:rPr>
    </w:lvl>
    <w:lvl w:ilvl="5">
      <w:numFmt w:val="bullet"/>
      <w:lvlText w:val="•"/>
      <w:lvlJc w:val="left"/>
      <w:pPr>
        <w:ind w:left="4362" w:hanging="360"/>
      </w:pPr>
      <w:rPr>
        <w:rFonts w:hint="default"/>
        <w:lang w:val="id" w:eastAsia="en-US" w:bidi="ar-SA"/>
      </w:rPr>
    </w:lvl>
    <w:lvl w:ilvl="6">
      <w:numFmt w:val="bullet"/>
      <w:lvlText w:val="•"/>
      <w:lvlJc w:val="left"/>
      <w:pPr>
        <w:ind w:left="5263" w:hanging="360"/>
      </w:pPr>
      <w:rPr>
        <w:rFonts w:hint="default"/>
        <w:lang w:val="id" w:eastAsia="en-US" w:bidi="ar-SA"/>
      </w:rPr>
    </w:lvl>
    <w:lvl w:ilvl="7">
      <w:numFmt w:val="bullet"/>
      <w:lvlText w:val="•"/>
      <w:lvlJc w:val="left"/>
      <w:pPr>
        <w:ind w:left="6164" w:hanging="360"/>
      </w:pPr>
      <w:rPr>
        <w:rFonts w:hint="default"/>
        <w:lang w:val="id" w:eastAsia="en-US" w:bidi="ar-SA"/>
      </w:rPr>
    </w:lvl>
    <w:lvl w:ilvl="8">
      <w:numFmt w:val="bullet"/>
      <w:lvlText w:val="•"/>
      <w:lvlJc w:val="left"/>
      <w:pPr>
        <w:ind w:left="7064" w:hanging="360"/>
      </w:pPr>
      <w:rPr>
        <w:rFonts w:hint="default"/>
        <w:lang w:val="id" w:eastAsia="en-US" w:bidi="ar-SA"/>
      </w:rPr>
    </w:lvl>
  </w:abstractNum>
  <w:abstractNum w:abstractNumId="30">
    <w:nsid w:val="28F50AA0"/>
    <w:multiLevelType w:val="multilevel"/>
    <w:tmpl w:val="28F50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2B577583"/>
    <w:multiLevelType w:val="multilevel"/>
    <w:tmpl w:val="2B5775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2E6E7CAC"/>
    <w:multiLevelType w:val="multilevel"/>
    <w:tmpl w:val="2E6E7CAC"/>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3E7848F4"/>
    <w:multiLevelType w:val="multilevel"/>
    <w:tmpl w:val="3E7848F4"/>
    <w:lvl w:ilvl="0">
      <w:start w:val="1"/>
      <w:numFmt w:val="decimal"/>
      <w:lvlText w:val="%1."/>
      <w:lvlJc w:val="left"/>
      <w:pPr>
        <w:ind w:left="1287" w:hanging="360"/>
      </w:pPr>
      <w:rPr>
        <w:i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4">
    <w:nsid w:val="42852642"/>
    <w:multiLevelType w:val="multilevel"/>
    <w:tmpl w:val="428526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47B649BB"/>
    <w:multiLevelType w:val="multilevel"/>
    <w:tmpl w:val="47B649BB"/>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6">
    <w:nsid w:val="49CE200A"/>
    <w:multiLevelType w:val="multilevel"/>
    <w:tmpl w:val="49CE20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4B8626F4"/>
    <w:multiLevelType w:val="multilevel"/>
    <w:tmpl w:val="4B8626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4C5F11BA"/>
    <w:multiLevelType w:val="multilevel"/>
    <w:tmpl w:val="4C5F11B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9">
    <w:nsid w:val="4D6E3D82"/>
    <w:multiLevelType w:val="multilevel"/>
    <w:tmpl w:val="4D6E3D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4D9B73AF"/>
    <w:multiLevelType w:val="multilevel"/>
    <w:tmpl w:val="4D9B73AF"/>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1">
    <w:nsid w:val="4FA10F18"/>
    <w:multiLevelType w:val="multilevel"/>
    <w:tmpl w:val="4FA10F18"/>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2">
    <w:nsid w:val="51E344EF"/>
    <w:multiLevelType w:val="multilevel"/>
    <w:tmpl w:val="51E344EF"/>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551C4FF7"/>
    <w:multiLevelType w:val="multilevel"/>
    <w:tmpl w:val="551C4FF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554C7BDF"/>
    <w:multiLevelType w:val="multilevel"/>
    <w:tmpl w:val="554C7BD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574656A3"/>
    <w:multiLevelType w:val="multilevel"/>
    <w:tmpl w:val="574656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58527D2D"/>
    <w:multiLevelType w:val="multilevel"/>
    <w:tmpl w:val="58527D2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59ADCABA"/>
    <w:multiLevelType w:val="multilevel"/>
    <w:tmpl w:val="59ADCABA"/>
    <w:lvl w:ilvl="0">
      <w:start w:val="1"/>
      <w:numFmt w:val="decimal"/>
      <w:lvlText w:val="%1"/>
      <w:lvlJc w:val="left"/>
      <w:pPr>
        <w:ind w:left="1308" w:hanging="360"/>
      </w:pPr>
      <w:rPr>
        <w:rFonts w:hint="default"/>
        <w:lang w:val="id" w:eastAsia="en-US" w:bidi="ar-SA"/>
      </w:rPr>
    </w:lvl>
    <w:lvl w:ilvl="1">
      <w:start w:val="1"/>
      <w:numFmt w:val="decimal"/>
      <w:lvlText w:val="%1.%2"/>
      <w:lvlJc w:val="left"/>
      <w:pPr>
        <w:ind w:left="1308"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2813" w:hanging="360"/>
      </w:pPr>
      <w:rPr>
        <w:rFonts w:hint="default"/>
        <w:lang w:val="id" w:eastAsia="en-US" w:bidi="ar-SA"/>
      </w:rPr>
    </w:lvl>
    <w:lvl w:ilvl="3">
      <w:numFmt w:val="bullet"/>
      <w:lvlText w:val="•"/>
      <w:lvlJc w:val="left"/>
      <w:pPr>
        <w:ind w:left="3569" w:hanging="360"/>
      </w:pPr>
      <w:rPr>
        <w:rFonts w:hint="default"/>
        <w:lang w:val="id" w:eastAsia="en-US" w:bidi="ar-SA"/>
      </w:rPr>
    </w:lvl>
    <w:lvl w:ilvl="4">
      <w:numFmt w:val="bullet"/>
      <w:lvlText w:val="•"/>
      <w:lvlJc w:val="left"/>
      <w:pPr>
        <w:ind w:left="4326" w:hanging="360"/>
      </w:pPr>
      <w:rPr>
        <w:rFonts w:hint="default"/>
        <w:lang w:val="id" w:eastAsia="en-US" w:bidi="ar-SA"/>
      </w:rPr>
    </w:lvl>
    <w:lvl w:ilvl="5">
      <w:numFmt w:val="bullet"/>
      <w:lvlText w:val="•"/>
      <w:lvlJc w:val="left"/>
      <w:pPr>
        <w:ind w:left="5083" w:hanging="360"/>
      </w:pPr>
      <w:rPr>
        <w:rFonts w:hint="default"/>
        <w:lang w:val="id" w:eastAsia="en-US" w:bidi="ar-SA"/>
      </w:rPr>
    </w:lvl>
    <w:lvl w:ilvl="6">
      <w:numFmt w:val="bullet"/>
      <w:lvlText w:val="•"/>
      <w:lvlJc w:val="left"/>
      <w:pPr>
        <w:ind w:left="5839" w:hanging="360"/>
      </w:pPr>
      <w:rPr>
        <w:rFonts w:hint="default"/>
        <w:lang w:val="id" w:eastAsia="en-US" w:bidi="ar-SA"/>
      </w:rPr>
    </w:lvl>
    <w:lvl w:ilvl="7">
      <w:numFmt w:val="bullet"/>
      <w:lvlText w:val="•"/>
      <w:lvlJc w:val="left"/>
      <w:pPr>
        <w:ind w:left="6596" w:hanging="360"/>
      </w:pPr>
      <w:rPr>
        <w:rFonts w:hint="default"/>
        <w:lang w:val="id" w:eastAsia="en-US" w:bidi="ar-SA"/>
      </w:rPr>
    </w:lvl>
    <w:lvl w:ilvl="8">
      <w:numFmt w:val="bullet"/>
      <w:lvlText w:val="•"/>
      <w:lvlJc w:val="left"/>
      <w:pPr>
        <w:ind w:left="7353" w:hanging="360"/>
      </w:pPr>
      <w:rPr>
        <w:rFonts w:hint="default"/>
        <w:lang w:val="id" w:eastAsia="en-US" w:bidi="ar-SA"/>
      </w:rPr>
    </w:lvl>
  </w:abstractNum>
  <w:abstractNum w:abstractNumId="48">
    <w:nsid w:val="6017106B"/>
    <w:multiLevelType w:val="multilevel"/>
    <w:tmpl w:val="601710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60382F6E"/>
    <w:multiLevelType w:val="multilevel"/>
    <w:tmpl w:val="60382F6E"/>
    <w:lvl w:ilvl="0">
      <w:start w:val="1"/>
      <w:numFmt w:val="lowerLetter"/>
      <w:lvlText w:val="%1."/>
      <w:lvlJc w:val="left"/>
      <w:pPr>
        <w:ind w:left="828" w:hanging="360"/>
      </w:pPr>
      <w:rPr>
        <w:rFonts w:ascii="Times New Roman" w:eastAsia="Times New Roman" w:hAnsi="Times New Roman" w:cs="Times New Roman" w:hint="default"/>
        <w:spacing w:val="-1"/>
        <w:w w:val="100"/>
        <w:sz w:val="24"/>
        <w:szCs w:val="24"/>
        <w:lang w:val="id" w:eastAsia="en-US" w:bidi="ar-SA"/>
      </w:rPr>
    </w:lvl>
    <w:lvl w:ilvl="1">
      <w:numFmt w:val="bullet"/>
      <w:lvlText w:val="•"/>
      <w:lvlJc w:val="left"/>
      <w:pPr>
        <w:ind w:left="1132" w:hanging="360"/>
      </w:pPr>
      <w:rPr>
        <w:rFonts w:hint="default"/>
        <w:lang w:val="id" w:eastAsia="en-US" w:bidi="ar-SA"/>
      </w:rPr>
    </w:lvl>
    <w:lvl w:ilvl="2">
      <w:numFmt w:val="bullet"/>
      <w:lvlText w:val="•"/>
      <w:lvlJc w:val="left"/>
      <w:pPr>
        <w:ind w:left="1444" w:hanging="360"/>
      </w:pPr>
      <w:rPr>
        <w:rFonts w:hint="default"/>
        <w:lang w:val="id" w:eastAsia="en-US" w:bidi="ar-SA"/>
      </w:rPr>
    </w:lvl>
    <w:lvl w:ilvl="3">
      <w:numFmt w:val="bullet"/>
      <w:lvlText w:val="•"/>
      <w:lvlJc w:val="left"/>
      <w:pPr>
        <w:ind w:left="1756" w:hanging="360"/>
      </w:pPr>
      <w:rPr>
        <w:rFonts w:hint="default"/>
        <w:lang w:val="id" w:eastAsia="en-US" w:bidi="ar-SA"/>
      </w:rPr>
    </w:lvl>
    <w:lvl w:ilvl="4">
      <w:numFmt w:val="bullet"/>
      <w:lvlText w:val="•"/>
      <w:lvlJc w:val="left"/>
      <w:pPr>
        <w:ind w:left="2069" w:hanging="360"/>
      </w:pPr>
      <w:rPr>
        <w:rFonts w:hint="default"/>
        <w:lang w:val="id" w:eastAsia="en-US" w:bidi="ar-SA"/>
      </w:rPr>
    </w:lvl>
    <w:lvl w:ilvl="5">
      <w:numFmt w:val="bullet"/>
      <w:lvlText w:val="•"/>
      <w:lvlJc w:val="left"/>
      <w:pPr>
        <w:ind w:left="2381" w:hanging="360"/>
      </w:pPr>
      <w:rPr>
        <w:rFonts w:hint="default"/>
        <w:lang w:val="id" w:eastAsia="en-US" w:bidi="ar-SA"/>
      </w:rPr>
    </w:lvl>
    <w:lvl w:ilvl="6">
      <w:numFmt w:val="bullet"/>
      <w:lvlText w:val="•"/>
      <w:lvlJc w:val="left"/>
      <w:pPr>
        <w:ind w:left="2693" w:hanging="360"/>
      </w:pPr>
      <w:rPr>
        <w:rFonts w:hint="default"/>
        <w:lang w:val="id" w:eastAsia="en-US" w:bidi="ar-SA"/>
      </w:rPr>
    </w:lvl>
    <w:lvl w:ilvl="7">
      <w:numFmt w:val="bullet"/>
      <w:lvlText w:val="•"/>
      <w:lvlJc w:val="left"/>
      <w:pPr>
        <w:ind w:left="3006" w:hanging="360"/>
      </w:pPr>
      <w:rPr>
        <w:rFonts w:hint="default"/>
        <w:lang w:val="id" w:eastAsia="en-US" w:bidi="ar-SA"/>
      </w:rPr>
    </w:lvl>
    <w:lvl w:ilvl="8">
      <w:numFmt w:val="bullet"/>
      <w:lvlText w:val="•"/>
      <w:lvlJc w:val="left"/>
      <w:pPr>
        <w:ind w:left="3318" w:hanging="360"/>
      </w:pPr>
      <w:rPr>
        <w:rFonts w:hint="default"/>
        <w:lang w:val="id" w:eastAsia="en-US" w:bidi="ar-SA"/>
      </w:rPr>
    </w:lvl>
  </w:abstractNum>
  <w:abstractNum w:abstractNumId="50">
    <w:nsid w:val="62E110C5"/>
    <w:multiLevelType w:val="multilevel"/>
    <w:tmpl w:val="62E110C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65C86FB0"/>
    <w:multiLevelType w:val="multilevel"/>
    <w:tmpl w:val="65C86FB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2">
    <w:nsid w:val="6DCE496E"/>
    <w:multiLevelType w:val="multilevel"/>
    <w:tmpl w:val="6DCE496E"/>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72183CF9"/>
    <w:multiLevelType w:val="multilevel"/>
    <w:tmpl w:val="72183CF9"/>
    <w:lvl w:ilvl="0">
      <w:start w:val="2"/>
      <w:numFmt w:val="decimal"/>
      <w:lvlText w:val="%1"/>
      <w:lvlJc w:val="left"/>
      <w:pPr>
        <w:ind w:left="1308" w:hanging="360"/>
      </w:pPr>
      <w:rPr>
        <w:rFonts w:hint="default"/>
        <w:lang w:val="id" w:eastAsia="en-US" w:bidi="ar-SA"/>
      </w:rPr>
    </w:lvl>
    <w:lvl w:ilvl="1">
      <w:start w:val="1"/>
      <w:numFmt w:val="decimal"/>
      <w:lvlText w:val="%1.%2"/>
      <w:lvlJc w:val="left"/>
      <w:pPr>
        <w:ind w:left="1308" w:hanging="360"/>
        <w:jc w:val="right"/>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668" w:hanging="720"/>
      </w:pPr>
      <w:rPr>
        <w:rFonts w:hint="default"/>
        <w:w w:val="100"/>
        <w:lang w:val="id" w:eastAsia="en-US" w:bidi="ar-SA"/>
      </w:rPr>
    </w:lvl>
    <w:lvl w:ilvl="3">
      <w:start w:val="1"/>
      <w:numFmt w:val="lowerLetter"/>
      <w:lvlText w:val="%4."/>
      <w:lvlJc w:val="left"/>
      <w:pPr>
        <w:ind w:left="2029" w:hanging="361"/>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3731" w:hanging="361"/>
      </w:pPr>
      <w:rPr>
        <w:rFonts w:hint="default"/>
        <w:lang w:val="id" w:eastAsia="en-US" w:bidi="ar-SA"/>
      </w:rPr>
    </w:lvl>
    <w:lvl w:ilvl="5">
      <w:numFmt w:val="bullet"/>
      <w:lvlText w:val="•"/>
      <w:lvlJc w:val="left"/>
      <w:pPr>
        <w:ind w:left="4587" w:hanging="361"/>
      </w:pPr>
      <w:rPr>
        <w:rFonts w:hint="default"/>
        <w:lang w:val="id" w:eastAsia="en-US" w:bidi="ar-SA"/>
      </w:rPr>
    </w:lvl>
    <w:lvl w:ilvl="6">
      <w:numFmt w:val="bullet"/>
      <w:lvlText w:val="•"/>
      <w:lvlJc w:val="left"/>
      <w:pPr>
        <w:ind w:left="5443" w:hanging="361"/>
      </w:pPr>
      <w:rPr>
        <w:rFonts w:hint="default"/>
        <w:lang w:val="id" w:eastAsia="en-US" w:bidi="ar-SA"/>
      </w:rPr>
    </w:lvl>
    <w:lvl w:ilvl="7">
      <w:numFmt w:val="bullet"/>
      <w:lvlText w:val="•"/>
      <w:lvlJc w:val="left"/>
      <w:pPr>
        <w:ind w:left="6299" w:hanging="361"/>
      </w:pPr>
      <w:rPr>
        <w:rFonts w:hint="default"/>
        <w:lang w:val="id" w:eastAsia="en-US" w:bidi="ar-SA"/>
      </w:rPr>
    </w:lvl>
    <w:lvl w:ilvl="8">
      <w:numFmt w:val="bullet"/>
      <w:lvlText w:val="•"/>
      <w:lvlJc w:val="left"/>
      <w:pPr>
        <w:ind w:left="7154" w:hanging="361"/>
      </w:pPr>
      <w:rPr>
        <w:rFonts w:hint="default"/>
        <w:lang w:val="id" w:eastAsia="en-US" w:bidi="ar-SA"/>
      </w:rPr>
    </w:lvl>
  </w:abstractNum>
  <w:abstractNum w:abstractNumId="54">
    <w:nsid w:val="731111D1"/>
    <w:multiLevelType w:val="multilevel"/>
    <w:tmpl w:val="731111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745C44A1"/>
    <w:multiLevelType w:val="singleLevel"/>
    <w:tmpl w:val="745C44A1"/>
    <w:lvl w:ilvl="0">
      <w:start w:val="1"/>
      <w:numFmt w:val="decimal"/>
      <w:lvlText w:val="%1."/>
      <w:lvlJc w:val="left"/>
      <w:pPr>
        <w:tabs>
          <w:tab w:val="left" w:pos="425"/>
        </w:tabs>
        <w:ind w:left="425" w:hanging="425"/>
      </w:pPr>
      <w:rPr>
        <w:rFonts w:hint="default"/>
      </w:rPr>
    </w:lvl>
  </w:abstractNum>
  <w:num w:numId="1">
    <w:abstractNumId w:val="5"/>
  </w:num>
  <w:num w:numId="2">
    <w:abstractNumId w:val="4"/>
  </w:num>
  <w:num w:numId="3">
    <w:abstractNumId w:val="47"/>
  </w:num>
  <w:num w:numId="4">
    <w:abstractNumId w:val="3"/>
  </w:num>
  <w:num w:numId="5">
    <w:abstractNumId w:val="2"/>
  </w:num>
  <w:num w:numId="6">
    <w:abstractNumId w:val="29"/>
  </w:num>
  <w:num w:numId="7">
    <w:abstractNumId w:val="1"/>
  </w:num>
  <w:num w:numId="8">
    <w:abstractNumId w:val="0"/>
  </w:num>
  <w:num w:numId="9">
    <w:abstractNumId w:val="53"/>
  </w:num>
  <w:num w:numId="10">
    <w:abstractNumId w:val="37"/>
  </w:num>
  <w:num w:numId="11">
    <w:abstractNumId w:val="35"/>
  </w:num>
  <w:num w:numId="12">
    <w:abstractNumId w:val="31"/>
  </w:num>
  <w:num w:numId="13">
    <w:abstractNumId w:val="54"/>
  </w:num>
  <w:num w:numId="14">
    <w:abstractNumId w:val="18"/>
  </w:num>
  <w:num w:numId="15">
    <w:abstractNumId w:val="17"/>
  </w:num>
  <w:num w:numId="16">
    <w:abstractNumId w:val="45"/>
  </w:num>
  <w:num w:numId="17">
    <w:abstractNumId w:val="34"/>
  </w:num>
  <w:num w:numId="18">
    <w:abstractNumId w:val="51"/>
  </w:num>
  <w:num w:numId="19">
    <w:abstractNumId w:val="16"/>
  </w:num>
  <w:num w:numId="20">
    <w:abstractNumId w:val="46"/>
  </w:num>
  <w:num w:numId="21">
    <w:abstractNumId w:val="21"/>
  </w:num>
  <w:num w:numId="22">
    <w:abstractNumId w:val="8"/>
  </w:num>
  <w:num w:numId="23">
    <w:abstractNumId w:val="7"/>
  </w:num>
  <w:num w:numId="24">
    <w:abstractNumId w:val="6"/>
  </w:num>
  <w:num w:numId="25">
    <w:abstractNumId w:val="28"/>
  </w:num>
  <w:num w:numId="26">
    <w:abstractNumId w:val="48"/>
  </w:num>
  <w:num w:numId="27">
    <w:abstractNumId w:val="39"/>
  </w:num>
  <w:num w:numId="28">
    <w:abstractNumId w:val="10"/>
  </w:num>
  <w:num w:numId="29">
    <w:abstractNumId w:val="15"/>
  </w:num>
  <w:num w:numId="30">
    <w:abstractNumId w:val="19"/>
  </w:num>
  <w:num w:numId="31">
    <w:abstractNumId w:val="36"/>
  </w:num>
  <w:num w:numId="32">
    <w:abstractNumId w:val="22"/>
  </w:num>
  <w:num w:numId="33">
    <w:abstractNumId w:val="9"/>
  </w:num>
  <w:num w:numId="34">
    <w:abstractNumId w:val="32"/>
  </w:num>
  <w:num w:numId="35">
    <w:abstractNumId w:val="52"/>
  </w:num>
  <w:num w:numId="36">
    <w:abstractNumId w:val="44"/>
  </w:num>
  <w:num w:numId="37">
    <w:abstractNumId w:val="30"/>
  </w:num>
  <w:num w:numId="38">
    <w:abstractNumId w:val="24"/>
  </w:num>
  <w:num w:numId="39">
    <w:abstractNumId w:val="55"/>
  </w:num>
  <w:num w:numId="40">
    <w:abstractNumId w:val="41"/>
  </w:num>
  <w:num w:numId="41">
    <w:abstractNumId w:val="25"/>
  </w:num>
  <w:num w:numId="42">
    <w:abstractNumId w:val="20"/>
  </w:num>
  <w:num w:numId="43">
    <w:abstractNumId w:val="38"/>
  </w:num>
  <w:num w:numId="44">
    <w:abstractNumId w:val="13"/>
  </w:num>
  <w:num w:numId="45">
    <w:abstractNumId w:val="43"/>
  </w:num>
  <w:num w:numId="46">
    <w:abstractNumId w:val="33"/>
  </w:num>
  <w:num w:numId="47">
    <w:abstractNumId w:val="50"/>
  </w:num>
  <w:num w:numId="48">
    <w:abstractNumId w:val="42"/>
  </w:num>
  <w:num w:numId="49">
    <w:abstractNumId w:val="40"/>
  </w:num>
  <w:num w:numId="50">
    <w:abstractNumId w:val="11"/>
  </w:num>
  <w:num w:numId="51">
    <w:abstractNumId w:val="14"/>
  </w:num>
  <w:num w:numId="52">
    <w:abstractNumId w:val="27"/>
  </w:num>
  <w:num w:numId="53">
    <w:abstractNumId w:val="49"/>
  </w:num>
  <w:num w:numId="54">
    <w:abstractNumId w:val="12"/>
  </w:num>
  <w:num w:numId="55">
    <w:abstractNumId w:val="26"/>
  </w:num>
  <w:num w:numId="56">
    <w:abstractNumId w:val="23"/>
  </w:num>
  <w:numIdMacAtCleanup w:val="5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fan">
    <w15:presenceInfo w15:providerId="None" w15:userId="af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noPunctuationKerning/>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
  <w:rsids>
    <w:rsidRoot w:val="0069170F"/>
    <w:rsid w:val="00177FDB"/>
    <w:rsid w:val="001B501D"/>
    <w:rsid w:val="00266CCA"/>
    <w:rsid w:val="00390D1B"/>
    <w:rsid w:val="004F2F97"/>
    <w:rsid w:val="0056160C"/>
    <w:rsid w:val="005F5ABC"/>
    <w:rsid w:val="0069170F"/>
    <w:rsid w:val="00714D4B"/>
    <w:rsid w:val="008D6877"/>
    <w:rsid w:val="00947E2C"/>
    <w:rsid w:val="0097175E"/>
    <w:rsid w:val="00972AC6"/>
    <w:rsid w:val="00AB0B49"/>
    <w:rsid w:val="00B1189F"/>
    <w:rsid w:val="00B97D90"/>
    <w:rsid w:val="00BF2521"/>
    <w:rsid w:val="00C16D40"/>
    <w:rsid w:val="00C477B6"/>
    <w:rsid w:val="00CE7A35"/>
    <w:rsid w:val="00CF11A4"/>
    <w:rsid w:val="00DC15CC"/>
    <w:rsid w:val="00DD2119"/>
    <w:rsid w:val="00DD28FD"/>
    <w:rsid w:val="00EC00BA"/>
    <w:rsid w:val="00F00794"/>
    <w:rsid w:val="00F00999"/>
    <w:rsid w:val="00FB575D"/>
    <w:rsid w:val="040B5895"/>
    <w:rsid w:val="04D2435E"/>
    <w:rsid w:val="052C232C"/>
    <w:rsid w:val="07216581"/>
    <w:rsid w:val="081D5F73"/>
    <w:rsid w:val="089409D9"/>
    <w:rsid w:val="0AA35639"/>
    <w:rsid w:val="0BF04D5F"/>
    <w:rsid w:val="0E145388"/>
    <w:rsid w:val="0E3A4D13"/>
    <w:rsid w:val="109533C7"/>
    <w:rsid w:val="10D46494"/>
    <w:rsid w:val="136F25E5"/>
    <w:rsid w:val="148A5474"/>
    <w:rsid w:val="170C3A0E"/>
    <w:rsid w:val="17525632"/>
    <w:rsid w:val="17C9411D"/>
    <w:rsid w:val="17DD236D"/>
    <w:rsid w:val="19045196"/>
    <w:rsid w:val="19B6305E"/>
    <w:rsid w:val="1A18663A"/>
    <w:rsid w:val="1A2B0DD1"/>
    <w:rsid w:val="1ABB4255"/>
    <w:rsid w:val="1C3D0354"/>
    <w:rsid w:val="1FC61413"/>
    <w:rsid w:val="1FE121A8"/>
    <w:rsid w:val="23FC0B14"/>
    <w:rsid w:val="244E5E9E"/>
    <w:rsid w:val="25217680"/>
    <w:rsid w:val="2558482F"/>
    <w:rsid w:val="257C417C"/>
    <w:rsid w:val="25E62B2B"/>
    <w:rsid w:val="26045639"/>
    <w:rsid w:val="26294495"/>
    <w:rsid w:val="26B40F7A"/>
    <w:rsid w:val="27682D43"/>
    <w:rsid w:val="276C7AF2"/>
    <w:rsid w:val="27DA6C66"/>
    <w:rsid w:val="28F14E74"/>
    <w:rsid w:val="2D6A189D"/>
    <w:rsid w:val="2D6A1CC3"/>
    <w:rsid w:val="2D9E02EF"/>
    <w:rsid w:val="2FE45DAD"/>
    <w:rsid w:val="307F5D50"/>
    <w:rsid w:val="32A334CA"/>
    <w:rsid w:val="33644430"/>
    <w:rsid w:val="356546F6"/>
    <w:rsid w:val="385B155E"/>
    <w:rsid w:val="3E67694E"/>
    <w:rsid w:val="3EE35855"/>
    <w:rsid w:val="3F083E28"/>
    <w:rsid w:val="3FF70AFF"/>
    <w:rsid w:val="409C3D97"/>
    <w:rsid w:val="45497050"/>
    <w:rsid w:val="46636EAE"/>
    <w:rsid w:val="48B17854"/>
    <w:rsid w:val="4D0D27BB"/>
    <w:rsid w:val="4D4A1CFC"/>
    <w:rsid w:val="4D5015E7"/>
    <w:rsid w:val="4EBB687B"/>
    <w:rsid w:val="4F2B0B06"/>
    <w:rsid w:val="4FD3108C"/>
    <w:rsid w:val="50706459"/>
    <w:rsid w:val="51992D99"/>
    <w:rsid w:val="51A61200"/>
    <w:rsid w:val="558B1878"/>
    <w:rsid w:val="55F65CBA"/>
    <w:rsid w:val="56B73C23"/>
    <w:rsid w:val="5B5B769E"/>
    <w:rsid w:val="5BE660C8"/>
    <w:rsid w:val="5BE76F6F"/>
    <w:rsid w:val="5C781F7C"/>
    <w:rsid w:val="5D514DB4"/>
    <w:rsid w:val="5D66490A"/>
    <w:rsid w:val="5E311360"/>
    <w:rsid w:val="5E6A72FE"/>
    <w:rsid w:val="5FB65D35"/>
    <w:rsid w:val="60474674"/>
    <w:rsid w:val="60B15AD6"/>
    <w:rsid w:val="611A4D2A"/>
    <w:rsid w:val="61954E0D"/>
    <w:rsid w:val="61BC7FB5"/>
    <w:rsid w:val="68741882"/>
    <w:rsid w:val="69F92CB8"/>
    <w:rsid w:val="6A6E7D59"/>
    <w:rsid w:val="6D2B718B"/>
    <w:rsid w:val="6D783B1D"/>
    <w:rsid w:val="6DE365A2"/>
    <w:rsid w:val="6DE96472"/>
    <w:rsid w:val="6E171BEC"/>
    <w:rsid w:val="6E1B4F41"/>
    <w:rsid w:val="6E525AC8"/>
    <w:rsid w:val="6E881964"/>
    <w:rsid w:val="6EA949D9"/>
    <w:rsid w:val="716F605D"/>
    <w:rsid w:val="72735E21"/>
    <w:rsid w:val="74C44A9A"/>
    <w:rsid w:val="7795457A"/>
    <w:rsid w:val="782378C8"/>
    <w:rsid w:val="7ADC2F2F"/>
    <w:rsid w:val="7B505CCE"/>
    <w:rsid w:val="7D4122AB"/>
    <w:rsid w:val="7EEE7908"/>
    <w:rsid w:val="7F8C2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3FD4F26A"/>
  <w15:docId w15:val="{EE2C5C6E-E1ED-4959-A347-41EE5FC1F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id"/>
    </w:rPr>
  </w:style>
  <w:style w:type="paragraph" w:styleId="Heading1">
    <w:name w:val="heading 1"/>
    <w:basedOn w:val="Normal"/>
    <w:next w:val="Normal"/>
    <w:uiPriority w:val="1"/>
    <w:qFormat/>
    <w:pPr>
      <w:spacing w:before="205"/>
      <w:ind w:left="249"/>
      <w:jc w:val="center"/>
      <w:outlineLvl w:val="0"/>
    </w:pPr>
    <w:rPr>
      <w:b/>
      <w:bCs/>
      <w:sz w:val="28"/>
      <w:szCs w:val="28"/>
    </w:rPr>
  </w:style>
  <w:style w:type="paragraph" w:styleId="Heading2">
    <w:name w:val="heading 2"/>
    <w:basedOn w:val="Normal"/>
    <w:next w:val="Normal"/>
    <w:uiPriority w:val="1"/>
    <w:qFormat/>
    <w:pPr>
      <w:ind w:left="1015" w:hanging="428"/>
      <w:outlineLvl w:val="1"/>
    </w:pPr>
    <w:rPr>
      <w:b/>
      <w:bCs/>
      <w:sz w:val="24"/>
      <w:szCs w:val="24"/>
    </w:rPr>
  </w:style>
  <w:style w:type="paragraph" w:styleId="Heading3">
    <w:name w:val="heading 3"/>
    <w:basedOn w:val="Normal"/>
    <w:next w:val="Normal"/>
    <w:uiPriority w:val="1"/>
    <w:qFormat/>
    <w:pPr>
      <w:spacing w:before="206"/>
      <w:ind w:left="249"/>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1"/>
    <w:qFormat/>
    <w:pPr>
      <w:spacing w:before="41"/>
      <w:ind w:left="588"/>
    </w:pPr>
    <w:rPr>
      <w:sz w:val="24"/>
      <w:szCs w:val="24"/>
    </w:rPr>
  </w:style>
  <w:style w:type="paragraph" w:styleId="TOC2">
    <w:name w:val="toc 2"/>
    <w:basedOn w:val="Normal"/>
    <w:next w:val="Normal"/>
    <w:uiPriority w:val="1"/>
    <w:qFormat/>
    <w:pPr>
      <w:spacing w:before="43"/>
      <w:ind w:left="588"/>
    </w:pPr>
    <w:rPr>
      <w:i/>
      <w:iCs/>
      <w:sz w:val="24"/>
      <w:szCs w:val="24"/>
    </w:rPr>
  </w:style>
  <w:style w:type="paragraph" w:styleId="TOC3">
    <w:name w:val="toc 3"/>
    <w:basedOn w:val="Normal"/>
    <w:next w:val="Normal"/>
    <w:uiPriority w:val="1"/>
    <w:qFormat/>
    <w:pPr>
      <w:spacing w:before="41"/>
      <w:ind w:left="1308" w:hanging="361"/>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308" w:hanging="361"/>
    </w:pPr>
  </w:style>
  <w:style w:type="paragraph" w:customStyle="1" w:styleId="TableParagraph">
    <w:name w:val="Table Paragraph"/>
    <w:basedOn w:val="Normal"/>
    <w:uiPriority w:val="1"/>
    <w:qFormat/>
  </w:style>
  <w:style w:type="character" w:customStyle="1" w:styleId="fontstyle01">
    <w:name w:val="fontstyle01"/>
    <w:basedOn w:val="DefaultParagraphFont"/>
    <w:qFormat/>
    <w:rPr>
      <w:rFonts w:ascii="Times New Roman" w:hAnsi="Times New Roman" w:cs="Times New Roman" w:hint="default"/>
      <w:b/>
      <w:bCs/>
      <w:i/>
      <w:iCs/>
      <w:color w:val="000000"/>
      <w:sz w:val="22"/>
      <w:szCs w:val="22"/>
    </w:rPr>
  </w:style>
  <w:style w:type="character" w:styleId="CommentReference">
    <w:name w:val="annotation reference"/>
    <w:basedOn w:val="DefaultParagraphFont"/>
    <w:rsid w:val="004F2F97"/>
    <w:rPr>
      <w:sz w:val="16"/>
      <w:szCs w:val="16"/>
    </w:rPr>
  </w:style>
  <w:style w:type="paragraph" w:styleId="CommentText">
    <w:name w:val="annotation text"/>
    <w:basedOn w:val="Normal"/>
    <w:link w:val="CommentTextChar"/>
    <w:rsid w:val="004F2F97"/>
    <w:rPr>
      <w:sz w:val="20"/>
      <w:szCs w:val="20"/>
    </w:rPr>
  </w:style>
  <w:style w:type="character" w:customStyle="1" w:styleId="CommentTextChar">
    <w:name w:val="Comment Text Char"/>
    <w:basedOn w:val="DefaultParagraphFont"/>
    <w:link w:val="CommentText"/>
    <w:rsid w:val="004F2F97"/>
    <w:rPr>
      <w:rFonts w:eastAsia="Times New Roman"/>
      <w:lang w:val="id"/>
    </w:rPr>
  </w:style>
  <w:style w:type="paragraph" w:styleId="CommentSubject">
    <w:name w:val="annotation subject"/>
    <w:basedOn w:val="CommentText"/>
    <w:next w:val="CommentText"/>
    <w:link w:val="CommentSubjectChar"/>
    <w:rsid w:val="004F2F97"/>
    <w:rPr>
      <w:b/>
      <w:bCs/>
    </w:rPr>
  </w:style>
  <w:style w:type="character" w:customStyle="1" w:styleId="CommentSubjectChar">
    <w:name w:val="Comment Subject Char"/>
    <w:basedOn w:val="CommentTextChar"/>
    <w:link w:val="CommentSubject"/>
    <w:rsid w:val="004F2F97"/>
    <w:rPr>
      <w:rFonts w:eastAsia="Times New Roman"/>
      <w:b/>
      <w:bCs/>
      <w:lang w:val="id"/>
    </w:rPr>
  </w:style>
  <w:style w:type="paragraph" w:styleId="BalloonText">
    <w:name w:val="Balloon Text"/>
    <w:basedOn w:val="Normal"/>
    <w:link w:val="BalloonTextChar"/>
    <w:rsid w:val="004F2F97"/>
    <w:rPr>
      <w:rFonts w:ascii="Segoe UI" w:hAnsi="Segoe UI" w:cs="Segoe UI"/>
      <w:sz w:val="18"/>
      <w:szCs w:val="18"/>
    </w:rPr>
  </w:style>
  <w:style w:type="character" w:customStyle="1" w:styleId="BalloonTextChar">
    <w:name w:val="Balloon Text Char"/>
    <w:basedOn w:val="DefaultParagraphFont"/>
    <w:link w:val="BalloonText"/>
    <w:rsid w:val="004F2F97"/>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www.brainly.co.id"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49"/>
    <customShpInfo spid="_x0000_s2050"/>
    <customShpInfo spid="_x0000_s1027"/>
    <customShpInfo spid="_x0000_s1028"/>
    <customShpInfo spid="_x0000_s1029"/>
    <customShpInfo spid="_x0000_s1031"/>
    <customShpInfo spid="_x0000_s1032"/>
    <customShpInfo spid="_x0000_s1033"/>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11699</Words>
  <Characters>66687</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edikhumaedi.233@gmail.com</dc:creator>
  <cp:lastModifiedBy>afan</cp:lastModifiedBy>
  <cp:revision>20</cp:revision>
  <dcterms:created xsi:type="dcterms:W3CDTF">2022-04-11T03:38:00Z</dcterms:created>
  <dcterms:modified xsi:type="dcterms:W3CDTF">2022-05-18T04:23:00Z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2021-09-16T00:00:00Z</vt:filetime>
  </property>
  <property fmtid="{D5CDD505-2E9C-101B-9397-08002B2CF9AE}" pid="3" name="Creator">
    <vt:lpwstr>Microsoft® Word 2010</vt:lpwstr>
  </property>
  <property fmtid="{D5CDD505-2E9C-101B-9397-08002B2CF9AE}" pid="4" name="LastSaved">
    <vt:filetime>2022-04-11T00:00:00Z</vt:filetime>
  </property>
  <property fmtid="{D5CDD505-2E9C-101B-9397-08002B2CF9AE}" pid="5" name="KSOProductBuildVer">
    <vt:lpwstr>1033-11.2.0.11130</vt:lpwstr>
  </property>
  <property fmtid="{D5CDD505-2E9C-101B-9397-08002B2CF9AE}" pid="6" name="ICV">
    <vt:lpwstr>BE9250AEF3C54426988C4B7D0622F2B1</vt:lpwstr>
  </property>
</Properties>
</file>